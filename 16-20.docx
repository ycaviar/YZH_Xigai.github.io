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639D3">
      <w:pPr>
        <w:spacing w:before="120" w:after="120" w:line="288" w:lineRule="auto"/>
        <w:ind w:left="0"/>
        <w:jc w:val="left"/>
      </w:pPr>
      <w:r>
        <w:rPr>
          <w:rFonts w:ascii="Arial" w:hAnsi="Arial" w:eastAsia="等线" w:cs="Arial"/>
          <w:sz w:val="22"/>
        </w:rPr>
        <w:t>1.中国特色社会主义新时代，是承前启后、继往开来、在新的历史条件下继续夺取中国特色社会主义伟大胜利的时代。</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2.国家要走向现代化，必须实现法治化。</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3.习近平强调：“推动创新发展、协调发展、绿色发展、开放发展、共享发展，前提都是国家安全、社会稳定。</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4.进入新时代，意味着我国脱离了社会主义初级阶段。</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5.程序民主是实践全过程人民民主的重要形式。</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6.十三届全国人大一次会议通过的宪法修正案，郑重地把习近平新时代中国特色社会主义思想载入宪法。</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7.社会主要矛盾变化是关系全局的历史性变化。</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8.2035年，计划把人民军队全面建成世界一流军队。</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9.中国特色社会主义政治制度行得通、有生命力、有效率。</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10.全过程人民民主是直接民主和程序民主的统一。</w:t>
      </w:r>
      <w:r>
        <w:rPr>
          <w:rFonts w:ascii="Arial" w:hAnsi="Arial" w:eastAsia="等线" w:cs="Arial"/>
          <w:sz w:val="22"/>
        </w:rPr>
        <w:br w:type="textWrapping"/>
      </w:r>
      <w:r>
        <w:rPr>
          <w:rFonts w:ascii="Arial" w:hAnsi="Arial" w:eastAsia="等线" w:cs="Arial"/>
          <w:sz w:val="22"/>
        </w:rPr>
        <w:t>答案：错</w:t>
      </w:r>
    </w:p>
    <w:p w14:paraId="6BAFCA82">
      <w:pPr>
        <w:spacing w:before="320" w:after="120" w:line="288" w:lineRule="auto"/>
        <w:ind w:left="0"/>
        <w:jc w:val="left"/>
        <w:outlineLvl w:val="1"/>
        <w:rPr>
          <w:rFonts w:hint="eastAsia" w:eastAsia="宋体"/>
          <w:lang w:eastAsia="zh-CN"/>
        </w:rPr>
      </w:pPr>
    </w:p>
    <w:p w14:paraId="528E71E5">
      <w:pPr>
        <w:spacing w:before="120" w:after="120" w:line="288" w:lineRule="auto"/>
        <w:ind w:left="0"/>
        <w:jc w:val="left"/>
      </w:pPr>
      <w:r>
        <w:rPr>
          <w:rFonts w:ascii="Arial" w:hAnsi="Arial" w:eastAsia="等线" w:cs="Arial"/>
          <w:sz w:val="22"/>
        </w:rPr>
        <w:t>11.（）是永葆党的肌体健康的生命之源，在各种监督形式中是最根本、第一位的。</w:t>
      </w:r>
      <w:r>
        <w:rPr>
          <w:rFonts w:ascii="Arial" w:hAnsi="Arial" w:eastAsia="等线" w:cs="Arial"/>
          <w:sz w:val="22"/>
        </w:rPr>
        <w:br w:type="textWrapping"/>
      </w:r>
      <w:r>
        <w:rPr>
          <w:rFonts w:ascii="Arial" w:hAnsi="Arial" w:eastAsia="等线" w:cs="Arial"/>
          <w:sz w:val="22"/>
        </w:rPr>
        <w:t>A.人民监督</w:t>
      </w:r>
      <w:r>
        <w:rPr>
          <w:rFonts w:ascii="Arial" w:hAnsi="Arial" w:eastAsia="等线" w:cs="Arial"/>
          <w:sz w:val="22"/>
        </w:rPr>
        <w:br w:type="textWrapping"/>
      </w:r>
      <w:r>
        <w:rPr>
          <w:rFonts w:ascii="Arial" w:hAnsi="Arial" w:eastAsia="等线" w:cs="Arial"/>
          <w:sz w:val="22"/>
        </w:rPr>
        <w:t>B.党内监督</w:t>
      </w:r>
      <w:r>
        <w:rPr>
          <w:rFonts w:ascii="Arial" w:hAnsi="Arial" w:eastAsia="等线" w:cs="Arial"/>
          <w:sz w:val="22"/>
        </w:rPr>
        <w:br w:type="textWrapping"/>
      </w:r>
      <w:r>
        <w:rPr>
          <w:rFonts w:ascii="Arial" w:hAnsi="Arial" w:eastAsia="等线" w:cs="Arial"/>
          <w:sz w:val="22"/>
        </w:rPr>
        <w:t>C.党外监督</w:t>
      </w:r>
      <w:r>
        <w:rPr>
          <w:rFonts w:ascii="Arial" w:hAnsi="Arial" w:eastAsia="等线" w:cs="Arial"/>
          <w:sz w:val="22"/>
        </w:rPr>
        <w:br w:type="textWrapping"/>
      </w:r>
      <w:r>
        <w:rPr>
          <w:rFonts w:ascii="Arial" w:hAnsi="Arial" w:eastAsia="等线" w:cs="Arial"/>
          <w:sz w:val="22"/>
        </w:rPr>
        <w:t>D.自我监督</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12.（）是中国特色社会主义制度的重要支柱，是新时代推动实现高质量发展的制度基础。</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B.社会主义制度</w:t>
      </w:r>
      <w:r>
        <w:rPr>
          <w:rFonts w:ascii="Arial" w:hAnsi="Arial" w:eastAsia="等线" w:cs="Arial"/>
          <w:sz w:val="22"/>
        </w:rPr>
        <w:br w:type="textWrapping"/>
      </w:r>
      <w:r>
        <w:rPr>
          <w:rFonts w:ascii="Arial" w:hAnsi="Arial" w:eastAsia="等线" w:cs="Arial"/>
          <w:sz w:val="22"/>
        </w:rPr>
        <w:t>C.多党合作和政治协商制度</w:t>
      </w:r>
      <w:r>
        <w:rPr>
          <w:rFonts w:ascii="Arial" w:hAnsi="Arial" w:eastAsia="等线" w:cs="Arial"/>
          <w:sz w:val="22"/>
        </w:rPr>
        <w:br w:type="textWrapping"/>
      </w:r>
      <w:r>
        <w:rPr>
          <w:rFonts w:ascii="Arial" w:hAnsi="Arial" w:eastAsia="等线" w:cs="Arial"/>
          <w:sz w:val="22"/>
        </w:rPr>
        <w:t>D.社会主义基本经济制度</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13.（）是引领发展的第一动力。</w:t>
      </w:r>
      <w:r>
        <w:rPr>
          <w:rFonts w:ascii="Arial" w:hAnsi="Arial" w:eastAsia="等线" w:cs="Arial"/>
          <w:sz w:val="22"/>
        </w:rPr>
        <w:br w:type="textWrapping"/>
      </w:r>
      <w:r>
        <w:rPr>
          <w:rFonts w:ascii="Arial" w:hAnsi="Arial" w:eastAsia="等线" w:cs="Arial"/>
          <w:sz w:val="22"/>
        </w:rPr>
        <w:t>A.劳动力</w:t>
      </w:r>
      <w:r>
        <w:rPr>
          <w:rFonts w:ascii="Arial" w:hAnsi="Arial" w:eastAsia="等线" w:cs="Arial"/>
          <w:sz w:val="22"/>
        </w:rPr>
        <w:br w:type="textWrapping"/>
      </w:r>
      <w:r>
        <w:rPr>
          <w:rFonts w:ascii="Arial" w:hAnsi="Arial" w:eastAsia="等线" w:cs="Arial"/>
          <w:sz w:val="22"/>
        </w:rPr>
        <w:t>B.资本</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D.创新</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14.（）与人民群众切身利益关系最密切，是人民群众安全感的晴雨表，是社会安定的风向标。</w:t>
      </w:r>
      <w:r>
        <w:rPr>
          <w:rFonts w:ascii="Arial" w:hAnsi="Arial" w:eastAsia="等线" w:cs="Arial"/>
          <w:sz w:val="22"/>
        </w:rPr>
        <w:br w:type="textWrapping"/>
      </w:r>
      <w:r>
        <w:rPr>
          <w:rFonts w:ascii="Arial" w:hAnsi="Arial" w:eastAsia="等线" w:cs="Arial"/>
          <w:sz w:val="22"/>
        </w:rPr>
        <w:t>A.政治安全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C.社会安全</w:t>
      </w:r>
      <w:r>
        <w:rPr>
          <w:rFonts w:ascii="Arial" w:hAnsi="Arial" w:eastAsia="等线" w:cs="Arial"/>
          <w:sz w:val="22"/>
        </w:rPr>
        <w:br w:type="textWrapping"/>
      </w:r>
      <w:r>
        <w:rPr>
          <w:rFonts w:ascii="Arial" w:hAnsi="Arial" w:eastAsia="等线" w:cs="Arial"/>
          <w:sz w:val="22"/>
        </w:rPr>
        <w:t>D.军事安全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17.党的二十大明确，全面建成社会主义现代化强国总的战略安排是分（）走。</w:t>
      </w:r>
      <w:r>
        <w:rPr>
          <w:rFonts w:ascii="Arial" w:hAnsi="Arial" w:eastAsia="等线" w:cs="Arial"/>
          <w:sz w:val="22"/>
        </w:rPr>
        <w:br w:type="textWrapping"/>
      </w:r>
      <w:r>
        <w:rPr>
          <w:rFonts w:ascii="Arial" w:hAnsi="Arial" w:eastAsia="等线" w:cs="Arial"/>
          <w:sz w:val="22"/>
        </w:rPr>
        <w:t>A.两步</w:t>
      </w:r>
      <w:r>
        <w:rPr>
          <w:rFonts w:ascii="Arial" w:hAnsi="Arial" w:eastAsia="等线" w:cs="Arial"/>
          <w:sz w:val="22"/>
        </w:rPr>
        <w:br w:type="textWrapping"/>
      </w:r>
      <w:r>
        <w:rPr>
          <w:rFonts w:ascii="Arial" w:hAnsi="Arial" w:eastAsia="等线" w:cs="Arial"/>
          <w:sz w:val="22"/>
        </w:rPr>
        <w:t>B.三步</w:t>
      </w:r>
      <w:r>
        <w:rPr>
          <w:rFonts w:ascii="Arial" w:hAnsi="Arial" w:eastAsia="等线" w:cs="Arial"/>
          <w:sz w:val="22"/>
        </w:rPr>
        <w:br w:type="textWrapping"/>
      </w:r>
      <w:r>
        <w:rPr>
          <w:rFonts w:ascii="Arial" w:hAnsi="Arial" w:eastAsia="等线" w:cs="Arial"/>
          <w:sz w:val="22"/>
        </w:rPr>
        <w:t>C.四步</w:t>
      </w:r>
      <w:r>
        <w:rPr>
          <w:rFonts w:ascii="Arial" w:hAnsi="Arial" w:eastAsia="等线" w:cs="Arial"/>
          <w:sz w:val="22"/>
        </w:rPr>
        <w:br w:type="textWrapping"/>
      </w:r>
      <w:r>
        <w:rPr>
          <w:rFonts w:ascii="Arial" w:hAnsi="Arial" w:eastAsia="等线" w:cs="Arial"/>
          <w:sz w:val="22"/>
        </w:rPr>
        <w:t>D.毕其功于一役</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18.（）是中国共产党夺取革命、建设、改革事业胜利的重要法宝，也是实现中华民族伟大复兴的重要法宝。</w:t>
      </w:r>
      <w:r>
        <w:rPr>
          <w:rFonts w:ascii="Arial" w:hAnsi="Arial" w:eastAsia="等线" w:cs="Arial"/>
          <w:sz w:val="22"/>
        </w:rPr>
        <w:br w:type="textWrapping"/>
      </w:r>
      <w:r>
        <w:rPr>
          <w:rFonts w:ascii="Arial" w:hAnsi="Arial" w:eastAsia="等线" w:cs="Arial"/>
          <w:sz w:val="22"/>
        </w:rPr>
        <w:t>A.协商民主</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20.全面依法治国的总抓手是()。</w:t>
      </w:r>
      <w:r>
        <w:rPr>
          <w:rFonts w:ascii="Arial" w:hAnsi="Arial" w:eastAsia="等线" w:cs="Arial"/>
          <w:sz w:val="22"/>
        </w:rPr>
        <w:br w:type="textWrapping"/>
      </w:r>
      <w:r>
        <w:rPr>
          <w:rFonts w:ascii="Arial" w:hAnsi="Arial" w:eastAsia="等线" w:cs="Arial"/>
          <w:sz w:val="22"/>
        </w:rPr>
        <w:t>A.坚持中国共产党的领导</w:t>
      </w:r>
      <w:r>
        <w:rPr>
          <w:rFonts w:ascii="Arial" w:hAnsi="Arial" w:eastAsia="等线" w:cs="Arial"/>
          <w:sz w:val="22"/>
        </w:rPr>
        <w:br w:type="textWrapping"/>
      </w:r>
      <w:r>
        <w:rPr>
          <w:rFonts w:ascii="Arial" w:hAnsi="Arial" w:eastAsia="等线" w:cs="Arial"/>
          <w:sz w:val="22"/>
        </w:rPr>
        <w:t>B.建设中国特色社会主义法治体系</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D.走中国特色社会主义法治道路</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21.（）年，习近平提出共同建设“一带一路”倡议。</w:t>
      </w:r>
      <w:r>
        <w:rPr>
          <w:rFonts w:ascii="Arial" w:hAnsi="Arial" w:eastAsia="等线" w:cs="Arial"/>
          <w:sz w:val="22"/>
        </w:rPr>
        <w:br w:type="textWrapping"/>
      </w:r>
      <w:r>
        <w:rPr>
          <w:rFonts w:ascii="Arial" w:hAnsi="Arial" w:eastAsia="等线" w:cs="Arial"/>
          <w:sz w:val="22"/>
        </w:rPr>
        <w:t>A.2012年</w:t>
      </w:r>
      <w:r>
        <w:rPr>
          <w:rFonts w:ascii="Arial" w:hAnsi="Arial" w:eastAsia="等线" w:cs="Arial"/>
          <w:sz w:val="22"/>
        </w:rPr>
        <w:br w:type="textWrapping"/>
      </w:r>
      <w:r>
        <w:rPr>
          <w:rFonts w:ascii="Arial" w:hAnsi="Arial" w:eastAsia="等线" w:cs="Arial"/>
          <w:sz w:val="22"/>
        </w:rPr>
        <w:t>B.2013年</w:t>
      </w:r>
      <w:r>
        <w:rPr>
          <w:rFonts w:ascii="Arial" w:hAnsi="Arial" w:eastAsia="等线" w:cs="Arial"/>
          <w:sz w:val="22"/>
        </w:rPr>
        <w:br w:type="textWrapping"/>
      </w:r>
      <w:r>
        <w:rPr>
          <w:rFonts w:ascii="Arial" w:hAnsi="Arial" w:eastAsia="等线" w:cs="Arial"/>
          <w:sz w:val="22"/>
        </w:rPr>
        <w:t>C.2015年</w:t>
      </w:r>
      <w:r>
        <w:rPr>
          <w:rFonts w:ascii="Arial" w:hAnsi="Arial" w:eastAsia="等线" w:cs="Arial"/>
          <w:sz w:val="22"/>
        </w:rPr>
        <w:br w:type="textWrapping"/>
      </w:r>
      <w:r>
        <w:rPr>
          <w:rFonts w:ascii="Arial" w:hAnsi="Arial" w:eastAsia="等线" w:cs="Arial"/>
          <w:sz w:val="22"/>
        </w:rPr>
        <w:t>D.2018年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22.（），是中国共产党人的初心和使命。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23.中国共产党是（）的领导核心。</w:t>
      </w:r>
      <w:r>
        <w:rPr>
          <w:rFonts w:ascii="Arial" w:hAnsi="Arial" w:eastAsia="等线" w:cs="Arial"/>
          <w:sz w:val="22"/>
        </w:rPr>
        <w:br w:type="textWrapping"/>
      </w:r>
      <w:r>
        <w:rPr>
          <w:rFonts w:ascii="Arial" w:hAnsi="Arial" w:eastAsia="等线" w:cs="Arial"/>
          <w:sz w:val="22"/>
        </w:rPr>
        <w:t>A.中国现代化建设事业</w:t>
      </w:r>
      <w:r>
        <w:rPr>
          <w:rFonts w:ascii="Arial" w:hAnsi="Arial" w:eastAsia="等线" w:cs="Arial"/>
          <w:sz w:val="22"/>
        </w:rPr>
        <w:br w:type="textWrapping"/>
      </w:r>
      <w:r>
        <w:rPr>
          <w:rFonts w:ascii="Arial" w:hAnsi="Arial" w:eastAsia="等线" w:cs="Arial"/>
          <w:sz w:val="22"/>
        </w:rPr>
        <w:t>B.中国特色社会主义事业</w:t>
      </w:r>
      <w:r>
        <w:rPr>
          <w:rFonts w:ascii="Arial" w:hAnsi="Arial" w:eastAsia="等线" w:cs="Arial"/>
          <w:sz w:val="22"/>
        </w:rPr>
        <w:br w:type="textWrapping"/>
      </w:r>
      <w:r>
        <w:rPr>
          <w:rFonts w:ascii="Arial" w:hAnsi="Arial" w:eastAsia="等线" w:cs="Arial"/>
          <w:sz w:val="22"/>
        </w:rPr>
        <w:t>C.中国改革开放</w:t>
      </w:r>
      <w:r>
        <w:rPr>
          <w:rFonts w:ascii="Arial" w:hAnsi="Arial" w:eastAsia="等线" w:cs="Arial"/>
          <w:sz w:val="22"/>
        </w:rPr>
        <w:br w:type="textWrapping"/>
      </w:r>
      <w:r>
        <w:rPr>
          <w:rFonts w:ascii="Arial" w:hAnsi="Arial" w:eastAsia="等线" w:cs="Arial"/>
          <w:sz w:val="22"/>
        </w:rPr>
        <w:t>D.中国建设社会主义</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24.党对军队的（）领导是中国特色社会主义的本质特征。</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B.全面</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D.绝对</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25.我国社会主要矛盾的变化，对（）提出了许多新的要求。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27.下列不属于中国式现代化需要牢牢把握的重大原则有（）。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28.我国要提高国家文化软实力，就必须（）</w:t>
      </w:r>
      <w:r>
        <w:rPr>
          <w:rFonts w:ascii="Arial" w:hAnsi="Arial" w:eastAsia="等线" w:cs="Arial"/>
          <w:sz w:val="22"/>
        </w:rPr>
        <w:br w:type="textWrapping"/>
      </w:r>
      <w:r>
        <w:rPr>
          <w:rFonts w:ascii="Arial" w:hAnsi="Arial" w:eastAsia="等线" w:cs="Arial"/>
          <w:sz w:val="22"/>
        </w:rPr>
        <w:t>A.使当代中国价值观念走向世界</w:t>
      </w:r>
      <w:r>
        <w:rPr>
          <w:rFonts w:ascii="Arial" w:hAnsi="Arial" w:eastAsia="等线" w:cs="Arial"/>
          <w:sz w:val="22"/>
        </w:rPr>
        <w:br w:type="textWrapping"/>
      </w:r>
      <w:r>
        <w:rPr>
          <w:rFonts w:ascii="Arial" w:hAnsi="Arial" w:eastAsia="等线" w:cs="Arial"/>
          <w:sz w:val="22"/>
        </w:rPr>
        <w:t>B.文化创造性转化、创新性发展</w:t>
      </w:r>
      <w:r>
        <w:rPr>
          <w:rFonts w:ascii="Arial" w:hAnsi="Arial" w:eastAsia="等线" w:cs="Arial"/>
          <w:sz w:val="22"/>
        </w:rPr>
        <w:br w:type="textWrapping"/>
      </w:r>
      <w:r>
        <w:rPr>
          <w:rFonts w:ascii="Arial" w:hAnsi="Arial" w:eastAsia="等线" w:cs="Arial"/>
          <w:sz w:val="22"/>
        </w:rPr>
        <w:t>C.保护好、传承好文化遗产</w:t>
      </w:r>
      <w:r>
        <w:rPr>
          <w:rFonts w:ascii="Arial" w:hAnsi="Arial" w:eastAsia="等线" w:cs="Arial"/>
          <w:sz w:val="22"/>
        </w:rPr>
        <w:br w:type="textWrapping"/>
      </w:r>
      <w:r>
        <w:rPr>
          <w:rFonts w:ascii="Arial" w:hAnsi="Arial" w:eastAsia="等线" w:cs="Arial"/>
          <w:sz w:val="22"/>
        </w:rPr>
        <w:t>D.繁荣发展文化事业和文化产业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29.（）是民族复兴的根基，社会稳定是国家强盛的前提。</w:t>
      </w:r>
      <w:r>
        <w:rPr>
          <w:rFonts w:ascii="Arial" w:hAnsi="Arial" w:eastAsia="等线" w:cs="Arial"/>
          <w:sz w:val="22"/>
        </w:rPr>
        <w:br w:type="textWrapping"/>
      </w:r>
      <w:r>
        <w:rPr>
          <w:rFonts w:ascii="Arial" w:hAnsi="Arial" w:eastAsia="等线" w:cs="Arial"/>
          <w:sz w:val="22"/>
        </w:rPr>
        <w:t>A.经济实力</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C.国家安全</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30.全面从严治党，核心是（）。</w:t>
      </w:r>
      <w:r>
        <w:rPr>
          <w:rFonts w:ascii="Arial" w:hAnsi="Arial" w:eastAsia="等线" w:cs="Arial"/>
          <w:sz w:val="22"/>
        </w:rPr>
        <w:br w:type="textWrapping"/>
      </w:r>
      <w:r>
        <w:rPr>
          <w:rFonts w:ascii="Arial" w:hAnsi="Arial" w:eastAsia="等线" w:cs="Arial"/>
          <w:sz w:val="22"/>
        </w:rPr>
        <w:t>A.加强作风建设</w:t>
      </w:r>
      <w:r>
        <w:rPr>
          <w:rFonts w:ascii="Arial" w:hAnsi="Arial" w:eastAsia="等线" w:cs="Arial"/>
          <w:sz w:val="22"/>
        </w:rPr>
        <w:br w:type="textWrapping"/>
      </w:r>
      <w:r>
        <w:rPr>
          <w:rFonts w:ascii="Arial" w:hAnsi="Arial" w:eastAsia="等线" w:cs="Arial"/>
          <w:sz w:val="22"/>
        </w:rPr>
        <w:t>B.加强政治建设</w:t>
      </w:r>
      <w:r>
        <w:rPr>
          <w:rFonts w:ascii="Arial" w:hAnsi="Arial" w:eastAsia="等线" w:cs="Arial"/>
          <w:sz w:val="22"/>
        </w:rPr>
        <w:br w:type="textWrapping"/>
      </w:r>
      <w:r>
        <w:rPr>
          <w:rFonts w:ascii="Arial" w:hAnsi="Arial" w:eastAsia="等线" w:cs="Arial"/>
          <w:sz w:val="22"/>
        </w:rPr>
        <w:t>C.保持党的先进性纯洁性</w:t>
      </w:r>
      <w:r>
        <w:rPr>
          <w:rFonts w:ascii="Arial" w:hAnsi="Arial" w:eastAsia="等线" w:cs="Arial"/>
          <w:sz w:val="22"/>
        </w:rPr>
        <w:br w:type="textWrapping"/>
      </w:r>
      <w:r>
        <w:rPr>
          <w:rFonts w:ascii="Arial" w:hAnsi="Arial" w:eastAsia="等线" w:cs="Arial"/>
          <w:sz w:val="22"/>
        </w:rPr>
        <w:t>D.加强党的领导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31.()，是新时代坚持和发展中国特色社会主义的根本立场，是贯穿党治国理政全部活动的一条红线。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32.习近平强调：“（）是决定当代中国命运的关键一招，也是决定实现‘两个一百年’奋斗目标、实现中华民族伟大复兴的关键一招。”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B.基础性</w:t>
      </w:r>
      <w:r>
        <w:rPr>
          <w:rFonts w:ascii="Arial" w:hAnsi="Arial" w:eastAsia="等线" w:cs="Arial"/>
          <w:sz w:val="22"/>
        </w:rPr>
        <w:br w:type="textWrapping"/>
      </w:r>
      <w:r>
        <w:rPr>
          <w:rFonts w:ascii="Arial" w:hAnsi="Arial" w:eastAsia="等线" w:cs="Arial"/>
          <w:sz w:val="22"/>
        </w:rPr>
        <w:t>C.决定性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34.总体国家安全观以（）为宗旨。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35.（）是中国共产党区别于其他政党的显著标志，也是我们党最大的优势、最鲜明的品格。</w:t>
      </w:r>
      <w:r>
        <w:rPr>
          <w:rFonts w:ascii="Arial" w:hAnsi="Arial" w:eastAsia="等线" w:cs="Arial"/>
          <w:sz w:val="22"/>
        </w:rPr>
        <w:br w:type="textWrapping"/>
      </w:r>
      <w:r>
        <w:rPr>
          <w:rFonts w:ascii="Arial" w:hAnsi="Arial" w:eastAsia="等线" w:cs="Arial"/>
          <w:sz w:val="22"/>
        </w:rPr>
        <w:t>A.勇于自我革命</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C.全面从严治党</w:t>
      </w:r>
      <w:r>
        <w:rPr>
          <w:rFonts w:ascii="Arial" w:hAnsi="Arial" w:eastAsia="等线" w:cs="Arial"/>
          <w:sz w:val="22"/>
        </w:rPr>
        <w:br w:type="textWrapping"/>
      </w:r>
      <w:r>
        <w:rPr>
          <w:rFonts w:ascii="Arial" w:hAnsi="Arial" w:eastAsia="等线" w:cs="Arial"/>
          <w:sz w:val="22"/>
        </w:rPr>
        <w:t>D.坚持政治建设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36.（），是开启改革开放事业的思想前提，也是新时代全面深化改革的思想前提。</w:t>
      </w:r>
      <w:r>
        <w:rPr>
          <w:rFonts w:ascii="Arial" w:hAnsi="Arial" w:eastAsia="等线" w:cs="Arial"/>
          <w:sz w:val="22"/>
        </w:rPr>
        <w:br w:type="textWrapping"/>
      </w:r>
      <w:r>
        <w:rPr>
          <w:rFonts w:ascii="Arial" w:hAnsi="Arial" w:eastAsia="等线" w:cs="Arial"/>
          <w:sz w:val="22"/>
        </w:rPr>
        <w:t>A.实事求是</w:t>
      </w:r>
      <w:r>
        <w:rPr>
          <w:rFonts w:ascii="Arial" w:hAnsi="Arial" w:eastAsia="等线" w:cs="Arial"/>
          <w:sz w:val="22"/>
        </w:rPr>
        <w:br w:type="textWrapping"/>
      </w:r>
      <w:r>
        <w:rPr>
          <w:rFonts w:ascii="Arial" w:hAnsi="Arial" w:eastAsia="等线" w:cs="Arial"/>
          <w:sz w:val="22"/>
        </w:rPr>
        <w:t>B.解放思想</w:t>
      </w:r>
      <w:r>
        <w:rPr>
          <w:rFonts w:ascii="Arial" w:hAnsi="Arial" w:eastAsia="等线" w:cs="Arial"/>
          <w:sz w:val="22"/>
        </w:rPr>
        <w:br w:type="textWrapping"/>
      </w:r>
      <w:r>
        <w:rPr>
          <w:rFonts w:ascii="Arial" w:hAnsi="Arial" w:eastAsia="等线" w:cs="Arial"/>
          <w:sz w:val="22"/>
        </w:rPr>
        <w:t>C.开拓创新</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B.坚持中国特色社会主义</w:t>
      </w:r>
      <w:r>
        <w:rPr>
          <w:rFonts w:ascii="Arial" w:hAnsi="Arial" w:eastAsia="等线" w:cs="Arial"/>
          <w:sz w:val="22"/>
        </w:rPr>
        <w:br w:type="textWrapping"/>
      </w:r>
      <w:r>
        <w:rPr>
          <w:rFonts w:ascii="Arial" w:hAnsi="Arial" w:eastAsia="等线" w:cs="Arial"/>
          <w:sz w:val="22"/>
        </w:rPr>
        <w:t>C.丰富人民精神世界</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38.党的十八大以来，中国特色社会主义进入（），这是我国发展新的历史方位。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40.构建高水平社会主义市场经济体制，关键是要（）。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41.推进中国式现代化必须坚持（）。</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42.（）是新时代加强社会建设的重要着力点。</w:t>
      </w:r>
      <w:r>
        <w:rPr>
          <w:rFonts w:ascii="Arial" w:hAnsi="Arial" w:eastAsia="等线" w:cs="Arial"/>
          <w:sz w:val="22"/>
        </w:rPr>
        <w:br w:type="textWrapping"/>
      </w:r>
      <w:r>
        <w:rPr>
          <w:rFonts w:ascii="Arial" w:hAnsi="Arial" w:eastAsia="等线" w:cs="Arial"/>
          <w:sz w:val="22"/>
        </w:rPr>
        <w:t>A.健全和完善社会保障体系</w:t>
      </w:r>
      <w:r>
        <w:rPr>
          <w:rFonts w:ascii="Arial" w:hAnsi="Arial" w:eastAsia="等线" w:cs="Arial"/>
          <w:sz w:val="22"/>
        </w:rPr>
        <w:br w:type="textWrapping"/>
      </w:r>
      <w:r>
        <w:rPr>
          <w:rFonts w:ascii="Arial" w:hAnsi="Arial" w:eastAsia="等线" w:cs="Arial"/>
          <w:sz w:val="22"/>
        </w:rPr>
        <w:t>B.提高收入和完善分配制度</w:t>
      </w:r>
      <w:r>
        <w:rPr>
          <w:rFonts w:ascii="Arial" w:hAnsi="Arial" w:eastAsia="等线" w:cs="Arial"/>
          <w:sz w:val="22"/>
        </w:rPr>
        <w:br w:type="textWrapping"/>
      </w:r>
      <w:r>
        <w:rPr>
          <w:rFonts w:ascii="Arial" w:hAnsi="Arial" w:eastAsia="等线" w:cs="Arial"/>
          <w:sz w:val="22"/>
        </w:rPr>
        <w:t>C.加强和创新社会治理</w:t>
      </w:r>
      <w:r>
        <w:rPr>
          <w:rFonts w:ascii="Arial" w:hAnsi="Arial" w:eastAsia="等线" w:cs="Arial"/>
          <w:sz w:val="22"/>
        </w:rPr>
        <w:br w:type="textWrapping"/>
      </w:r>
      <w:r>
        <w:rPr>
          <w:rFonts w:ascii="Arial" w:hAnsi="Arial" w:eastAsia="等线" w:cs="Arial"/>
          <w:sz w:val="22"/>
        </w:rPr>
        <w:t>D.加强城乡社区治理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43.（）集中体现着全体人民共同的价值追求，是凝聚人心、汇聚民力的强大力量。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44.（）是最大的民生工程、民心工程、根基工程，是社会稳定的重要保障。</w:t>
      </w:r>
      <w:r>
        <w:rPr>
          <w:rFonts w:ascii="Arial" w:hAnsi="Arial" w:eastAsia="等线" w:cs="Arial"/>
          <w:sz w:val="22"/>
        </w:rPr>
        <w:br w:type="textWrapping"/>
      </w:r>
      <w:r>
        <w:rPr>
          <w:rFonts w:ascii="Arial" w:hAnsi="Arial" w:eastAsia="等线" w:cs="Arial"/>
          <w:sz w:val="22"/>
        </w:rPr>
        <w:t>A.生育</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C.就业</w:t>
      </w:r>
      <w:r>
        <w:rPr>
          <w:rFonts w:ascii="Arial" w:hAnsi="Arial" w:eastAsia="等线" w:cs="Arial"/>
          <w:sz w:val="22"/>
        </w:rPr>
        <w:br w:type="textWrapping"/>
      </w:r>
      <w:r>
        <w:rPr>
          <w:rFonts w:ascii="Arial" w:hAnsi="Arial" w:eastAsia="等线" w:cs="Arial"/>
          <w:sz w:val="22"/>
        </w:rPr>
        <w:t>D.生活水平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B.充分调动和激发人民的积极性主动性创造性</w:t>
      </w:r>
      <w:r>
        <w:rPr>
          <w:rFonts w:ascii="Arial" w:hAnsi="Arial" w:eastAsia="等线" w:cs="Arial"/>
          <w:sz w:val="22"/>
        </w:rPr>
        <w:br w:type="textWrapping"/>
      </w:r>
      <w:r>
        <w:rPr>
          <w:rFonts w:ascii="Arial" w:hAnsi="Arial" w:eastAsia="等线" w:cs="Arial"/>
          <w:sz w:val="22"/>
        </w:rPr>
        <w:t>C.紧紧依靠人民创造新的历史伟业</w:t>
      </w:r>
      <w:r>
        <w:rPr>
          <w:rFonts w:ascii="Arial" w:hAnsi="Arial" w:eastAsia="等线" w:cs="Arial"/>
          <w:sz w:val="22"/>
        </w:rPr>
        <w:br w:type="textWrapping"/>
      </w:r>
      <w:r>
        <w:rPr>
          <w:rFonts w:ascii="Arial" w:hAnsi="Arial" w:eastAsia="等线" w:cs="Arial"/>
          <w:sz w:val="22"/>
        </w:rPr>
        <w:t>D.不断丰富人民创造的历史伟业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46.习近平指出：“（）是最公平的公共产品，是最普惠的民生福祉。”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47.（）是党执政的最大底气，也是党执政最深厚的根基。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48.（）是做好新闻舆论工作的第一位要求。</w:t>
      </w:r>
      <w:r>
        <w:rPr>
          <w:rFonts w:ascii="Arial" w:hAnsi="Arial" w:eastAsia="等线" w:cs="Arial"/>
          <w:sz w:val="22"/>
        </w:rPr>
        <w:br w:type="textWrapping"/>
      </w:r>
      <w:r>
        <w:rPr>
          <w:rFonts w:ascii="Arial" w:hAnsi="Arial" w:eastAsia="等线" w:cs="Arial"/>
          <w:sz w:val="22"/>
        </w:rPr>
        <w:t>A.做大做强主流舆论阵地</w:t>
      </w:r>
      <w:r>
        <w:rPr>
          <w:rFonts w:ascii="Arial" w:hAnsi="Arial" w:eastAsia="等线" w:cs="Arial"/>
          <w:sz w:val="22"/>
        </w:rPr>
        <w:br w:type="textWrapping"/>
      </w:r>
      <w:r>
        <w:rPr>
          <w:rFonts w:ascii="Arial" w:hAnsi="Arial" w:eastAsia="等线" w:cs="Arial"/>
          <w:sz w:val="22"/>
        </w:rPr>
        <w:t>B.坚持正确的政治方向</w:t>
      </w:r>
      <w:r>
        <w:rPr>
          <w:rFonts w:ascii="Arial" w:hAnsi="Arial" w:eastAsia="等线" w:cs="Arial"/>
          <w:sz w:val="22"/>
        </w:rPr>
        <w:br w:type="textWrapping"/>
      </w:r>
      <w:r>
        <w:rPr>
          <w:rFonts w:ascii="Arial" w:hAnsi="Arial" w:eastAsia="等线" w:cs="Arial"/>
          <w:sz w:val="22"/>
        </w:rPr>
        <w:t>C.坚守新闻媒体立场</w:t>
      </w:r>
      <w:r>
        <w:rPr>
          <w:rFonts w:ascii="Arial" w:hAnsi="Arial" w:eastAsia="等线" w:cs="Arial"/>
          <w:sz w:val="22"/>
        </w:rPr>
        <w:br w:type="textWrapping"/>
      </w:r>
      <w:r>
        <w:rPr>
          <w:rFonts w:ascii="Arial" w:hAnsi="Arial" w:eastAsia="等线" w:cs="Arial"/>
          <w:sz w:val="22"/>
        </w:rPr>
        <w:t>D.强化正面宣传引导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B.2030年</w:t>
      </w:r>
      <w:r>
        <w:rPr>
          <w:rFonts w:ascii="Arial" w:hAnsi="Arial" w:eastAsia="等线" w:cs="Arial"/>
          <w:sz w:val="22"/>
        </w:rPr>
        <w:br w:type="textWrapping"/>
      </w:r>
      <w:r>
        <w:rPr>
          <w:rFonts w:ascii="Arial" w:hAnsi="Arial" w:eastAsia="等线" w:cs="Arial"/>
          <w:sz w:val="22"/>
        </w:rPr>
        <w:t>C.2025年</w:t>
      </w:r>
      <w:r>
        <w:rPr>
          <w:rFonts w:ascii="Arial" w:hAnsi="Arial" w:eastAsia="等线" w:cs="Arial"/>
          <w:sz w:val="22"/>
        </w:rPr>
        <w:br w:type="textWrapping"/>
      </w:r>
      <w:r>
        <w:rPr>
          <w:rFonts w:ascii="Arial" w:hAnsi="Arial" w:eastAsia="等线" w:cs="Arial"/>
          <w:sz w:val="22"/>
        </w:rPr>
        <w:t>D.2020年</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50.（）对香港特别行政区有关的国家安全事务负有根本责任。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51.（）是一个成熟的马克思主义执政党的重大建党原则。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52.（）是立党为公、执政为民的本质要求。</w:t>
      </w:r>
      <w:r>
        <w:rPr>
          <w:rFonts w:ascii="Arial" w:hAnsi="Arial" w:eastAsia="等线" w:cs="Arial"/>
          <w:sz w:val="22"/>
        </w:rPr>
        <w:br w:type="textWrapping"/>
      </w:r>
      <w:r>
        <w:rPr>
          <w:rFonts w:ascii="Arial" w:hAnsi="Arial" w:eastAsia="等线" w:cs="Arial"/>
          <w:sz w:val="22"/>
        </w:rPr>
        <w:t>A.贯彻新发展理念</w:t>
      </w:r>
      <w:r>
        <w:rPr>
          <w:rFonts w:ascii="Arial" w:hAnsi="Arial" w:eastAsia="等线" w:cs="Arial"/>
          <w:sz w:val="22"/>
        </w:rPr>
        <w:br w:type="textWrapping"/>
      </w:r>
      <w:r>
        <w:rPr>
          <w:rFonts w:ascii="Arial" w:hAnsi="Arial" w:eastAsia="等线" w:cs="Arial"/>
          <w:sz w:val="22"/>
        </w:rPr>
        <w:t>B.为民造福</w:t>
      </w:r>
      <w:r>
        <w:rPr>
          <w:rFonts w:ascii="Arial" w:hAnsi="Arial" w:eastAsia="等线" w:cs="Arial"/>
          <w:sz w:val="22"/>
        </w:rPr>
        <w:br w:type="textWrapping"/>
      </w:r>
      <w:r>
        <w:rPr>
          <w:rFonts w:ascii="Arial" w:hAnsi="Arial" w:eastAsia="等线" w:cs="Arial"/>
          <w:sz w:val="22"/>
        </w:rPr>
        <w:t>C.实现高质量发展</w:t>
      </w:r>
      <w:r>
        <w:rPr>
          <w:rFonts w:ascii="Arial" w:hAnsi="Arial" w:eastAsia="等线" w:cs="Arial"/>
          <w:sz w:val="22"/>
        </w:rPr>
        <w:br w:type="textWrapping"/>
      </w:r>
      <w:r>
        <w:rPr>
          <w:rFonts w:ascii="Arial" w:hAnsi="Arial" w:eastAsia="等线" w:cs="Arial"/>
          <w:sz w:val="22"/>
        </w:rPr>
        <w:t>D.政治立场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53.（）是我们党探索中国特色社会主义道路中得出的规律性认识，是我们取得成功的最大法宝。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54.我们党的最大政治优势是密切联系群众，党执政后的最大危险是（）。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55.（）是中国发展全过程人民民主的根本保证。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56.（）是民生之源，是改善民生、实现发展成果由人民共享最重要最直接的方式。</w:t>
      </w:r>
      <w:r>
        <w:rPr>
          <w:rFonts w:ascii="Arial" w:hAnsi="Arial" w:eastAsia="等线" w:cs="Arial"/>
          <w:sz w:val="22"/>
        </w:rPr>
        <w:br w:type="textWrapping"/>
      </w:r>
      <w:r>
        <w:rPr>
          <w:rFonts w:ascii="Arial" w:hAnsi="Arial" w:eastAsia="等线" w:cs="Arial"/>
          <w:sz w:val="22"/>
        </w:rPr>
        <w:t>A.就业</w:t>
      </w:r>
      <w:r>
        <w:rPr>
          <w:rFonts w:ascii="Arial" w:hAnsi="Arial" w:eastAsia="等线" w:cs="Arial"/>
          <w:sz w:val="22"/>
        </w:rPr>
        <w:br w:type="textWrapping"/>
      </w:r>
      <w:r>
        <w:rPr>
          <w:rFonts w:ascii="Arial" w:hAnsi="Arial" w:eastAsia="等线" w:cs="Arial"/>
          <w:sz w:val="22"/>
        </w:rPr>
        <w:t>B.社会保障</w:t>
      </w:r>
      <w:r>
        <w:rPr>
          <w:rFonts w:ascii="Arial" w:hAnsi="Arial" w:eastAsia="等线" w:cs="Arial"/>
          <w:sz w:val="22"/>
        </w:rPr>
        <w:br w:type="textWrapping"/>
      </w:r>
      <w:r>
        <w:rPr>
          <w:rFonts w:ascii="Arial" w:hAnsi="Arial" w:eastAsia="等线" w:cs="Arial"/>
          <w:sz w:val="22"/>
        </w:rPr>
        <w:t>C.医疗保障</w:t>
      </w:r>
      <w:r>
        <w:rPr>
          <w:rFonts w:ascii="Arial" w:hAnsi="Arial" w:eastAsia="等线" w:cs="Arial"/>
          <w:sz w:val="22"/>
        </w:rPr>
        <w:br w:type="textWrapping"/>
      </w:r>
      <w:r>
        <w:rPr>
          <w:rFonts w:ascii="Arial" w:hAnsi="Arial" w:eastAsia="等线" w:cs="Arial"/>
          <w:sz w:val="22"/>
        </w:rPr>
        <w:t>D.收入分配</w:t>
      </w:r>
      <w:r>
        <w:rPr>
          <w:rFonts w:ascii="Arial" w:hAnsi="Arial" w:eastAsia="等线" w:cs="Arial"/>
          <w:sz w:val="22"/>
        </w:rPr>
        <w:br w:type="textWrapping"/>
      </w:r>
      <w:r>
        <w:rPr>
          <w:rFonts w:ascii="Arial" w:hAnsi="Arial" w:eastAsia="等线" w:cs="Arial"/>
          <w:sz w:val="22"/>
        </w:rPr>
        <w:t>答案：D</w:t>
      </w:r>
    </w:p>
    <w:p w14:paraId="6CB1482C">
      <w:pPr>
        <w:spacing w:before="320" w:after="120" w:line="288" w:lineRule="auto"/>
        <w:ind w:left="0"/>
        <w:jc w:val="left"/>
        <w:outlineLvl w:val="1"/>
        <w:rPr>
          <w:rFonts w:hint="eastAsia" w:eastAsia="宋体"/>
          <w:lang w:eastAsia="zh-CN"/>
        </w:rPr>
      </w:pPr>
    </w:p>
    <w:p w14:paraId="6FBF568A">
      <w:pPr>
        <w:spacing w:before="120" w:after="120" w:line="288" w:lineRule="auto"/>
        <w:ind w:left="0"/>
        <w:jc w:val="left"/>
      </w:pPr>
      <w:r>
        <w:rPr>
          <w:rFonts w:ascii="Arial" w:hAnsi="Arial" w:eastAsia="等线" w:cs="Arial"/>
          <w:sz w:val="22"/>
        </w:rPr>
        <w:t>57.促进区域协调发展，（）。</w:t>
      </w:r>
      <w:r>
        <w:rPr>
          <w:rFonts w:ascii="Arial" w:hAnsi="Arial" w:eastAsia="等线" w:cs="Arial"/>
          <w:sz w:val="22"/>
        </w:rPr>
        <w:br w:type="textWrapping"/>
      </w:r>
      <w:r>
        <w:rPr>
          <w:rFonts w:ascii="Arial" w:hAnsi="Arial" w:eastAsia="等线" w:cs="Arial"/>
          <w:sz w:val="22"/>
        </w:rPr>
        <w:t>A.是贯彻新发展理念的重要内容，也是实现高质量发展的必然要求</w:t>
      </w:r>
      <w:r>
        <w:rPr>
          <w:rFonts w:ascii="Arial" w:hAnsi="Arial" w:eastAsia="等线" w:cs="Arial"/>
          <w:sz w:val="22"/>
        </w:rPr>
        <w:br w:type="textWrapping"/>
      </w:r>
      <w:r>
        <w:rPr>
          <w:rFonts w:ascii="Arial" w:hAnsi="Arial" w:eastAsia="等线" w:cs="Arial"/>
          <w:sz w:val="22"/>
        </w:rPr>
        <w:t>B.要深入实施区域协调发展战略、区域重大战略、主体功能区战略</w:t>
      </w:r>
      <w:r>
        <w:rPr>
          <w:rFonts w:ascii="Arial" w:hAnsi="Arial" w:eastAsia="等线" w:cs="Arial"/>
          <w:sz w:val="22"/>
        </w:rPr>
        <w:br w:type="textWrapping"/>
      </w:r>
      <w:r>
        <w:rPr>
          <w:rFonts w:ascii="Arial" w:hAnsi="Arial" w:eastAsia="等线" w:cs="Arial"/>
          <w:sz w:val="22"/>
        </w:rPr>
        <w:t>C.要推进以人为核心的新型城镇化，加快农业转移人口市民化</w:t>
      </w:r>
      <w:r>
        <w:rPr>
          <w:rFonts w:ascii="Arial" w:hAnsi="Arial" w:eastAsia="等线" w:cs="Arial"/>
          <w:sz w:val="22"/>
        </w:rPr>
        <w:br w:type="textWrapping"/>
      </w:r>
      <w:r>
        <w:rPr>
          <w:rFonts w:ascii="Arial" w:hAnsi="Arial" w:eastAsia="等线" w:cs="Arial"/>
          <w:sz w:val="22"/>
        </w:rPr>
        <w:t>D.要求各地在经济发展上达到同一水平、执行有力的严密组织体系</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58.我们党建立了包括党的（）在内的上下贯通、执行有力的严密组织体系，</w:t>
      </w:r>
      <w:r>
        <w:rPr>
          <w:rFonts w:ascii="Arial" w:hAnsi="Arial" w:eastAsia="等线" w:cs="Arial"/>
          <w:sz w:val="22"/>
        </w:rPr>
        <w:br w:type="textWrapping"/>
      </w:r>
      <w:r>
        <w:rPr>
          <w:rFonts w:ascii="Arial" w:hAnsi="Arial" w:eastAsia="等线" w:cs="Arial"/>
          <w:sz w:val="22"/>
        </w:rPr>
        <w:t>A.中央组织</w:t>
      </w:r>
      <w:r>
        <w:rPr>
          <w:rFonts w:ascii="Arial" w:hAnsi="Arial" w:eastAsia="等线" w:cs="Arial"/>
          <w:sz w:val="22"/>
        </w:rPr>
        <w:br w:type="textWrapping"/>
      </w:r>
      <w:r>
        <w:rPr>
          <w:rFonts w:ascii="Arial" w:hAnsi="Arial" w:eastAsia="等线" w:cs="Arial"/>
          <w:sz w:val="22"/>
        </w:rPr>
        <w:t>B.地方组织</w:t>
      </w:r>
      <w:r>
        <w:rPr>
          <w:rFonts w:ascii="Arial" w:hAnsi="Arial" w:eastAsia="等线" w:cs="Arial"/>
          <w:sz w:val="22"/>
        </w:rPr>
        <w:br w:type="textWrapping"/>
      </w:r>
      <w:r>
        <w:rPr>
          <w:rFonts w:ascii="Arial" w:hAnsi="Arial" w:eastAsia="等线" w:cs="Arial"/>
          <w:sz w:val="22"/>
        </w:rPr>
        <w:t>C.基层组织</w:t>
      </w:r>
      <w:r>
        <w:rPr>
          <w:rFonts w:ascii="Arial" w:hAnsi="Arial" w:eastAsia="等线" w:cs="Arial"/>
          <w:sz w:val="22"/>
        </w:rPr>
        <w:br w:type="textWrapping"/>
      </w:r>
      <w:r>
        <w:rPr>
          <w:rFonts w:ascii="Arial" w:hAnsi="Arial" w:eastAsia="等线" w:cs="Arial"/>
          <w:sz w:val="22"/>
        </w:rPr>
        <w:t>D.各级组织</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59.全面推进文化强国则民族强，实现中华民族伟大复兴，必然要求（）。</w:t>
      </w:r>
      <w:r>
        <w:rPr>
          <w:rFonts w:ascii="Arial" w:hAnsi="Arial" w:eastAsia="等线" w:cs="Arial"/>
          <w:sz w:val="22"/>
        </w:rPr>
        <w:br w:type="textWrapping"/>
      </w:r>
      <w:r>
        <w:rPr>
          <w:rFonts w:ascii="Arial" w:hAnsi="Arial" w:eastAsia="等线" w:cs="Arial"/>
          <w:sz w:val="22"/>
        </w:rPr>
        <w:t>A.全面深化改革</w:t>
      </w:r>
      <w:r>
        <w:rPr>
          <w:rFonts w:ascii="Arial" w:hAnsi="Arial" w:eastAsia="等线" w:cs="Arial"/>
          <w:sz w:val="22"/>
        </w:rPr>
        <w:br w:type="textWrapping"/>
      </w:r>
      <w:r>
        <w:rPr>
          <w:rFonts w:ascii="Arial" w:hAnsi="Arial" w:eastAsia="等线" w:cs="Arial"/>
          <w:sz w:val="22"/>
        </w:rPr>
        <w:t>B.建设社会主义文化强国</w:t>
      </w:r>
      <w:r>
        <w:rPr>
          <w:rFonts w:ascii="Arial" w:hAnsi="Arial" w:eastAsia="等线" w:cs="Arial"/>
          <w:sz w:val="22"/>
        </w:rPr>
        <w:br w:type="textWrapping"/>
      </w:r>
      <w:r>
        <w:rPr>
          <w:rFonts w:ascii="Arial" w:hAnsi="Arial" w:eastAsia="等线" w:cs="Arial"/>
          <w:sz w:val="22"/>
        </w:rPr>
        <w:t>C.推动中华文化繁荣兴盛</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60.公有制经济（）。</w:t>
      </w:r>
      <w:r>
        <w:rPr>
          <w:rFonts w:ascii="Arial" w:hAnsi="Arial" w:eastAsia="等线" w:cs="Arial"/>
          <w:sz w:val="22"/>
        </w:rPr>
        <w:br w:type="textWrapping"/>
      </w:r>
      <w:r>
        <w:rPr>
          <w:rFonts w:ascii="Arial" w:hAnsi="Arial" w:eastAsia="等线" w:cs="Arial"/>
          <w:sz w:val="22"/>
        </w:rPr>
        <w:t>A.是全体人民共同财富</w:t>
      </w:r>
      <w:r>
        <w:rPr>
          <w:rFonts w:ascii="Arial" w:hAnsi="Arial" w:eastAsia="等线" w:cs="Arial"/>
          <w:sz w:val="22"/>
        </w:rPr>
        <w:br w:type="textWrapping"/>
      </w:r>
      <w:r>
        <w:rPr>
          <w:rFonts w:ascii="Arial" w:hAnsi="Arial" w:eastAsia="等线" w:cs="Arial"/>
          <w:sz w:val="22"/>
        </w:rPr>
        <w:t>B.是我国国民财富成果的制度性保证</w:t>
      </w:r>
      <w:r>
        <w:rPr>
          <w:rFonts w:ascii="Arial" w:hAnsi="Arial" w:eastAsia="等线" w:cs="Arial"/>
          <w:sz w:val="22"/>
        </w:rPr>
        <w:br w:type="textWrapping"/>
      </w:r>
      <w:r>
        <w:rPr>
          <w:rFonts w:ascii="Arial" w:hAnsi="Arial" w:eastAsia="等线" w:cs="Arial"/>
          <w:sz w:val="22"/>
        </w:rPr>
        <w:t>C.是巩固我们社会主义制度的重要保证</w:t>
      </w:r>
      <w:r>
        <w:rPr>
          <w:rFonts w:ascii="Arial" w:hAnsi="Arial" w:eastAsia="等线" w:cs="Arial"/>
          <w:sz w:val="22"/>
        </w:rPr>
        <w:br w:type="textWrapping"/>
      </w:r>
      <w:r>
        <w:rPr>
          <w:rFonts w:ascii="Arial" w:hAnsi="Arial" w:eastAsia="等线" w:cs="Arial"/>
          <w:sz w:val="22"/>
        </w:rPr>
        <w:t>D.坚持我国的社会主义根本制度</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61.我们党以（）组织实施人类历史上规模最大、力度最强的脱贫攻坚战。</w:t>
      </w:r>
      <w:r>
        <w:rPr>
          <w:rFonts w:ascii="Arial" w:hAnsi="Arial" w:eastAsia="等线" w:cs="Arial"/>
          <w:sz w:val="22"/>
        </w:rPr>
        <w:br w:type="textWrapping"/>
      </w:r>
      <w:r>
        <w:rPr>
          <w:rFonts w:ascii="Arial" w:hAnsi="Arial" w:eastAsia="等线" w:cs="Arial"/>
          <w:sz w:val="22"/>
        </w:rPr>
        <w:t>A.坚定的决心</w:t>
      </w:r>
      <w:r>
        <w:rPr>
          <w:rFonts w:ascii="Arial" w:hAnsi="Arial" w:eastAsia="等线" w:cs="Arial"/>
          <w:sz w:val="22"/>
        </w:rPr>
        <w:br w:type="textWrapping"/>
      </w:r>
      <w:r>
        <w:rPr>
          <w:rFonts w:ascii="Arial" w:hAnsi="Arial" w:eastAsia="等线" w:cs="Arial"/>
          <w:sz w:val="22"/>
        </w:rPr>
        <w:t>B.精准的思路</w:t>
      </w:r>
      <w:r>
        <w:rPr>
          <w:rFonts w:ascii="Arial" w:hAnsi="Arial" w:eastAsia="等线" w:cs="Arial"/>
          <w:sz w:val="22"/>
        </w:rPr>
        <w:br w:type="textWrapping"/>
      </w:r>
      <w:r>
        <w:rPr>
          <w:rFonts w:ascii="Arial" w:hAnsi="Arial" w:eastAsia="等线" w:cs="Arial"/>
          <w:sz w:val="22"/>
        </w:rPr>
        <w:t>C.有力的措施</w:t>
      </w:r>
      <w:r>
        <w:rPr>
          <w:rFonts w:ascii="Arial" w:hAnsi="Arial" w:eastAsia="等线" w:cs="Arial"/>
          <w:sz w:val="22"/>
        </w:rPr>
        <w:br w:type="textWrapping"/>
      </w:r>
      <w:r>
        <w:rPr>
          <w:rFonts w:ascii="Arial" w:hAnsi="Arial" w:eastAsia="等线" w:cs="Arial"/>
          <w:sz w:val="22"/>
        </w:rPr>
        <w:t>D.强大的力量</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62.新的全面推进中国特色大国外交，必须坚定奉行独立自主的和平外交政策，（），走出一条中国特色大国外交新路。</w:t>
      </w:r>
      <w:r>
        <w:rPr>
          <w:rFonts w:ascii="Arial" w:hAnsi="Arial" w:eastAsia="等线" w:cs="Arial"/>
          <w:sz w:val="22"/>
        </w:rPr>
        <w:br w:type="textWrapping"/>
      </w:r>
      <w:r>
        <w:rPr>
          <w:rFonts w:ascii="Arial" w:hAnsi="Arial" w:eastAsia="等线" w:cs="Arial"/>
          <w:sz w:val="22"/>
        </w:rPr>
        <w:t>A.坚持走和平发展道路</w:t>
      </w:r>
      <w:r>
        <w:rPr>
          <w:rFonts w:ascii="Arial" w:hAnsi="Arial" w:eastAsia="等线" w:cs="Arial"/>
          <w:sz w:val="22"/>
        </w:rPr>
        <w:br w:type="textWrapping"/>
      </w:r>
      <w:r>
        <w:rPr>
          <w:rFonts w:ascii="Arial" w:hAnsi="Arial" w:eastAsia="等线" w:cs="Arial"/>
          <w:sz w:val="22"/>
        </w:rPr>
        <w:t>B.统筹和平与发展、安全、发展利益</w:t>
      </w:r>
      <w:r>
        <w:rPr>
          <w:rFonts w:ascii="Arial" w:hAnsi="Arial" w:eastAsia="等线" w:cs="Arial"/>
          <w:sz w:val="22"/>
        </w:rPr>
        <w:br w:type="textWrapping"/>
      </w:r>
      <w:r>
        <w:rPr>
          <w:rFonts w:ascii="Arial" w:hAnsi="Arial" w:eastAsia="等线" w:cs="Arial"/>
          <w:sz w:val="22"/>
        </w:rPr>
        <w:t>C.坚决维护国家主权、安全、发展利益</w:t>
      </w:r>
      <w:r>
        <w:rPr>
          <w:rFonts w:ascii="Arial" w:hAnsi="Arial" w:eastAsia="等线" w:cs="Arial"/>
          <w:sz w:val="22"/>
        </w:rPr>
        <w:br w:type="textWrapping"/>
      </w:r>
      <w:r>
        <w:rPr>
          <w:rFonts w:ascii="Arial" w:hAnsi="Arial" w:eastAsia="等线" w:cs="Arial"/>
          <w:sz w:val="22"/>
        </w:rPr>
        <w:t>D.彰显外交为民宗旨</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63.坚持山水林田湖草沙一体化保护和系统治理，除了要加快实施重要生态系统保护和修复重大工程以外，还需要</w:t>
      </w:r>
      <w:r>
        <w:rPr>
          <w:rFonts w:ascii="Arial" w:hAnsi="Arial" w:eastAsia="等线" w:cs="Arial"/>
          <w:sz w:val="22"/>
        </w:rPr>
        <w:br w:type="textWrapping"/>
      </w:r>
      <w:r>
        <w:rPr>
          <w:rFonts w:ascii="Arial" w:hAnsi="Arial" w:eastAsia="等线" w:cs="Arial"/>
          <w:sz w:val="22"/>
        </w:rPr>
        <w:t>A.推进自然保护地体系建设</w:t>
      </w:r>
      <w:r>
        <w:rPr>
          <w:rFonts w:ascii="Arial" w:hAnsi="Arial" w:eastAsia="等线" w:cs="Arial"/>
          <w:sz w:val="22"/>
        </w:rPr>
        <w:br w:type="textWrapping"/>
      </w:r>
      <w:r>
        <w:rPr>
          <w:rFonts w:ascii="Arial" w:hAnsi="Arial" w:eastAsia="等线" w:cs="Arial"/>
          <w:sz w:val="22"/>
        </w:rPr>
        <w:t>B.科学推动荒漠化、石漠化、水土流失综合治理，持续开展大规模国土绿化行动</w:t>
      </w:r>
      <w:r>
        <w:rPr>
          <w:rFonts w:ascii="Arial" w:hAnsi="Arial" w:eastAsia="等线" w:cs="Arial"/>
          <w:sz w:val="22"/>
        </w:rPr>
        <w:br w:type="textWrapping"/>
      </w:r>
      <w:r>
        <w:rPr>
          <w:rFonts w:ascii="Arial" w:hAnsi="Arial" w:eastAsia="等线" w:cs="Arial"/>
          <w:sz w:val="22"/>
        </w:rPr>
        <w:t>C.实施重大生态保护修复重大工程</w:t>
      </w:r>
      <w:r>
        <w:rPr>
          <w:rFonts w:ascii="Arial" w:hAnsi="Arial" w:eastAsia="等线" w:cs="Arial"/>
          <w:sz w:val="22"/>
        </w:rPr>
        <w:br w:type="textWrapping"/>
      </w:r>
      <w:r>
        <w:rPr>
          <w:rFonts w:ascii="Arial" w:hAnsi="Arial" w:eastAsia="等线" w:cs="Arial"/>
          <w:sz w:val="22"/>
        </w:rPr>
        <w:t>D.推行草原森林河流湖泊湿地休养生息</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64.党的领导直接关系着中国特色社会主义的（）。</w:t>
      </w:r>
      <w:r>
        <w:rPr>
          <w:rFonts w:ascii="Arial" w:hAnsi="Arial" w:eastAsia="等线" w:cs="Arial"/>
          <w:sz w:val="22"/>
        </w:rPr>
        <w:br w:type="textWrapping"/>
      </w:r>
      <w:r>
        <w:rPr>
          <w:rFonts w:ascii="Arial" w:hAnsi="Arial" w:eastAsia="等线" w:cs="Arial"/>
          <w:sz w:val="22"/>
        </w:rPr>
        <w:t>A.前途</w:t>
      </w:r>
      <w:r>
        <w:rPr>
          <w:rFonts w:ascii="Arial" w:hAnsi="Arial" w:eastAsia="等线" w:cs="Arial"/>
          <w:sz w:val="22"/>
        </w:rPr>
        <w:br w:type="textWrapping"/>
      </w:r>
      <w:r>
        <w:rPr>
          <w:rFonts w:ascii="Arial" w:hAnsi="Arial" w:eastAsia="等线" w:cs="Arial"/>
          <w:sz w:val="22"/>
        </w:rPr>
        <w:t>B.命运</w:t>
      </w:r>
      <w:r>
        <w:rPr>
          <w:rFonts w:ascii="Arial" w:hAnsi="Arial" w:eastAsia="等线" w:cs="Arial"/>
          <w:sz w:val="22"/>
        </w:rPr>
        <w:br w:type="textWrapping"/>
      </w:r>
      <w:r>
        <w:rPr>
          <w:rFonts w:ascii="Arial" w:hAnsi="Arial" w:eastAsia="等线" w:cs="Arial"/>
          <w:sz w:val="22"/>
        </w:rPr>
        <w:t>C.命脉</w:t>
      </w:r>
      <w:r>
        <w:rPr>
          <w:rFonts w:ascii="Arial" w:hAnsi="Arial" w:eastAsia="等线" w:cs="Arial"/>
          <w:sz w:val="22"/>
        </w:rPr>
        <w:br w:type="textWrapping"/>
      </w:r>
      <w:r>
        <w:rPr>
          <w:rFonts w:ascii="Arial" w:hAnsi="Arial" w:eastAsia="等线" w:cs="Arial"/>
          <w:sz w:val="22"/>
        </w:rPr>
        <w:t>D.路途</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65.两个“毫不动摇”是指（）</w:t>
      </w:r>
      <w:r>
        <w:rPr>
          <w:rFonts w:ascii="Arial" w:hAnsi="Arial" w:eastAsia="等线" w:cs="Arial"/>
          <w:sz w:val="22"/>
        </w:rPr>
        <w:br w:type="textWrapping"/>
      </w:r>
      <w:r>
        <w:rPr>
          <w:rFonts w:ascii="Arial" w:hAnsi="Arial" w:eastAsia="等线" w:cs="Arial"/>
          <w:sz w:val="22"/>
        </w:rPr>
        <w:t>A.公有制为主体、多种所有制经济共同发展</w:t>
      </w:r>
      <w:r>
        <w:rPr>
          <w:rFonts w:ascii="Arial" w:hAnsi="Arial" w:eastAsia="等线" w:cs="Arial"/>
          <w:sz w:val="22"/>
        </w:rPr>
        <w:br w:type="textWrapping"/>
      </w:r>
      <w:r>
        <w:rPr>
          <w:rFonts w:ascii="Arial" w:hAnsi="Arial" w:eastAsia="等线" w:cs="Arial"/>
          <w:sz w:val="22"/>
        </w:rPr>
        <w:t>B.按劳分配为主体、多种分配方式并存</w:t>
      </w:r>
      <w:r>
        <w:rPr>
          <w:rFonts w:ascii="Arial" w:hAnsi="Arial" w:eastAsia="等线" w:cs="Arial"/>
          <w:sz w:val="22"/>
        </w:rPr>
        <w:br w:type="textWrapping"/>
      </w:r>
      <w:r>
        <w:rPr>
          <w:rFonts w:ascii="Arial" w:hAnsi="Arial" w:eastAsia="等线" w:cs="Arial"/>
          <w:sz w:val="22"/>
        </w:rPr>
        <w:t>C.巩固和发展公有制经济</w:t>
      </w:r>
      <w:r>
        <w:rPr>
          <w:rFonts w:ascii="Arial" w:hAnsi="Arial" w:eastAsia="等线" w:cs="Arial"/>
          <w:sz w:val="22"/>
        </w:rPr>
        <w:br w:type="textWrapping"/>
      </w:r>
      <w:r>
        <w:rPr>
          <w:rFonts w:ascii="Arial" w:hAnsi="Arial" w:eastAsia="等线" w:cs="Arial"/>
          <w:sz w:val="22"/>
        </w:rPr>
        <w:t>D.鼓励、支持、引导非公有制经济发展</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66.推进中国式现代化需要处理的重大关系有（）。</w:t>
      </w:r>
      <w:r>
        <w:rPr>
          <w:rFonts w:ascii="Arial" w:hAnsi="Arial" w:eastAsia="等线" w:cs="Arial"/>
          <w:sz w:val="22"/>
        </w:rPr>
        <w:br w:type="textWrapping"/>
      </w:r>
      <w:r>
        <w:rPr>
          <w:rFonts w:ascii="Arial" w:hAnsi="Arial" w:eastAsia="等线" w:cs="Arial"/>
          <w:sz w:val="22"/>
        </w:rPr>
        <w:t>A.顶层设计与实践探索</w:t>
      </w:r>
      <w:r>
        <w:rPr>
          <w:rFonts w:ascii="Arial" w:hAnsi="Arial" w:eastAsia="等线" w:cs="Arial"/>
          <w:sz w:val="22"/>
        </w:rPr>
        <w:br w:type="textWrapping"/>
      </w:r>
      <w:r>
        <w:rPr>
          <w:rFonts w:ascii="Arial" w:hAnsi="Arial" w:eastAsia="等线" w:cs="Arial"/>
          <w:sz w:val="22"/>
        </w:rPr>
        <w:t>B.战略与策略、守正与创新</w:t>
      </w:r>
      <w:r>
        <w:rPr>
          <w:rFonts w:ascii="Arial" w:hAnsi="Arial" w:eastAsia="等线" w:cs="Arial"/>
          <w:sz w:val="22"/>
        </w:rPr>
        <w:br w:type="textWrapping"/>
      </w:r>
      <w:r>
        <w:rPr>
          <w:rFonts w:ascii="Arial" w:hAnsi="Arial" w:eastAsia="等线" w:cs="Arial"/>
          <w:sz w:val="22"/>
        </w:rPr>
        <w:t>C.效率与公平、活力与秩序</w:t>
      </w:r>
      <w:r>
        <w:rPr>
          <w:rFonts w:ascii="Arial" w:hAnsi="Arial" w:eastAsia="等线" w:cs="Arial"/>
          <w:sz w:val="22"/>
        </w:rPr>
        <w:br w:type="textWrapping"/>
      </w:r>
      <w:r>
        <w:rPr>
          <w:rFonts w:ascii="Arial" w:hAnsi="Arial" w:eastAsia="等线" w:cs="Arial"/>
          <w:sz w:val="22"/>
        </w:rPr>
        <w:t>D.自立自强与对外开放</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67.实现两个百年目标是（）。</w:t>
      </w:r>
      <w:r>
        <w:rPr>
          <w:rFonts w:ascii="Arial" w:hAnsi="Arial" w:eastAsia="等线" w:cs="Arial"/>
          <w:sz w:val="22"/>
        </w:rPr>
        <w:br w:type="textWrapping"/>
      </w:r>
      <w:r>
        <w:rPr>
          <w:rFonts w:ascii="Arial" w:hAnsi="Arial" w:eastAsia="等线" w:cs="Arial"/>
          <w:sz w:val="22"/>
        </w:rPr>
        <w:t>A.实现两个百年目标</w:t>
      </w:r>
      <w:r>
        <w:rPr>
          <w:rFonts w:ascii="Arial" w:hAnsi="Arial" w:eastAsia="等线" w:cs="Arial"/>
          <w:sz w:val="22"/>
        </w:rPr>
        <w:br w:type="textWrapping"/>
      </w:r>
      <w:r>
        <w:rPr>
          <w:rFonts w:ascii="Arial" w:hAnsi="Arial" w:eastAsia="等线" w:cs="Arial"/>
          <w:sz w:val="22"/>
        </w:rPr>
        <w:t>B.完善和发展中国特色社会主义制度</w:t>
      </w:r>
      <w:r>
        <w:rPr>
          <w:rFonts w:ascii="Arial" w:hAnsi="Arial" w:eastAsia="等线" w:cs="Arial"/>
          <w:sz w:val="22"/>
        </w:rPr>
        <w:br w:type="textWrapping"/>
      </w:r>
      <w:r>
        <w:rPr>
          <w:rFonts w:ascii="Arial" w:hAnsi="Arial" w:eastAsia="等线" w:cs="Arial"/>
          <w:sz w:val="22"/>
        </w:rPr>
        <w:t>C.推进国家治理体系和治理能力现代化</w:t>
      </w:r>
      <w:r>
        <w:rPr>
          <w:rFonts w:ascii="Arial" w:hAnsi="Arial" w:eastAsia="等线" w:cs="Arial"/>
          <w:sz w:val="22"/>
        </w:rPr>
        <w:br w:type="textWrapping"/>
      </w:r>
      <w:r>
        <w:rPr>
          <w:rFonts w:ascii="Arial" w:hAnsi="Arial" w:eastAsia="等线" w:cs="Arial"/>
          <w:sz w:val="22"/>
        </w:rPr>
        <w:t>D.建成一流强国体系</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68.扎实推进共同富裕，总的思路是坚持以人民为中心的发展思想，在高质量发展中促进共同富裕，正确处理效率与公平的关系，构建（）协调配套的基础性制度安排。</w:t>
      </w:r>
      <w:r>
        <w:rPr>
          <w:rFonts w:ascii="Arial" w:hAnsi="Arial" w:eastAsia="等线" w:cs="Arial"/>
          <w:sz w:val="22"/>
        </w:rPr>
        <w:br w:type="textWrapping"/>
      </w:r>
      <w:r>
        <w:rPr>
          <w:rFonts w:ascii="Arial" w:hAnsi="Arial" w:eastAsia="等线" w:cs="Arial"/>
          <w:sz w:val="22"/>
        </w:rPr>
        <w:t>A.初次分配</w:t>
      </w:r>
      <w:r>
        <w:rPr>
          <w:rFonts w:ascii="Arial" w:hAnsi="Arial" w:eastAsia="等线" w:cs="Arial"/>
          <w:sz w:val="22"/>
        </w:rPr>
        <w:br w:type="textWrapping"/>
      </w:r>
      <w:r>
        <w:rPr>
          <w:rFonts w:ascii="Arial" w:hAnsi="Arial" w:eastAsia="等线" w:cs="Arial"/>
          <w:sz w:val="22"/>
        </w:rPr>
        <w:t>B.再分配</w:t>
      </w:r>
      <w:r>
        <w:rPr>
          <w:rFonts w:ascii="Arial" w:hAnsi="Arial" w:eastAsia="等线" w:cs="Arial"/>
          <w:sz w:val="22"/>
        </w:rPr>
        <w:br w:type="textWrapping"/>
      </w:r>
      <w:r>
        <w:rPr>
          <w:rFonts w:ascii="Arial" w:hAnsi="Arial" w:eastAsia="等线" w:cs="Arial"/>
          <w:sz w:val="22"/>
        </w:rPr>
        <w:t>C.三次分配</w:t>
      </w:r>
      <w:r>
        <w:rPr>
          <w:rFonts w:ascii="Arial" w:hAnsi="Arial" w:eastAsia="等线" w:cs="Arial"/>
          <w:sz w:val="22"/>
        </w:rPr>
        <w:br w:type="textWrapping"/>
      </w:r>
      <w:r>
        <w:rPr>
          <w:rFonts w:ascii="Arial" w:hAnsi="Arial" w:eastAsia="等线" w:cs="Arial"/>
          <w:sz w:val="22"/>
        </w:rPr>
        <w:t>D.四次分配</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69.基本民生福祉是（）。</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B.社会生产公正</w:t>
      </w:r>
      <w:r>
        <w:rPr>
          <w:rFonts w:ascii="Arial" w:hAnsi="Arial" w:eastAsia="等线" w:cs="Arial"/>
          <w:sz w:val="22"/>
        </w:rPr>
        <w:br w:type="textWrapping"/>
      </w:r>
      <w:r>
        <w:rPr>
          <w:rFonts w:ascii="Arial" w:hAnsi="Arial" w:eastAsia="等线" w:cs="Arial"/>
          <w:sz w:val="22"/>
        </w:rPr>
        <w:t>C.坚持立党为公、执政为民的本质要求</w:t>
      </w:r>
      <w:r>
        <w:rPr>
          <w:rFonts w:ascii="Arial" w:hAnsi="Arial" w:eastAsia="等线" w:cs="Arial"/>
          <w:sz w:val="22"/>
        </w:rPr>
        <w:br w:type="textWrapping"/>
      </w:r>
      <w:r>
        <w:rPr>
          <w:rFonts w:ascii="Arial" w:hAnsi="Arial" w:eastAsia="等线" w:cs="Arial"/>
          <w:sz w:val="22"/>
        </w:rPr>
        <w:t>D.全面建设社会主义现代化国家的应有之义</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70.全过程人民民主制度保障，要不断坚持和完善我国（）</w:t>
      </w:r>
      <w:r>
        <w:rPr>
          <w:rFonts w:ascii="Arial" w:hAnsi="Arial" w:eastAsia="等线" w:cs="Arial"/>
          <w:sz w:val="22"/>
        </w:rPr>
        <w:br w:type="textWrapping"/>
      </w:r>
      <w:r>
        <w:rPr>
          <w:rFonts w:ascii="Arial" w:hAnsi="Arial" w:eastAsia="等线" w:cs="Arial"/>
          <w:sz w:val="22"/>
        </w:rPr>
        <w:t>A.根本政治制度</w:t>
      </w:r>
      <w:r>
        <w:rPr>
          <w:rFonts w:ascii="Arial" w:hAnsi="Arial" w:eastAsia="等线" w:cs="Arial"/>
          <w:sz w:val="22"/>
        </w:rPr>
        <w:br w:type="textWrapping"/>
      </w:r>
      <w:r>
        <w:rPr>
          <w:rFonts w:ascii="Arial" w:hAnsi="Arial" w:eastAsia="等线" w:cs="Arial"/>
          <w:sz w:val="22"/>
        </w:rPr>
        <w:t>B.基本政治制度</w:t>
      </w:r>
      <w:r>
        <w:rPr>
          <w:rFonts w:ascii="Arial" w:hAnsi="Arial" w:eastAsia="等线" w:cs="Arial"/>
          <w:sz w:val="22"/>
        </w:rPr>
        <w:br w:type="textWrapping"/>
      </w:r>
      <w:r>
        <w:rPr>
          <w:rFonts w:ascii="Arial" w:hAnsi="Arial" w:eastAsia="等线" w:cs="Arial"/>
          <w:sz w:val="22"/>
        </w:rPr>
        <w:t>C.重要政治制度</w:t>
      </w:r>
      <w:r>
        <w:rPr>
          <w:rFonts w:ascii="Arial" w:hAnsi="Arial" w:eastAsia="等线" w:cs="Arial"/>
          <w:sz w:val="22"/>
        </w:rPr>
        <w:br w:type="textWrapping"/>
      </w:r>
      <w:r>
        <w:rPr>
          <w:rFonts w:ascii="Arial" w:hAnsi="Arial" w:eastAsia="等线" w:cs="Arial"/>
          <w:sz w:val="22"/>
        </w:rPr>
        <w:t>D.特别行政区制度</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71.互联网意识形态工作的（）管好用好互联网是新形势下做好新闻舆论工作的关键。</w:t>
      </w:r>
      <w:r>
        <w:rPr>
          <w:rFonts w:ascii="Arial" w:hAnsi="Arial" w:eastAsia="等线" w:cs="Arial"/>
          <w:sz w:val="22"/>
        </w:rPr>
        <w:br w:type="textWrapping"/>
      </w:r>
      <w:r>
        <w:rPr>
          <w:rFonts w:ascii="Arial" w:hAnsi="Arial" w:eastAsia="等线" w:cs="Arial"/>
          <w:sz w:val="22"/>
        </w:rPr>
        <w:t>A.主战场</w:t>
      </w:r>
      <w:r>
        <w:rPr>
          <w:rFonts w:ascii="Arial" w:hAnsi="Arial" w:eastAsia="等线" w:cs="Arial"/>
          <w:sz w:val="22"/>
        </w:rPr>
        <w:br w:type="textWrapping"/>
      </w:r>
      <w:r>
        <w:rPr>
          <w:rFonts w:ascii="Arial" w:hAnsi="Arial" w:eastAsia="等线" w:cs="Arial"/>
          <w:sz w:val="22"/>
        </w:rPr>
        <w:t>B.主阵地</w:t>
      </w:r>
      <w:r>
        <w:rPr>
          <w:rFonts w:ascii="Arial" w:hAnsi="Arial" w:eastAsia="等线" w:cs="Arial"/>
          <w:sz w:val="22"/>
        </w:rPr>
        <w:br w:type="textWrapping"/>
      </w:r>
      <w:r>
        <w:rPr>
          <w:rFonts w:ascii="Arial" w:hAnsi="Arial" w:eastAsia="等线" w:cs="Arial"/>
          <w:sz w:val="22"/>
        </w:rPr>
        <w:t>C.最核心</w:t>
      </w:r>
      <w:r>
        <w:rPr>
          <w:rFonts w:ascii="Arial" w:hAnsi="Arial" w:eastAsia="等线" w:cs="Arial"/>
          <w:sz w:val="22"/>
        </w:rPr>
        <w:br w:type="textWrapping"/>
      </w:r>
      <w:r>
        <w:rPr>
          <w:rFonts w:ascii="Arial" w:hAnsi="Arial" w:eastAsia="等线" w:cs="Arial"/>
          <w:sz w:val="22"/>
        </w:rPr>
        <w:t>D.最前沿</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72.新征程上，统筹推进“五位一体”总体布局，协调推进“四个全面”战略布局，必须紧紧扭住（）三个战略举措不放松。</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73.坚持人类命运共同体，必须（）。</w:t>
      </w:r>
      <w:r>
        <w:rPr>
          <w:rFonts w:ascii="Arial" w:hAnsi="Arial" w:eastAsia="等线" w:cs="Arial"/>
          <w:sz w:val="22"/>
        </w:rPr>
        <w:br w:type="textWrapping"/>
      </w:r>
      <w:r>
        <w:rPr>
          <w:rFonts w:ascii="Arial" w:hAnsi="Arial" w:eastAsia="等线" w:cs="Arial"/>
          <w:sz w:val="22"/>
        </w:rPr>
        <w:t>A.坚持多边主义</w:t>
      </w:r>
      <w:r>
        <w:rPr>
          <w:rFonts w:ascii="Arial" w:hAnsi="Arial" w:eastAsia="等线" w:cs="Arial"/>
          <w:sz w:val="22"/>
        </w:rPr>
        <w:br w:type="textWrapping"/>
      </w:r>
      <w:r>
        <w:rPr>
          <w:rFonts w:ascii="Arial" w:hAnsi="Arial" w:eastAsia="等线" w:cs="Arial"/>
          <w:sz w:val="22"/>
        </w:rPr>
        <w:t>B.坚持共商共建共享</w:t>
      </w:r>
      <w:r>
        <w:rPr>
          <w:rFonts w:ascii="Arial" w:hAnsi="Arial" w:eastAsia="等线" w:cs="Arial"/>
          <w:sz w:val="22"/>
        </w:rPr>
        <w:br w:type="textWrapping"/>
      </w:r>
      <w:r>
        <w:rPr>
          <w:rFonts w:ascii="Arial" w:hAnsi="Arial" w:eastAsia="等线" w:cs="Arial"/>
          <w:sz w:val="22"/>
        </w:rPr>
        <w:t>C.坚持科学治理区别的责任原则</w:t>
      </w:r>
      <w:r>
        <w:rPr>
          <w:rFonts w:ascii="Arial" w:hAnsi="Arial" w:eastAsia="等线" w:cs="Arial"/>
          <w:sz w:val="22"/>
        </w:rPr>
        <w:br w:type="textWrapping"/>
      </w:r>
      <w:r>
        <w:rPr>
          <w:rFonts w:ascii="Arial" w:hAnsi="Arial" w:eastAsia="等线" w:cs="Arial"/>
          <w:sz w:val="22"/>
        </w:rPr>
        <w:t>D.坚持务实合作</w:t>
      </w:r>
      <w:r>
        <w:rPr>
          <w:rFonts w:ascii="Arial" w:hAnsi="Arial" w:eastAsia="等线" w:cs="Arial"/>
          <w:sz w:val="22"/>
        </w:rPr>
        <w:br w:type="textWrapping"/>
      </w:r>
      <w:r>
        <w:rPr>
          <w:rFonts w:ascii="Arial" w:hAnsi="Arial" w:eastAsia="等线" w:cs="Arial"/>
          <w:sz w:val="22"/>
        </w:rPr>
        <w:t>答案：ABCD</w:t>
      </w:r>
    </w:p>
    <w:p w14:paraId="6873C222">
      <w:pPr>
        <w:spacing w:before="380" w:after="140" w:line="288" w:lineRule="auto"/>
        <w:ind w:left="0"/>
        <w:jc w:val="left"/>
        <w:outlineLvl w:val="0"/>
        <w:rPr>
          <w:rFonts w:hint="eastAsia" w:eastAsia="宋体"/>
          <w:lang w:eastAsia="zh-CN"/>
        </w:rPr>
      </w:pPr>
    </w:p>
    <w:p w14:paraId="4C5A0B91">
      <w:pPr>
        <w:spacing w:before="320" w:after="120" w:line="288" w:lineRule="auto"/>
        <w:ind w:left="0"/>
        <w:jc w:val="left"/>
        <w:outlineLvl w:val="1"/>
        <w:rPr>
          <w:rFonts w:hint="eastAsia" w:eastAsia="宋体"/>
          <w:lang w:eastAsia="zh-CN"/>
        </w:rPr>
      </w:pPr>
    </w:p>
    <w:p w14:paraId="15B0A0E9">
      <w:pPr>
        <w:spacing w:before="120" w:after="120" w:line="288" w:lineRule="auto"/>
        <w:ind w:left="0"/>
        <w:jc w:val="left"/>
      </w:pPr>
      <w:r>
        <w:rPr>
          <w:rFonts w:ascii="Arial" w:hAnsi="Arial" w:eastAsia="等线" w:cs="Arial"/>
          <w:sz w:val="22"/>
        </w:rPr>
        <w:t>1.习近平新时代中国特色社会主义思想是完整的科学体系。</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2.统筹推进各领域全面改革开放，必须以全面深化改革总目标为突破口。</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3.习近平新时代中国特色社会主义思想开辟了马克思主义中国化时代化新境界。</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4.进入新时代，我国仍处于并将长期处于社会主义初级阶段的基本国情没有变。</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5.新发展理念是实现高质量发展的指导原则，贯彻新发展理念是关系我国发展全局的一场深刻变革格局。</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6.共享发展，就其要义来讲，是要解决好人与自然和谐共生问题。</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7.维护党中央权威和集中统一领导，最关键的是坚决维护习近平同志党中央的核心、全党的核心地位。</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8.“水能载舟、亦能覆舟”。赢得人民信任、得到人民支持，党就能够克服任何困难。反之，我们将一事无成，甚至走向衰败。</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9.中国共产党的领导是中国特色。</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10.“一国两制”就是在统一的国家之内，国家主体实行社会主义制度，个别地区依法实行资本主义制度。</w:t>
      </w:r>
      <w:r>
        <w:rPr>
          <w:rFonts w:ascii="Arial" w:hAnsi="Arial" w:eastAsia="等线" w:cs="Arial"/>
          <w:sz w:val="22"/>
        </w:rPr>
        <w:br w:type="textWrapping"/>
      </w:r>
      <w:r>
        <w:rPr>
          <w:rFonts w:ascii="Arial" w:hAnsi="Arial" w:eastAsia="等线" w:cs="Arial"/>
          <w:sz w:val="22"/>
        </w:rPr>
        <w:t>答案：对</w:t>
      </w:r>
    </w:p>
    <w:p w14:paraId="545855E6">
      <w:pPr>
        <w:spacing w:before="320" w:after="120" w:line="288" w:lineRule="auto"/>
        <w:ind w:left="0"/>
        <w:jc w:val="left"/>
        <w:outlineLvl w:val="1"/>
        <w:rPr>
          <w:rFonts w:hint="eastAsia" w:eastAsia="宋体"/>
          <w:lang w:eastAsia="zh-CN"/>
        </w:rPr>
      </w:pPr>
    </w:p>
    <w:p w14:paraId="66CF1DAD">
      <w:pPr>
        <w:spacing w:before="120" w:after="120" w:line="288" w:lineRule="auto"/>
        <w:ind w:left="0"/>
        <w:jc w:val="left"/>
      </w:pPr>
      <w:r>
        <w:rPr>
          <w:rFonts w:ascii="Arial" w:hAnsi="Arial" w:eastAsia="等线" w:cs="Arial"/>
          <w:sz w:val="22"/>
        </w:rPr>
        <w:t>11.()，是新时代坚持和发展中国特色社会主义的根本立场，是贯穿党治国理政全部活动的一条红线。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12.（）是维护社会公平正义的最后一道防线。</w:t>
      </w:r>
      <w:r>
        <w:rPr>
          <w:rFonts w:ascii="Arial" w:hAnsi="Arial" w:eastAsia="等线" w:cs="Arial"/>
          <w:sz w:val="22"/>
        </w:rPr>
        <w:br w:type="textWrapping"/>
      </w:r>
      <w:r>
        <w:rPr>
          <w:rFonts w:ascii="Arial" w:hAnsi="Arial" w:eastAsia="等线" w:cs="Arial"/>
          <w:sz w:val="22"/>
        </w:rPr>
        <w:t>A.公正司法</w:t>
      </w:r>
      <w:r>
        <w:rPr>
          <w:rFonts w:ascii="Arial" w:hAnsi="Arial" w:eastAsia="等线" w:cs="Arial"/>
          <w:sz w:val="22"/>
        </w:rPr>
        <w:br w:type="textWrapping"/>
      </w:r>
      <w:r>
        <w:rPr>
          <w:rFonts w:ascii="Arial" w:hAnsi="Arial" w:eastAsia="等线" w:cs="Arial"/>
          <w:sz w:val="22"/>
        </w:rPr>
        <w:t>B.法治社会</w:t>
      </w:r>
      <w:r>
        <w:rPr>
          <w:rFonts w:ascii="Arial" w:hAnsi="Arial" w:eastAsia="等线" w:cs="Arial"/>
          <w:sz w:val="22"/>
        </w:rPr>
        <w:br w:type="textWrapping"/>
      </w:r>
      <w:r>
        <w:rPr>
          <w:rFonts w:ascii="Arial" w:hAnsi="Arial" w:eastAsia="等线" w:cs="Arial"/>
          <w:sz w:val="22"/>
        </w:rPr>
        <w:t>C.依法行政</w:t>
      </w:r>
      <w:r>
        <w:rPr>
          <w:rFonts w:ascii="Arial" w:hAnsi="Arial" w:eastAsia="等线" w:cs="Arial"/>
          <w:sz w:val="22"/>
        </w:rPr>
        <w:br w:type="textWrapping"/>
      </w:r>
      <w:r>
        <w:rPr>
          <w:rFonts w:ascii="Arial" w:hAnsi="Arial" w:eastAsia="等线" w:cs="Arial"/>
          <w:sz w:val="22"/>
        </w:rPr>
        <w:t>D.严格执法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13.()是一个政党观察、认识、处理政治问题的立足点，反映了这个政党的世界观、方法论和执政理念，体现了这个政党的根本属性。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14.党的()作出了从全面建成小康社会到基本实现社会主义现代化，再到全面建成社会主义现代化强国的战略安排。</w:t>
      </w:r>
      <w:r>
        <w:rPr>
          <w:rFonts w:ascii="Arial" w:hAnsi="Arial" w:eastAsia="等线" w:cs="Arial"/>
          <w:sz w:val="22"/>
        </w:rPr>
        <w:br w:type="textWrapping"/>
      </w:r>
      <w:r>
        <w:rPr>
          <w:rFonts w:ascii="Arial" w:hAnsi="Arial" w:eastAsia="等线" w:cs="Arial"/>
          <w:sz w:val="22"/>
        </w:rPr>
        <w:t>A.十七大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18.中央充分尊重和坚定维护特别行政区依法享有的（）。</w:t>
      </w:r>
      <w:r>
        <w:rPr>
          <w:rFonts w:ascii="Arial" w:hAnsi="Arial" w:eastAsia="等线" w:cs="Arial"/>
          <w:sz w:val="22"/>
        </w:rPr>
        <w:br w:type="textWrapping"/>
      </w:r>
      <w:r>
        <w:rPr>
          <w:rFonts w:ascii="Arial" w:hAnsi="Arial" w:eastAsia="等线" w:cs="Arial"/>
          <w:sz w:val="22"/>
        </w:rPr>
        <w:t>A.全面管治权</w:t>
      </w:r>
      <w:r>
        <w:rPr>
          <w:rFonts w:ascii="Arial" w:hAnsi="Arial" w:eastAsia="等线" w:cs="Arial"/>
          <w:sz w:val="22"/>
        </w:rPr>
        <w:br w:type="textWrapping"/>
      </w:r>
      <w:r>
        <w:rPr>
          <w:rFonts w:ascii="Arial" w:hAnsi="Arial" w:eastAsia="等线" w:cs="Arial"/>
          <w:sz w:val="22"/>
        </w:rPr>
        <w:t>B.高度管治权</w:t>
      </w:r>
      <w:r>
        <w:rPr>
          <w:rFonts w:ascii="Arial" w:hAnsi="Arial" w:eastAsia="等线" w:cs="Arial"/>
          <w:sz w:val="22"/>
        </w:rPr>
        <w:br w:type="textWrapping"/>
      </w:r>
      <w:r>
        <w:rPr>
          <w:rFonts w:ascii="Arial" w:hAnsi="Arial" w:eastAsia="等线" w:cs="Arial"/>
          <w:sz w:val="22"/>
        </w:rPr>
        <w:t>C.高度自治权</w:t>
      </w:r>
      <w:r>
        <w:rPr>
          <w:rFonts w:ascii="Arial" w:hAnsi="Arial" w:eastAsia="等线" w:cs="Arial"/>
          <w:sz w:val="22"/>
        </w:rPr>
        <w:br w:type="textWrapping"/>
      </w:r>
      <w:r>
        <w:rPr>
          <w:rFonts w:ascii="Arial" w:hAnsi="Arial" w:eastAsia="等线" w:cs="Arial"/>
          <w:sz w:val="22"/>
        </w:rPr>
        <w:t>D.全面自治权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19.推进中国式现代化必须坚持（）。</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20.下列关于全过程人民民主的评判错误的是（）</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C.最满意</w:t>
      </w:r>
      <w:r>
        <w:rPr>
          <w:rFonts w:ascii="Arial" w:hAnsi="Arial" w:eastAsia="等线" w:cs="Arial"/>
          <w:sz w:val="22"/>
        </w:rPr>
        <w:br w:type="textWrapping"/>
      </w:r>
      <w:r>
        <w:rPr>
          <w:rFonts w:ascii="Arial" w:hAnsi="Arial" w:eastAsia="等线" w:cs="Arial"/>
          <w:sz w:val="22"/>
        </w:rPr>
        <w:t>D.最管用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22.全面依法治国的总目标是()。</w:t>
      </w:r>
      <w:r>
        <w:rPr>
          <w:rFonts w:ascii="Arial" w:hAnsi="Arial" w:eastAsia="等线" w:cs="Arial"/>
          <w:sz w:val="22"/>
        </w:rPr>
        <w:br w:type="textWrapping"/>
      </w:r>
      <w:r>
        <w:rPr>
          <w:rFonts w:ascii="Arial" w:hAnsi="Arial" w:eastAsia="等线" w:cs="Arial"/>
          <w:sz w:val="22"/>
        </w:rPr>
        <w:t>A.建设中国特色社会主义法治体系</w:t>
      </w:r>
      <w:r>
        <w:rPr>
          <w:rFonts w:ascii="Arial" w:hAnsi="Arial" w:eastAsia="等线" w:cs="Arial"/>
          <w:sz w:val="22"/>
        </w:rPr>
        <w:br w:type="textWrapping"/>
      </w:r>
      <w:r>
        <w:rPr>
          <w:rFonts w:ascii="Arial" w:hAnsi="Arial" w:eastAsia="等线" w:cs="Arial"/>
          <w:sz w:val="22"/>
        </w:rPr>
        <w:t>B.建设中国特色社会主义法治体系，建设社会主义法治国家</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D.有法可依、有法必依、违法必究、执法必严</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23.中国特色社会主义最本质的特征是（）。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24.（）是民生之源，是改善民生、实现发展成果由人民共享最重要最直接的方式。</w:t>
      </w:r>
      <w:r>
        <w:rPr>
          <w:rFonts w:ascii="Arial" w:hAnsi="Arial" w:eastAsia="等线" w:cs="Arial"/>
          <w:sz w:val="22"/>
        </w:rPr>
        <w:br w:type="textWrapping"/>
      </w:r>
      <w:r>
        <w:rPr>
          <w:rFonts w:ascii="Arial" w:hAnsi="Arial" w:eastAsia="等线" w:cs="Arial"/>
          <w:sz w:val="22"/>
        </w:rPr>
        <w:t>A.就业</w:t>
      </w:r>
      <w:r>
        <w:rPr>
          <w:rFonts w:ascii="Arial" w:hAnsi="Arial" w:eastAsia="等线" w:cs="Arial"/>
          <w:sz w:val="22"/>
        </w:rPr>
        <w:br w:type="textWrapping"/>
      </w:r>
      <w:r>
        <w:rPr>
          <w:rFonts w:ascii="Arial" w:hAnsi="Arial" w:eastAsia="等线" w:cs="Arial"/>
          <w:sz w:val="22"/>
        </w:rPr>
        <w:t>B.社会保障</w:t>
      </w:r>
      <w:r>
        <w:rPr>
          <w:rFonts w:ascii="Arial" w:hAnsi="Arial" w:eastAsia="等线" w:cs="Arial"/>
          <w:sz w:val="22"/>
        </w:rPr>
        <w:br w:type="textWrapping"/>
      </w:r>
      <w:r>
        <w:rPr>
          <w:rFonts w:ascii="Arial" w:hAnsi="Arial" w:eastAsia="等线" w:cs="Arial"/>
          <w:sz w:val="22"/>
        </w:rPr>
        <w:t>C.医疗保障</w:t>
      </w:r>
      <w:r>
        <w:rPr>
          <w:rFonts w:ascii="Arial" w:hAnsi="Arial" w:eastAsia="等线" w:cs="Arial"/>
          <w:sz w:val="22"/>
        </w:rPr>
        <w:br w:type="textWrapping"/>
      </w:r>
      <w:r>
        <w:rPr>
          <w:rFonts w:ascii="Arial" w:hAnsi="Arial" w:eastAsia="等线" w:cs="Arial"/>
          <w:sz w:val="22"/>
        </w:rPr>
        <w:t>D.收入分配</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25.全面依法治国的总抓手是()。</w:t>
      </w:r>
      <w:r>
        <w:rPr>
          <w:rFonts w:ascii="Arial" w:hAnsi="Arial" w:eastAsia="等线" w:cs="Arial"/>
          <w:sz w:val="22"/>
        </w:rPr>
        <w:br w:type="textWrapping"/>
      </w:r>
      <w:r>
        <w:rPr>
          <w:rFonts w:ascii="Arial" w:hAnsi="Arial" w:eastAsia="等线" w:cs="Arial"/>
          <w:sz w:val="22"/>
        </w:rPr>
        <w:t>A.坚持中国共产党的领导</w:t>
      </w:r>
      <w:r>
        <w:rPr>
          <w:rFonts w:ascii="Arial" w:hAnsi="Arial" w:eastAsia="等线" w:cs="Arial"/>
          <w:sz w:val="22"/>
        </w:rPr>
        <w:br w:type="textWrapping"/>
      </w:r>
      <w:r>
        <w:rPr>
          <w:rFonts w:ascii="Arial" w:hAnsi="Arial" w:eastAsia="等线" w:cs="Arial"/>
          <w:sz w:val="22"/>
        </w:rPr>
        <w:t>B.建设中国特色社会主义法治体系</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D.走中国特色社会主义法治道路</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26.中国式现代化总的、管根本的是（）。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27.（）是中国发展全过程人民民主的根本保证。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28.（）是国家强盛之基、安全之要。</w:t>
      </w:r>
      <w:r>
        <w:rPr>
          <w:rFonts w:ascii="Arial" w:hAnsi="Arial" w:eastAsia="等线" w:cs="Arial"/>
          <w:sz w:val="22"/>
        </w:rPr>
        <w:br w:type="textWrapping"/>
      </w:r>
      <w:r>
        <w:rPr>
          <w:rFonts w:ascii="Arial" w:hAnsi="Arial" w:eastAsia="等线" w:cs="Arial"/>
          <w:sz w:val="22"/>
        </w:rPr>
        <w:t>A.科技自立自强</w:t>
      </w:r>
      <w:r>
        <w:rPr>
          <w:rFonts w:ascii="Arial" w:hAnsi="Arial" w:eastAsia="等线" w:cs="Arial"/>
          <w:sz w:val="22"/>
        </w:rPr>
        <w:br w:type="textWrapping"/>
      </w:r>
      <w:r>
        <w:rPr>
          <w:rFonts w:ascii="Arial" w:hAnsi="Arial" w:eastAsia="等线" w:cs="Arial"/>
          <w:sz w:val="22"/>
        </w:rPr>
        <w:t>B.人才引进</w:t>
      </w:r>
      <w:r>
        <w:rPr>
          <w:rFonts w:ascii="Arial" w:hAnsi="Arial" w:eastAsia="等线" w:cs="Arial"/>
          <w:sz w:val="22"/>
        </w:rPr>
        <w:br w:type="textWrapping"/>
      </w:r>
      <w:r>
        <w:rPr>
          <w:rFonts w:ascii="Arial" w:hAnsi="Arial" w:eastAsia="等线" w:cs="Arial"/>
          <w:sz w:val="22"/>
        </w:rPr>
        <w:t>C.共同富裕</w:t>
      </w:r>
      <w:r>
        <w:rPr>
          <w:rFonts w:ascii="Arial" w:hAnsi="Arial" w:eastAsia="等线" w:cs="Arial"/>
          <w:sz w:val="22"/>
        </w:rPr>
        <w:br w:type="textWrapping"/>
      </w:r>
      <w:r>
        <w:rPr>
          <w:rFonts w:ascii="Arial" w:hAnsi="Arial" w:eastAsia="等线" w:cs="Arial"/>
          <w:sz w:val="22"/>
        </w:rPr>
        <w:t>D.改革开放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29.（）集中体现着全体人民共同的价值追求，是凝聚人心、汇聚民力的强大力量。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30.坚持党的全面领导，必须依靠（）来保障。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31.“一国”是实行“两制”的（），“两制”从属和派生于“一国”并统一于“一国”之内。</w:t>
      </w:r>
      <w:r>
        <w:rPr>
          <w:rFonts w:ascii="Arial" w:hAnsi="Arial" w:eastAsia="等线" w:cs="Arial"/>
          <w:sz w:val="22"/>
        </w:rPr>
        <w:br w:type="textWrapping"/>
      </w:r>
      <w:r>
        <w:rPr>
          <w:rFonts w:ascii="Arial" w:hAnsi="Arial" w:eastAsia="等线" w:cs="Arial"/>
          <w:sz w:val="22"/>
        </w:rPr>
        <w:t>A.核心</w:t>
      </w:r>
      <w:r>
        <w:rPr>
          <w:rFonts w:ascii="Arial" w:hAnsi="Arial" w:eastAsia="等线" w:cs="Arial"/>
          <w:sz w:val="22"/>
        </w:rPr>
        <w:br w:type="textWrapping"/>
      </w:r>
      <w:r>
        <w:rPr>
          <w:rFonts w:ascii="Arial" w:hAnsi="Arial" w:eastAsia="等线" w:cs="Arial"/>
          <w:sz w:val="22"/>
        </w:rPr>
        <w:t>B.前提和基础</w:t>
      </w:r>
      <w:r>
        <w:rPr>
          <w:rFonts w:ascii="Arial" w:hAnsi="Arial" w:eastAsia="等线" w:cs="Arial"/>
          <w:sz w:val="22"/>
        </w:rPr>
        <w:br w:type="textWrapping"/>
      </w:r>
      <w:r>
        <w:rPr>
          <w:rFonts w:ascii="Arial" w:hAnsi="Arial" w:eastAsia="等线" w:cs="Arial"/>
          <w:sz w:val="22"/>
        </w:rPr>
        <w:t>C.主要方面</w:t>
      </w:r>
      <w:r>
        <w:rPr>
          <w:rFonts w:ascii="Arial" w:hAnsi="Arial" w:eastAsia="等线" w:cs="Arial"/>
          <w:sz w:val="22"/>
        </w:rPr>
        <w:br w:type="textWrapping"/>
      </w:r>
      <w:r>
        <w:rPr>
          <w:rFonts w:ascii="Arial" w:hAnsi="Arial" w:eastAsia="等线" w:cs="Arial"/>
          <w:sz w:val="22"/>
        </w:rPr>
        <w:t>D.原则</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32.（）是保障和改善民生的重要前提。</w:t>
      </w:r>
      <w:r>
        <w:rPr>
          <w:rFonts w:ascii="Arial" w:hAnsi="Arial" w:eastAsia="等线" w:cs="Arial"/>
          <w:sz w:val="22"/>
        </w:rPr>
        <w:br w:type="textWrapping"/>
      </w:r>
      <w:r>
        <w:rPr>
          <w:rFonts w:ascii="Arial" w:hAnsi="Arial" w:eastAsia="等线" w:cs="Arial"/>
          <w:sz w:val="22"/>
        </w:rPr>
        <w:t>A.正确把握民生和发展的关系</w:t>
      </w:r>
      <w:r>
        <w:rPr>
          <w:rFonts w:ascii="Arial" w:hAnsi="Arial" w:eastAsia="等线" w:cs="Arial"/>
          <w:sz w:val="22"/>
        </w:rPr>
        <w:br w:type="textWrapping"/>
      </w:r>
      <w:r>
        <w:rPr>
          <w:rFonts w:ascii="Arial" w:hAnsi="Arial" w:eastAsia="等线" w:cs="Arial"/>
          <w:sz w:val="22"/>
        </w:rPr>
        <w:t>B.准确理解民生和社会的关系</w:t>
      </w:r>
      <w:r>
        <w:rPr>
          <w:rFonts w:ascii="Arial" w:hAnsi="Arial" w:eastAsia="等线" w:cs="Arial"/>
          <w:sz w:val="22"/>
        </w:rPr>
        <w:br w:type="textWrapping"/>
      </w:r>
      <w:r>
        <w:rPr>
          <w:rFonts w:ascii="Arial" w:hAnsi="Arial" w:eastAsia="等线" w:cs="Arial"/>
          <w:sz w:val="22"/>
        </w:rPr>
        <w:t>C.全面重视民生工作</w:t>
      </w:r>
      <w:r>
        <w:rPr>
          <w:rFonts w:ascii="Arial" w:hAnsi="Arial" w:eastAsia="等线" w:cs="Arial"/>
          <w:sz w:val="22"/>
        </w:rPr>
        <w:br w:type="textWrapping"/>
      </w:r>
      <w:r>
        <w:rPr>
          <w:rFonts w:ascii="Arial" w:hAnsi="Arial" w:eastAsia="等线" w:cs="Arial"/>
          <w:sz w:val="22"/>
        </w:rPr>
        <w:t>D.整体改善人民生活水平</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33.新时代坚持和发展中国特色社会主义“四个”全面战略布局中居于引领地位的是（）。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34.（）是党章规定的重要监督方式，是党内监督的战略性制度安排，成为发现问题、形成震慑的一把利剑。</w:t>
      </w:r>
      <w:r>
        <w:rPr>
          <w:rFonts w:ascii="Arial" w:hAnsi="Arial" w:eastAsia="等线" w:cs="Arial"/>
          <w:sz w:val="22"/>
        </w:rPr>
        <w:br w:type="textWrapping"/>
      </w:r>
      <w:r>
        <w:rPr>
          <w:rFonts w:ascii="Arial" w:hAnsi="Arial" w:eastAsia="等线" w:cs="Arial"/>
          <w:sz w:val="22"/>
        </w:rPr>
        <w:t>A.举报</w:t>
      </w:r>
      <w:r>
        <w:rPr>
          <w:rFonts w:ascii="Arial" w:hAnsi="Arial" w:eastAsia="等线" w:cs="Arial"/>
          <w:sz w:val="22"/>
        </w:rPr>
        <w:br w:type="textWrapping"/>
      </w:r>
      <w:r>
        <w:rPr>
          <w:rFonts w:ascii="Arial" w:hAnsi="Arial" w:eastAsia="等线" w:cs="Arial"/>
          <w:sz w:val="22"/>
        </w:rPr>
        <w:t>B.检举</w:t>
      </w:r>
      <w:r>
        <w:rPr>
          <w:rFonts w:ascii="Arial" w:hAnsi="Arial" w:eastAsia="等线" w:cs="Arial"/>
          <w:sz w:val="22"/>
        </w:rPr>
        <w:br w:type="textWrapping"/>
      </w:r>
      <w:r>
        <w:rPr>
          <w:rFonts w:ascii="Arial" w:hAnsi="Arial" w:eastAsia="等线" w:cs="Arial"/>
          <w:sz w:val="22"/>
        </w:rPr>
        <w:t>C.巡视</w:t>
      </w:r>
      <w:r>
        <w:rPr>
          <w:rFonts w:ascii="Arial" w:hAnsi="Arial" w:eastAsia="等线" w:cs="Arial"/>
          <w:sz w:val="22"/>
        </w:rPr>
        <w:br w:type="textWrapping"/>
      </w:r>
      <w:r>
        <w:rPr>
          <w:rFonts w:ascii="Arial" w:hAnsi="Arial" w:eastAsia="等线" w:cs="Arial"/>
          <w:sz w:val="22"/>
        </w:rPr>
        <w:t>D.调查研究</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35.（）是人民军队建设的首要，是人民军队的命脉所在。</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36.()是获得真知灼见的源头活水，是贯彻群众路线的有效途径。</w:t>
      </w:r>
      <w:r>
        <w:rPr>
          <w:rFonts w:ascii="Arial" w:hAnsi="Arial" w:eastAsia="等线" w:cs="Arial"/>
          <w:sz w:val="22"/>
        </w:rPr>
        <w:br w:type="textWrapping"/>
      </w:r>
      <w:r>
        <w:rPr>
          <w:rFonts w:ascii="Arial" w:hAnsi="Arial" w:eastAsia="等线" w:cs="Arial"/>
          <w:sz w:val="22"/>
        </w:rPr>
        <w:t>A.理论创新</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38.（）是永葆党的肌体健康的生命之源，在各种监督形式中是最根本、第一位的。</w:t>
      </w:r>
      <w:r>
        <w:rPr>
          <w:rFonts w:ascii="Arial" w:hAnsi="Arial" w:eastAsia="等线" w:cs="Arial"/>
          <w:sz w:val="22"/>
        </w:rPr>
        <w:br w:type="textWrapping"/>
      </w:r>
      <w:r>
        <w:rPr>
          <w:rFonts w:ascii="Arial" w:hAnsi="Arial" w:eastAsia="等线" w:cs="Arial"/>
          <w:sz w:val="22"/>
        </w:rPr>
        <w:t>A.人民监督</w:t>
      </w:r>
      <w:r>
        <w:rPr>
          <w:rFonts w:ascii="Arial" w:hAnsi="Arial" w:eastAsia="等线" w:cs="Arial"/>
          <w:sz w:val="22"/>
        </w:rPr>
        <w:br w:type="textWrapping"/>
      </w:r>
      <w:r>
        <w:rPr>
          <w:rFonts w:ascii="Arial" w:hAnsi="Arial" w:eastAsia="等线" w:cs="Arial"/>
          <w:sz w:val="22"/>
        </w:rPr>
        <w:t>B.党内监督</w:t>
      </w:r>
      <w:r>
        <w:rPr>
          <w:rFonts w:ascii="Arial" w:hAnsi="Arial" w:eastAsia="等线" w:cs="Arial"/>
          <w:sz w:val="22"/>
        </w:rPr>
        <w:br w:type="textWrapping"/>
      </w:r>
      <w:r>
        <w:rPr>
          <w:rFonts w:ascii="Arial" w:hAnsi="Arial" w:eastAsia="等线" w:cs="Arial"/>
          <w:sz w:val="22"/>
        </w:rPr>
        <w:t>C.党外监督</w:t>
      </w:r>
      <w:r>
        <w:rPr>
          <w:rFonts w:ascii="Arial" w:hAnsi="Arial" w:eastAsia="等线" w:cs="Arial"/>
          <w:sz w:val="22"/>
        </w:rPr>
        <w:br w:type="textWrapping"/>
      </w:r>
      <w:r>
        <w:rPr>
          <w:rFonts w:ascii="Arial" w:hAnsi="Arial" w:eastAsia="等线" w:cs="Arial"/>
          <w:sz w:val="22"/>
        </w:rPr>
        <w:t>D.自我监督</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40.我国是工人阶级领导的、以工农联盟为基础的人民民主专政的社会主义国家，国家一切权力属于()。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41.（）是近代以来中国人民的共同梦想，是中国共产党矢志不渝的奋斗目标。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42.坚定中国特色社会主义制度自信，首先要坚定对中国特色社会主义（）的自信，增强走中国特色社会主义政治发展道路的信心和决心。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A.文化制度</w:t>
      </w:r>
      <w:r>
        <w:rPr>
          <w:rFonts w:ascii="Arial" w:hAnsi="Arial" w:eastAsia="等线" w:cs="Arial"/>
          <w:sz w:val="22"/>
        </w:rPr>
        <w:br w:type="textWrapping"/>
      </w:r>
      <w:r>
        <w:rPr>
          <w:rFonts w:ascii="Arial" w:hAnsi="Arial" w:eastAsia="等线" w:cs="Arial"/>
          <w:sz w:val="22"/>
        </w:rPr>
        <w:t>B.经济制度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44.()关乎旗帜、关乎道路、关乎国家政治安全，决定文化前进方向和发展道路。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45.（）对新时代伟大实践进行了科学总结，全景展示了习近平新时代中国特色社会主义思想的理论与实践成果。</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46.党对军队的（）领导是中国特色社会主义的本质特征。</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B.全面</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D.绝对</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47.深入推进全面从严治党，必须把（）作为基础性建设。</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C.思想建设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48.构建高水平社会主义市场经济体制，关键是要（）。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50.党的（）把习近平新时代中国特色社会主义思想确立为党必须长期坚持的指导思想并写入党章。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A.十六大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51.实现（），就是中华民族近代以来最伟大的梦想。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52.法治监督体系以()为重点。</w:t>
      </w:r>
      <w:r>
        <w:rPr>
          <w:rFonts w:ascii="Arial" w:hAnsi="Arial" w:eastAsia="等线" w:cs="Arial"/>
          <w:sz w:val="22"/>
        </w:rPr>
        <w:br w:type="textWrapping"/>
      </w:r>
      <w:r>
        <w:rPr>
          <w:rFonts w:ascii="Arial" w:hAnsi="Arial" w:eastAsia="等线" w:cs="Arial"/>
          <w:sz w:val="22"/>
        </w:rPr>
        <w:t>A.规范和约束公权力运行</w:t>
      </w:r>
      <w:r>
        <w:rPr>
          <w:rFonts w:ascii="Arial" w:hAnsi="Arial" w:eastAsia="等线" w:cs="Arial"/>
          <w:sz w:val="22"/>
        </w:rPr>
        <w:br w:type="textWrapping"/>
      </w:r>
      <w:r>
        <w:rPr>
          <w:rFonts w:ascii="Arial" w:hAnsi="Arial" w:eastAsia="等线" w:cs="Arial"/>
          <w:sz w:val="22"/>
        </w:rPr>
        <w:t>B.思想教育</w:t>
      </w:r>
      <w:r>
        <w:rPr>
          <w:rFonts w:ascii="Arial" w:hAnsi="Arial" w:eastAsia="等线" w:cs="Arial"/>
          <w:sz w:val="22"/>
        </w:rPr>
        <w:br w:type="textWrapping"/>
      </w:r>
      <w:r>
        <w:rPr>
          <w:rFonts w:ascii="Arial" w:hAnsi="Arial" w:eastAsia="等线" w:cs="Arial"/>
          <w:sz w:val="22"/>
        </w:rPr>
        <w:t>C.制度建设</w:t>
      </w:r>
      <w:r>
        <w:rPr>
          <w:rFonts w:ascii="Arial" w:hAnsi="Arial" w:eastAsia="等线" w:cs="Arial"/>
          <w:sz w:val="22"/>
        </w:rPr>
        <w:br w:type="textWrapping"/>
      </w:r>
      <w:r>
        <w:rPr>
          <w:rFonts w:ascii="Arial" w:hAnsi="Arial" w:eastAsia="等线" w:cs="Arial"/>
          <w:sz w:val="22"/>
        </w:rPr>
        <w:t>D.少数领导干部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53.维护强大的军队，就是要毫不动摇（）。</w:t>
      </w:r>
      <w:r>
        <w:rPr>
          <w:rFonts w:ascii="Arial" w:hAnsi="Arial" w:eastAsia="等线" w:cs="Arial"/>
          <w:sz w:val="22"/>
        </w:rPr>
        <w:br w:type="textWrapping"/>
      </w:r>
      <w:r>
        <w:rPr>
          <w:rFonts w:ascii="Arial" w:hAnsi="Arial" w:eastAsia="等线" w:cs="Arial"/>
          <w:sz w:val="22"/>
        </w:rPr>
        <w:t>A.坚持和巩固马克思主义在意识形态领域的指导地位</w:t>
      </w:r>
      <w:r>
        <w:rPr>
          <w:rFonts w:ascii="Arial" w:hAnsi="Arial" w:eastAsia="等线" w:cs="Arial"/>
          <w:sz w:val="22"/>
        </w:rPr>
        <w:br w:type="textWrapping"/>
      </w:r>
      <w:r>
        <w:rPr>
          <w:rFonts w:ascii="Arial" w:hAnsi="Arial" w:eastAsia="等线" w:cs="Arial"/>
          <w:sz w:val="22"/>
        </w:rPr>
        <w:t>B.坚持和巩固党对军队长期执政</w:t>
      </w:r>
      <w:r>
        <w:rPr>
          <w:rFonts w:ascii="Arial" w:hAnsi="Arial" w:eastAsia="等线" w:cs="Arial"/>
          <w:sz w:val="22"/>
        </w:rPr>
        <w:br w:type="textWrapping"/>
      </w:r>
      <w:r>
        <w:rPr>
          <w:rFonts w:ascii="Arial" w:hAnsi="Arial" w:eastAsia="等线" w:cs="Arial"/>
          <w:sz w:val="22"/>
        </w:rPr>
        <w:t>C.坚持和巩固人民民主专政</w:t>
      </w:r>
      <w:r>
        <w:rPr>
          <w:rFonts w:ascii="Arial" w:hAnsi="Arial" w:eastAsia="等线" w:cs="Arial"/>
          <w:sz w:val="22"/>
        </w:rPr>
        <w:br w:type="textWrapping"/>
      </w:r>
      <w:r>
        <w:rPr>
          <w:rFonts w:ascii="Arial" w:hAnsi="Arial" w:eastAsia="等线" w:cs="Arial"/>
          <w:sz w:val="22"/>
        </w:rPr>
        <w:t>D.坚持和巩固党的领导</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54.（）是社会变革的决定力量，历史上一切生产关系的深刻变革、社会制度的兴亡更替，都是其推动的。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55.“一国两制”是国家的一项（）国策。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C.重要</w:t>
      </w:r>
      <w:r>
        <w:rPr>
          <w:rFonts w:ascii="Arial" w:hAnsi="Arial" w:eastAsia="等线" w:cs="Arial"/>
          <w:sz w:val="22"/>
        </w:rPr>
        <w:br w:type="textWrapping"/>
      </w:r>
      <w:r>
        <w:rPr>
          <w:rFonts w:ascii="Arial" w:hAnsi="Arial" w:eastAsia="等线" w:cs="Arial"/>
          <w:sz w:val="22"/>
        </w:rPr>
        <w:t>D.主要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p>
    <w:p w14:paraId="224BB39D">
      <w:pPr>
        <w:spacing w:before="320" w:after="120" w:line="288" w:lineRule="auto"/>
        <w:ind w:left="0"/>
        <w:jc w:val="left"/>
        <w:outlineLvl w:val="1"/>
        <w:rPr>
          <w:rFonts w:hint="eastAsia" w:eastAsia="宋体"/>
          <w:lang w:eastAsia="zh-CN"/>
        </w:rPr>
      </w:pPr>
    </w:p>
    <w:p w14:paraId="64133773">
      <w:pPr>
        <w:spacing w:before="120" w:after="120" w:line="288" w:lineRule="auto"/>
        <w:ind w:left="0"/>
        <w:jc w:val="left"/>
      </w:pPr>
      <w:r>
        <w:rPr>
          <w:rFonts w:ascii="Arial" w:hAnsi="Arial" w:eastAsia="等线" w:cs="Arial"/>
          <w:sz w:val="22"/>
        </w:rPr>
        <w:t>57.坚持（），从最坏处着眼，做最充分的准备，朝好的方向努力，争取最好的结果。</w:t>
      </w:r>
      <w:r>
        <w:rPr>
          <w:rFonts w:ascii="Arial" w:hAnsi="Arial" w:eastAsia="等线" w:cs="Arial"/>
          <w:sz w:val="22"/>
        </w:rPr>
        <w:br w:type="textWrapping"/>
      </w:r>
      <w:r>
        <w:rPr>
          <w:rFonts w:ascii="Arial" w:hAnsi="Arial" w:eastAsia="等线" w:cs="Arial"/>
          <w:sz w:val="22"/>
        </w:rPr>
        <w:t>A.逻辑思维</w:t>
      </w:r>
      <w:r>
        <w:rPr>
          <w:rFonts w:ascii="Arial" w:hAnsi="Arial" w:eastAsia="等线" w:cs="Arial"/>
          <w:sz w:val="22"/>
        </w:rPr>
        <w:br w:type="textWrapping"/>
      </w:r>
      <w:r>
        <w:rPr>
          <w:rFonts w:ascii="Arial" w:hAnsi="Arial" w:eastAsia="等线" w:cs="Arial"/>
          <w:sz w:val="22"/>
        </w:rPr>
        <w:t>B.底线思维</w:t>
      </w:r>
      <w:r>
        <w:rPr>
          <w:rFonts w:ascii="Arial" w:hAnsi="Arial" w:eastAsia="等线" w:cs="Arial"/>
          <w:sz w:val="22"/>
        </w:rPr>
        <w:br w:type="textWrapping"/>
      </w:r>
      <w:r>
        <w:rPr>
          <w:rFonts w:ascii="Arial" w:hAnsi="Arial" w:eastAsia="等线" w:cs="Arial"/>
          <w:sz w:val="22"/>
        </w:rPr>
        <w:t>C.极限思维</w:t>
      </w:r>
      <w:r>
        <w:rPr>
          <w:rFonts w:ascii="Arial" w:hAnsi="Arial" w:eastAsia="等线" w:cs="Arial"/>
          <w:sz w:val="22"/>
        </w:rPr>
        <w:br w:type="textWrapping"/>
      </w:r>
      <w:r>
        <w:rPr>
          <w:rFonts w:ascii="Arial" w:hAnsi="Arial" w:eastAsia="等线" w:cs="Arial"/>
          <w:sz w:val="22"/>
        </w:rPr>
        <w:t>D.系统思维</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58.推进共同富裕，要把握好（）的原则。</w:t>
      </w:r>
      <w:r>
        <w:rPr>
          <w:rFonts w:ascii="Arial" w:hAnsi="Arial" w:eastAsia="等线" w:cs="Arial"/>
          <w:sz w:val="22"/>
        </w:rPr>
        <w:br w:type="textWrapping"/>
      </w:r>
      <w:r>
        <w:rPr>
          <w:rFonts w:ascii="Arial" w:hAnsi="Arial" w:eastAsia="等线" w:cs="Arial"/>
          <w:sz w:val="22"/>
        </w:rPr>
        <w:t>A.鼓励勤劳创新致富</w:t>
      </w:r>
      <w:r>
        <w:rPr>
          <w:rFonts w:ascii="Arial" w:hAnsi="Arial" w:eastAsia="等线" w:cs="Arial"/>
          <w:sz w:val="22"/>
        </w:rPr>
        <w:br w:type="textWrapping"/>
      </w:r>
      <w:r>
        <w:rPr>
          <w:rFonts w:ascii="Arial" w:hAnsi="Arial" w:eastAsia="等线" w:cs="Arial"/>
          <w:sz w:val="22"/>
        </w:rPr>
        <w:t>B.坚持基本经济制度</w:t>
      </w:r>
      <w:r>
        <w:rPr>
          <w:rFonts w:ascii="Arial" w:hAnsi="Arial" w:eastAsia="等线" w:cs="Arial"/>
          <w:sz w:val="22"/>
        </w:rPr>
        <w:br w:type="textWrapping"/>
      </w:r>
      <w:r>
        <w:rPr>
          <w:rFonts w:ascii="Arial" w:hAnsi="Arial" w:eastAsia="等线" w:cs="Arial"/>
          <w:sz w:val="22"/>
        </w:rPr>
        <w:t>C.尽力而为量力而行</w:t>
      </w:r>
      <w:r>
        <w:rPr>
          <w:rFonts w:ascii="Arial" w:hAnsi="Arial" w:eastAsia="等线" w:cs="Arial"/>
          <w:sz w:val="22"/>
        </w:rPr>
        <w:br w:type="textWrapping"/>
      </w:r>
      <w:r>
        <w:rPr>
          <w:rFonts w:ascii="Arial" w:hAnsi="Arial" w:eastAsia="等线" w:cs="Arial"/>
          <w:sz w:val="22"/>
        </w:rPr>
        <w:t>D.循序渐进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59.中国特色社会主义事业“五位一体”总体布局中的“五位”是指（）</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C.文化建设</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E.生态文明建设</w:t>
      </w:r>
      <w:r>
        <w:rPr>
          <w:rFonts w:ascii="Arial" w:hAnsi="Arial" w:eastAsia="等线" w:cs="Arial"/>
          <w:sz w:val="22"/>
        </w:rPr>
        <w:br w:type="textWrapping"/>
      </w:r>
      <w:r>
        <w:rPr>
          <w:rFonts w:ascii="Arial" w:hAnsi="Arial" w:eastAsia="等线" w:cs="Arial"/>
          <w:sz w:val="22"/>
        </w:rPr>
        <w:t>答案：ABCDE</w:t>
      </w:r>
      <w:r>
        <w:rPr>
          <w:rFonts w:ascii="Arial" w:hAnsi="Arial" w:eastAsia="等线" w:cs="Arial"/>
          <w:sz w:val="22"/>
        </w:rPr>
        <w:br w:type="textWrapping"/>
      </w:r>
      <w:r>
        <w:rPr>
          <w:rFonts w:ascii="Arial" w:hAnsi="Arial" w:eastAsia="等线" w:cs="Arial"/>
          <w:sz w:val="22"/>
        </w:rPr>
        <w:t>60.坚持和加强党的全面领导，使党的（）显著增强。</w:t>
      </w:r>
      <w:r>
        <w:rPr>
          <w:rFonts w:ascii="Arial" w:hAnsi="Arial" w:eastAsia="等线" w:cs="Arial"/>
          <w:sz w:val="22"/>
        </w:rPr>
        <w:br w:type="textWrapping"/>
      </w:r>
      <w:r>
        <w:rPr>
          <w:rFonts w:ascii="Arial" w:hAnsi="Arial" w:eastAsia="等线" w:cs="Arial"/>
          <w:sz w:val="22"/>
        </w:rPr>
        <w:t>A.政治领导力</w:t>
      </w:r>
      <w:r>
        <w:rPr>
          <w:rFonts w:ascii="Arial" w:hAnsi="Arial" w:eastAsia="等线" w:cs="Arial"/>
          <w:sz w:val="22"/>
        </w:rPr>
        <w:br w:type="textWrapping"/>
      </w:r>
      <w:r>
        <w:rPr>
          <w:rFonts w:ascii="Arial" w:hAnsi="Arial" w:eastAsia="等线" w:cs="Arial"/>
          <w:sz w:val="22"/>
        </w:rPr>
        <w:t>B.思想引领力</w:t>
      </w:r>
      <w:r>
        <w:rPr>
          <w:rFonts w:ascii="Arial" w:hAnsi="Arial" w:eastAsia="等线" w:cs="Arial"/>
          <w:sz w:val="22"/>
        </w:rPr>
        <w:br w:type="textWrapping"/>
      </w:r>
      <w:r>
        <w:rPr>
          <w:rFonts w:ascii="Arial" w:hAnsi="Arial" w:eastAsia="等线" w:cs="Arial"/>
          <w:sz w:val="22"/>
        </w:rPr>
        <w:t>C.群众组织力</w:t>
      </w:r>
      <w:r>
        <w:rPr>
          <w:rFonts w:ascii="Arial" w:hAnsi="Arial" w:eastAsia="等线" w:cs="Arial"/>
          <w:sz w:val="22"/>
        </w:rPr>
        <w:br w:type="textWrapping"/>
      </w:r>
      <w:r>
        <w:rPr>
          <w:rFonts w:ascii="Arial" w:hAnsi="Arial" w:eastAsia="等线" w:cs="Arial"/>
          <w:sz w:val="22"/>
        </w:rPr>
        <w:t>D.社会号召力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61.中国特色大国外交建立在正确的（）基础之上。</w:t>
      </w:r>
      <w:r>
        <w:rPr>
          <w:rFonts w:ascii="Arial" w:hAnsi="Arial" w:eastAsia="等线" w:cs="Arial"/>
          <w:sz w:val="22"/>
        </w:rPr>
        <w:br w:type="textWrapping"/>
      </w:r>
      <w:r>
        <w:rPr>
          <w:rFonts w:ascii="Arial" w:hAnsi="Arial" w:eastAsia="等线" w:cs="Arial"/>
          <w:sz w:val="22"/>
        </w:rPr>
        <w:t>A.历史观</w:t>
      </w:r>
      <w:r>
        <w:rPr>
          <w:rFonts w:ascii="Arial" w:hAnsi="Arial" w:eastAsia="等线" w:cs="Arial"/>
          <w:sz w:val="22"/>
        </w:rPr>
        <w:br w:type="textWrapping"/>
      </w:r>
      <w:r>
        <w:rPr>
          <w:rFonts w:ascii="Arial" w:hAnsi="Arial" w:eastAsia="等线" w:cs="Arial"/>
          <w:sz w:val="22"/>
        </w:rPr>
        <w:t>B.大局观</w:t>
      </w:r>
      <w:r>
        <w:rPr>
          <w:rFonts w:ascii="Arial" w:hAnsi="Arial" w:eastAsia="等线" w:cs="Arial"/>
          <w:sz w:val="22"/>
        </w:rPr>
        <w:br w:type="textWrapping"/>
      </w:r>
      <w:r>
        <w:rPr>
          <w:rFonts w:ascii="Arial" w:hAnsi="Arial" w:eastAsia="等线" w:cs="Arial"/>
          <w:sz w:val="22"/>
        </w:rPr>
        <w:t>C.角色观</w:t>
      </w:r>
      <w:r>
        <w:rPr>
          <w:rFonts w:ascii="Arial" w:hAnsi="Arial" w:eastAsia="等线" w:cs="Arial"/>
          <w:sz w:val="22"/>
        </w:rPr>
        <w:br w:type="textWrapping"/>
      </w:r>
      <w:r>
        <w:rPr>
          <w:rFonts w:ascii="Arial" w:hAnsi="Arial" w:eastAsia="等线" w:cs="Arial"/>
          <w:sz w:val="22"/>
        </w:rPr>
        <w:t>D.价值观</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62.江山就是人民，人民就是江山，这是由我们党的（）和（）决定的。</w:t>
      </w:r>
      <w:r>
        <w:rPr>
          <w:rFonts w:ascii="Arial" w:hAnsi="Arial" w:eastAsia="等线" w:cs="Arial"/>
          <w:sz w:val="22"/>
        </w:rPr>
        <w:br w:type="textWrapping"/>
      </w:r>
      <w:r>
        <w:rPr>
          <w:rFonts w:ascii="Arial" w:hAnsi="Arial" w:eastAsia="等线" w:cs="Arial"/>
          <w:sz w:val="22"/>
        </w:rPr>
        <w:t>A.性质</w:t>
      </w:r>
      <w:r>
        <w:rPr>
          <w:rFonts w:ascii="Arial" w:hAnsi="Arial" w:eastAsia="等线" w:cs="Arial"/>
          <w:sz w:val="22"/>
        </w:rPr>
        <w:br w:type="textWrapping"/>
      </w:r>
      <w:r>
        <w:rPr>
          <w:rFonts w:ascii="Arial" w:hAnsi="Arial" w:eastAsia="等线" w:cs="Arial"/>
          <w:sz w:val="22"/>
        </w:rPr>
        <w:t>B.宗旨</w:t>
      </w:r>
      <w:r>
        <w:rPr>
          <w:rFonts w:ascii="Arial" w:hAnsi="Arial" w:eastAsia="等线" w:cs="Arial"/>
          <w:sz w:val="22"/>
        </w:rPr>
        <w:br w:type="textWrapping"/>
      </w:r>
      <w:r>
        <w:rPr>
          <w:rFonts w:ascii="Arial" w:hAnsi="Arial" w:eastAsia="等线" w:cs="Arial"/>
          <w:sz w:val="22"/>
        </w:rPr>
        <w:t>C.特征</w:t>
      </w:r>
      <w:r>
        <w:rPr>
          <w:rFonts w:ascii="Arial" w:hAnsi="Arial" w:eastAsia="等线" w:cs="Arial"/>
          <w:sz w:val="22"/>
        </w:rPr>
        <w:br w:type="textWrapping"/>
      </w:r>
      <w:r>
        <w:rPr>
          <w:rFonts w:ascii="Arial" w:hAnsi="Arial" w:eastAsia="等线" w:cs="Arial"/>
          <w:sz w:val="22"/>
        </w:rPr>
        <w:t>D.本质</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63.坚决反对一切分裂祖国的活动，深入打击（）“三股势力”。</w:t>
      </w:r>
      <w:r>
        <w:rPr>
          <w:rFonts w:ascii="Arial" w:hAnsi="Arial" w:eastAsia="等线" w:cs="Arial"/>
          <w:sz w:val="22"/>
        </w:rPr>
        <w:br w:type="textWrapping"/>
      </w:r>
      <w:r>
        <w:rPr>
          <w:rFonts w:ascii="Arial" w:hAnsi="Arial" w:eastAsia="等线" w:cs="Arial"/>
          <w:sz w:val="22"/>
        </w:rPr>
        <w:t>A.恐怖主义</w:t>
      </w:r>
      <w:r>
        <w:rPr>
          <w:rFonts w:ascii="Arial" w:hAnsi="Arial" w:eastAsia="等线" w:cs="Arial"/>
          <w:sz w:val="22"/>
        </w:rPr>
        <w:br w:type="textWrapping"/>
      </w:r>
      <w:r>
        <w:rPr>
          <w:rFonts w:ascii="Arial" w:hAnsi="Arial" w:eastAsia="等线" w:cs="Arial"/>
          <w:sz w:val="22"/>
        </w:rPr>
        <w:t>B.分裂主义</w:t>
      </w:r>
      <w:r>
        <w:rPr>
          <w:rFonts w:ascii="Arial" w:hAnsi="Arial" w:eastAsia="等线" w:cs="Arial"/>
          <w:sz w:val="22"/>
        </w:rPr>
        <w:br w:type="textWrapping"/>
      </w:r>
      <w:r>
        <w:rPr>
          <w:rFonts w:ascii="Arial" w:hAnsi="Arial" w:eastAsia="等线" w:cs="Arial"/>
          <w:sz w:val="22"/>
        </w:rPr>
        <w:t>C.霸权主义</w:t>
      </w:r>
      <w:r>
        <w:rPr>
          <w:rFonts w:ascii="Arial" w:hAnsi="Arial" w:eastAsia="等线" w:cs="Arial"/>
          <w:sz w:val="22"/>
        </w:rPr>
        <w:br w:type="textWrapping"/>
      </w:r>
      <w:r>
        <w:rPr>
          <w:rFonts w:ascii="Arial" w:hAnsi="Arial" w:eastAsia="等线" w:cs="Arial"/>
          <w:sz w:val="22"/>
        </w:rPr>
        <w:t>D.极端主义</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64.中华文化的突出特性有（）</w:t>
      </w:r>
      <w:r>
        <w:rPr>
          <w:rFonts w:ascii="Arial" w:hAnsi="Arial" w:eastAsia="等线" w:cs="Arial"/>
          <w:sz w:val="22"/>
        </w:rPr>
        <w:br w:type="textWrapping"/>
      </w:r>
      <w:r>
        <w:rPr>
          <w:rFonts w:ascii="Arial" w:hAnsi="Arial" w:eastAsia="等线" w:cs="Arial"/>
          <w:sz w:val="22"/>
        </w:rPr>
        <w:t>A.连续性</w:t>
      </w:r>
      <w:r>
        <w:rPr>
          <w:rFonts w:ascii="Arial" w:hAnsi="Arial" w:eastAsia="等线" w:cs="Arial"/>
          <w:sz w:val="22"/>
        </w:rPr>
        <w:br w:type="textWrapping"/>
      </w:r>
      <w:r>
        <w:rPr>
          <w:rFonts w:ascii="Arial" w:hAnsi="Arial" w:eastAsia="等线" w:cs="Arial"/>
          <w:sz w:val="22"/>
        </w:rPr>
        <w:t>B.创新性</w:t>
      </w:r>
      <w:r>
        <w:rPr>
          <w:rFonts w:ascii="Arial" w:hAnsi="Arial" w:eastAsia="等线" w:cs="Arial"/>
          <w:sz w:val="22"/>
        </w:rPr>
        <w:br w:type="textWrapping"/>
      </w:r>
      <w:r>
        <w:rPr>
          <w:rFonts w:ascii="Arial" w:hAnsi="Arial" w:eastAsia="等线" w:cs="Arial"/>
          <w:sz w:val="22"/>
        </w:rPr>
        <w:t>C.统一性、包容性</w:t>
      </w:r>
      <w:r>
        <w:rPr>
          <w:rFonts w:ascii="Arial" w:hAnsi="Arial" w:eastAsia="等线" w:cs="Arial"/>
          <w:sz w:val="22"/>
        </w:rPr>
        <w:br w:type="textWrapping"/>
      </w:r>
      <w:r>
        <w:rPr>
          <w:rFonts w:ascii="Arial" w:hAnsi="Arial" w:eastAsia="等线" w:cs="Arial"/>
          <w:sz w:val="22"/>
        </w:rPr>
        <w:t>D.和平性</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65.坚持宪法确定的中国共产党领导地位不动摇，（）。</w:t>
      </w:r>
      <w:r>
        <w:rPr>
          <w:rFonts w:ascii="Arial" w:hAnsi="Arial" w:eastAsia="等线" w:cs="Arial"/>
          <w:sz w:val="22"/>
        </w:rPr>
        <w:br w:type="textWrapping"/>
      </w:r>
      <w:r>
        <w:rPr>
          <w:rFonts w:ascii="Arial" w:hAnsi="Arial" w:eastAsia="等线" w:cs="Arial"/>
          <w:sz w:val="22"/>
        </w:rPr>
        <w:t>A.坚持宪法确定的人民民主专政的国体和人民代表大会的政体不动摇</w:t>
      </w:r>
      <w:r>
        <w:rPr>
          <w:rFonts w:ascii="Arial" w:hAnsi="Arial" w:eastAsia="等线" w:cs="Arial"/>
          <w:sz w:val="22"/>
        </w:rPr>
        <w:br w:type="textWrapping"/>
      </w:r>
      <w:r>
        <w:rPr>
          <w:rFonts w:ascii="Arial" w:hAnsi="Arial" w:eastAsia="等线" w:cs="Arial"/>
          <w:sz w:val="22"/>
        </w:rPr>
        <w:t>B.坚持走中国特色社会主义法治道路不动摇</w:t>
      </w:r>
      <w:r>
        <w:rPr>
          <w:rFonts w:ascii="Arial" w:hAnsi="Arial" w:eastAsia="等线" w:cs="Arial"/>
          <w:sz w:val="22"/>
        </w:rPr>
        <w:br w:type="textWrapping"/>
      </w:r>
      <w:r>
        <w:rPr>
          <w:rFonts w:ascii="Arial" w:hAnsi="Arial" w:eastAsia="等线" w:cs="Arial"/>
          <w:sz w:val="22"/>
        </w:rPr>
        <w:t>C.学习西方三权分立制度</w:t>
      </w:r>
      <w:r>
        <w:rPr>
          <w:rFonts w:ascii="Arial" w:hAnsi="Arial" w:eastAsia="等线" w:cs="Arial"/>
          <w:sz w:val="22"/>
        </w:rPr>
        <w:br w:type="textWrapping"/>
      </w:r>
      <w:r>
        <w:rPr>
          <w:rFonts w:ascii="Arial" w:hAnsi="Arial" w:eastAsia="等线" w:cs="Arial"/>
          <w:sz w:val="22"/>
        </w:rPr>
        <w:t>D.完善多元制衡制度</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66.全面依法治国是国家治理的一场深刻革命，关系（）。</w:t>
      </w:r>
      <w:r>
        <w:rPr>
          <w:rFonts w:ascii="Arial" w:hAnsi="Arial" w:eastAsia="等线" w:cs="Arial"/>
          <w:sz w:val="22"/>
        </w:rPr>
        <w:br w:type="textWrapping"/>
      </w:r>
      <w:r>
        <w:rPr>
          <w:rFonts w:ascii="Arial" w:hAnsi="Arial" w:eastAsia="等线" w:cs="Arial"/>
          <w:sz w:val="22"/>
        </w:rPr>
        <w:t>A.党执政兴国</w:t>
      </w:r>
      <w:r>
        <w:rPr>
          <w:rFonts w:ascii="Arial" w:hAnsi="Arial" w:eastAsia="等线" w:cs="Arial"/>
          <w:sz w:val="22"/>
        </w:rPr>
        <w:br w:type="textWrapping"/>
      </w:r>
      <w:r>
        <w:rPr>
          <w:rFonts w:ascii="Arial" w:hAnsi="Arial" w:eastAsia="等线" w:cs="Arial"/>
          <w:sz w:val="22"/>
        </w:rPr>
        <w:t>B.人民幸福安康</w:t>
      </w:r>
      <w:r>
        <w:rPr>
          <w:rFonts w:ascii="Arial" w:hAnsi="Arial" w:eastAsia="等线" w:cs="Arial"/>
          <w:sz w:val="22"/>
        </w:rPr>
        <w:br w:type="textWrapping"/>
      </w:r>
      <w:r>
        <w:rPr>
          <w:rFonts w:ascii="Arial" w:hAnsi="Arial" w:eastAsia="等线" w:cs="Arial"/>
          <w:sz w:val="22"/>
        </w:rPr>
        <w:t>C.党和国家长治久安</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67.习近平指出，中国将坚持实施（）、（）、（）对外开放，坚持走中国式现代化道路，建设更高水平开放型经济新体制。</w:t>
      </w:r>
      <w:r>
        <w:rPr>
          <w:rFonts w:ascii="Arial" w:hAnsi="Arial" w:eastAsia="等线" w:cs="Arial"/>
          <w:sz w:val="22"/>
        </w:rPr>
        <w:br w:type="textWrapping"/>
      </w:r>
      <w:r>
        <w:rPr>
          <w:rFonts w:ascii="Arial" w:hAnsi="Arial" w:eastAsia="等线" w:cs="Arial"/>
          <w:sz w:val="22"/>
        </w:rPr>
        <w:t>A.更大范围</w:t>
      </w:r>
      <w:r>
        <w:rPr>
          <w:rFonts w:ascii="Arial" w:hAnsi="Arial" w:eastAsia="等线" w:cs="Arial"/>
          <w:sz w:val="22"/>
        </w:rPr>
        <w:br w:type="textWrapping"/>
      </w:r>
      <w:r>
        <w:rPr>
          <w:rFonts w:ascii="Arial" w:hAnsi="Arial" w:eastAsia="等线" w:cs="Arial"/>
          <w:sz w:val="22"/>
        </w:rPr>
        <w:t>B.更宽领域</w:t>
      </w:r>
      <w:r>
        <w:rPr>
          <w:rFonts w:ascii="Arial" w:hAnsi="Arial" w:eastAsia="等线" w:cs="Arial"/>
          <w:sz w:val="22"/>
        </w:rPr>
        <w:br w:type="textWrapping"/>
      </w:r>
      <w:r>
        <w:rPr>
          <w:rFonts w:ascii="Arial" w:hAnsi="Arial" w:eastAsia="等线" w:cs="Arial"/>
          <w:sz w:val="22"/>
        </w:rPr>
        <w:t>C.更深层次</w:t>
      </w:r>
      <w:r>
        <w:rPr>
          <w:rFonts w:ascii="Arial" w:hAnsi="Arial" w:eastAsia="等线" w:cs="Arial"/>
          <w:sz w:val="22"/>
        </w:rPr>
        <w:br w:type="textWrapping"/>
      </w:r>
      <w:r>
        <w:rPr>
          <w:rFonts w:ascii="Arial" w:hAnsi="Arial" w:eastAsia="等线" w:cs="Arial"/>
          <w:sz w:val="22"/>
        </w:rPr>
        <w:t>D.更大格局</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68.扎实推进共同富裕，总的思路是坚持以人民为中心的发展思想，在高质量发展中促进共同富裕，正确处理效率与公平的关系，构建（）协调配套的基础性制度安排。</w:t>
      </w:r>
      <w:r>
        <w:rPr>
          <w:rFonts w:ascii="Arial" w:hAnsi="Arial" w:eastAsia="等线" w:cs="Arial"/>
          <w:sz w:val="22"/>
        </w:rPr>
        <w:br w:type="textWrapping"/>
      </w:r>
      <w:r>
        <w:rPr>
          <w:rFonts w:ascii="Arial" w:hAnsi="Arial" w:eastAsia="等线" w:cs="Arial"/>
          <w:sz w:val="22"/>
        </w:rPr>
        <w:t>A.初次分配</w:t>
      </w:r>
      <w:r>
        <w:rPr>
          <w:rFonts w:ascii="Arial" w:hAnsi="Arial" w:eastAsia="等线" w:cs="Arial"/>
          <w:sz w:val="22"/>
        </w:rPr>
        <w:br w:type="textWrapping"/>
      </w:r>
      <w:r>
        <w:rPr>
          <w:rFonts w:ascii="Arial" w:hAnsi="Arial" w:eastAsia="等线" w:cs="Arial"/>
          <w:sz w:val="22"/>
        </w:rPr>
        <w:t>B.再分配</w:t>
      </w:r>
      <w:r>
        <w:rPr>
          <w:rFonts w:ascii="Arial" w:hAnsi="Arial" w:eastAsia="等线" w:cs="Arial"/>
          <w:sz w:val="22"/>
        </w:rPr>
        <w:br w:type="textWrapping"/>
      </w:r>
      <w:r>
        <w:rPr>
          <w:rFonts w:ascii="Arial" w:hAnsi="Arial" w:eastAsia="等线" w:cs="Arial"/>
          <w:sz w:val="22"/>
        </w:rPr>
        <w:t>C.三次分配</w:t>
      </w:r>
      <w:r>
        <w:rPr>
          <w:rFonts w:ascii="Arial" w:hAnsi="Arial" w:eastAsia="等线" w:cs="Arial"/>
          <w:sz w:val="22"/>
        </w:rPr>
        <w:br w:type="textWrapping"/>
      </w:r>
      <w:r>
        <w:rPr>
          <w:rFonts w:ascii="Arial" w:hAnsi="Arial" w:eastAsia="等线" w:cs="Arial"/>
          <w:sz w:val="22"/>
        </w:rPr>
        <w:t>D.四次分配</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69.全过程人民民主制度保障，要不断坚持和完善我国（）</w:t>
      </w:r>
      <w:r>
        <w:rPr>
          <w:rFonts w:ascii="Arial" w:hAnsi="Arial" w:eastAsia="等线" w:cs="Arial"/>
          <w:sz w:val="22"/>
        </w:rPr>
        <w:br w:type="textWrapping"/>
      </w:r>
      <w:r>
        <w:rPr>
          <w:rFonts w:ascii="Arial" w:hAnsi="Arial" w:eastAsia="等线" w:cs="Arial"/>
          <w:sz w:val="22"/>
        </w:rPr>
        <w:t>A.根本政治制度</w:t>
      </w:r>
      <w:r>
        <w:rPr>
          <w:rFonts w:ascii="Arial" w:hAnsi="Arial" w:eastAsia="等线" w:cs="Arial"/>
          <w:sz w:val="22"/>
        </w:rPr>
        <w:br w:type="textWrapping"/>
      </w:r>
      <w:r>
        <w:rPr>
          <w:rFonts w:ascii="Arial" w:hAnsi="Arial" w:eastAsia="等线" w:cs="Arial"/>
          <w:sz w:val="22"/>
        </w:rPr>
        <w:t>B.基本政治制度</w:t>
      </w:r>
      <w:r>
        <w:rPr>
          <w:rFonts w:ascii="Arial" w:hAnsi="Arial" w:eastAsia="等线" w:cs="Arial"/>
          <w:sz w:val="22"/>
        </w:rPr>
        <w:br w:type="textWrapping"/>
      </w:r>
      <w:r>
        <w:rPr>
          <w:rFonts w:ascii="Arial" w:hAnsi="Arial" w:eastAsia="等线" w:cs="Arial"/>
          <w:sz w:val="22"/>
        </w:rPr>
        <w:t>C.重要政治制度</w:t>
      </w:r>
      <w:r>
        <w:rPr>
          <w:rFonts w:ascii="Arial" w:hAnsi="Arial" w:eastAsia="等线" w:cs="Arial"/>
          <w:sz w:val="22"/>
        </w:rPr>
        <w:br w:type="textWrapping"/>
      </w:r>
      <w:r>
        <w:rPr>
          <w:rFonts w:ascii="Arial" w:hAnsi="Arial" w:eastAsia="等线" w:cs="Arial"/>
          <w:sz w:val="22"/>
        </w:rPr>
        <w:t>D.特别行政区制度</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70.互联网意识形态工作的（）管好用好互联网是新形势下做好新闻舆论工作的关键。</w:t>
      </w:r>
      <w:r>
        <w:rPr>
          <w:rFonts w:ascii="Arial" w:hAnsi="Arial" w:eastAsia="等线" w:cs="Arial"/>
          <w:sz w:val="22"/>
        </w:rPr>
        <w:br w:type="textWrapping"/>
      </w:r>
      <w:r>
        <w:rPr>
          <w:rFonts w:ascii="Arial" w:hAnsi="Arial" w:eastAsia="等线" w:cs="Arial"/>
          <w:sz w:val="22"/>
        </w:rPr>
        <w:t>A.主战场</w:t>
      </w:r>
      <w:r>
        <w:rPr>
          <w:rFonts w:ascii="Arial" w:hAnsi="Arial" w:eastAsia="等线" w:cs="Arial"/>
          <w:sz w:val="22"/>
        </w:rPr>
        <w:br w:type="textWrapping"/>
      </w:r>
      <w:r>
        <w:rPr>
          <w:rFonts w:ascii="Arial" w:hAnsi="Arial" w:eastAsia="等线" w:cs="Arial"/>
          <w:sz w:val="22"/>
        </w:rPr>
        <w:t>B.主阵地</w:t>
      </w:r>
      <w:r>
        <w:rPr>
          <w:rFonts w:ascii="Arial" w:hAnsi="Arial" w:eastAsia="等线" w:cs="Arial"/>
          <w:sz w:val="22"/>
        </w:rPr>
        <w:br w:type="textWrapping"/>
      </w:r>
      <w:r>
        <w:rPr>
          <w:rFonts w:ascii="Arial" w:hAnsi="Arial" w:eastAsia="等线" w:cs="Arial"/>
          <w:sz w:val="22"/>
        </w:rPr>
        <w:t>C.最核心</w:t>
      </w:r>
      <w:r>
        <w:rPr>
          <w:rFonts w:ascii="Arial" w:hAnsi="Arial" w:eastAsia="等线" w:cs="Arial"/>
          <w:sz w:val="22"/>
        </w:rPr>
        <w:br w:type="textWrapping"/>
      </w:r>
      <w:r>
        <w:rPr>
          <w:rFonts w:ascii="Arial" w:hAnsi="Arial" w:eastAsia="等线" w:cs="Arial"/>
          <w:sz w:val="22"/>
        </w:rPr>
        <w:t>D.最前沿</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71.新征程上，统筹推进“五位一体”总体布局，协调推进“四个全面”战略布局，必须紧紧扭住（）三个战略举措不放松。</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72.坚持人类命运共同体，必须（）。</w:t>
      </w:r>
      <w:r>
        <w:rPr>
          <w:rFonts w:ascii="Arial" w:hAnsi="Arial" w:eastAsia="等线" w:cs="Arial"/>
          <w:sz w:val="22"/>
        </w:rPr>
        <w:br w:type="textWrapping"/>
      </w:r>
      <w:r>
        <w:rPr>
          <w:rFonts w:ascii="Arial" w:hAnsi="Arial" w:eastAsia="等线" w:cs="Arial"/>
          <w:sz w:val="22"/>
        </w:rPr>
        <w:t>A.坚持多边主义</w:t>
      </w:r>
      <w:r>
        <w:rPr>
          <w:rFonts w:ascii="Arial" w:hAnsi="Arial" w:eastAsia="等线" w:cs="Arial"/>
          <w:sz w:val="22"/>
        </w:rPr>
        <w:br w:type="textWrapping"/>
      </w:r>
      <w:r>
        <w:rPr>
          <w:rFonts w:ascii="Arial" w:hAnsi="Arial" w:eastAsia="等线" w:cs="Arial"/>
          <w:sz w:val="22"/>
        </w:rPr>
        <w:t>B.坚持共商共建共享</w:t>
      </w:r>
      <w:r>
        <w:rPr>
          <w:rFonts w:ascii="Arial" w:hAnsi="Arial" w:eastAsia="等线" w:cs="Arial"/>
          <w:sz w:val="22"/>
        </w:rPr>
        <w:br w:type="textWrapping"/>
      </w:r>
      <w:r>
        <w:rPr>
          <w:rFonts w:ascii="Arial" w:hAnsi="Arial" w:eastAsia="等线" w:cs="Arial"/>
          <w:sz w:val="22"/>
        </w:rPr>
        <w:t>C.坚持科学治理区别的责任原则</w:t>
      </w:r>
      <w:r>
        <w:rPr>
          <w:rFonts w:ascii="Arial" w:hAnsi="Arial" w:eastAsia="等线" w:cs="Arial"/>
          <w:sz w:val="22"/>
        </w:rPr>
        <w:br w:type="textWrapping"/>
      </w:r>
      <w:r>
        <w:rPr>
          <w:rFonts w:ascii="Arial" w:hAnsi="Arial" w:eastAsia="等线" w:cs="Arial"/>
          <w:sz w:val="22"/>
        </w:rPr>
        <w:t>D.坚持务实合作</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73.习近平新时代中国特色社会主义思想，是党和人民（）和（）的结晶。</w:t>
      </w:r>
      <w:r>
        <w:rPr>
          <w:rFonts w:ascii="Arial" w:hAnsi="Arial" w:eastAsia="等线" w:cs="Arial"/>
          <w:sz w:val="22"/>
        </w:rPr>
        <w:br w:type="textWrapping"/>
      </w:r>
      <w:r>
        <w:rPr>
          <w:rFonts w:ascii="Arial" w:hAnsi="Arial" w:eastAsia="等线" w:cs="Arial"/>
          <w:sz w:val="22"/>
        </w:rPr>
        <w:t>A.实践智慧</w:t>
      </w:r>
      <w:r>
        <w:rPr>
          <w:rFonts w:ascii="Arial" w:hAnsi="Arial" w:eastAsia="等线" w:cs="Arial"/>
          <w:sz w:val="22"/>
        </w:rPr>
        <w:br w:type="textWrapping"/>
      </w:r>
      <w:r>
        <w:rPr>
          <w:rFonts w:ascii="Arial" w:hAnsi="Arial" w:eastAsia="等线" w:cs="Arial"/>
          <w:sz w:val="22"/>
        </w:rPr>
        <w:t>B.集体智慧</w:t>
      </w:r>
      <w:r>
        <w:rPr>
          <w:rFonts w:ascii="Arial" w:hAnsi="Arial" w:eastAsia="等线" w:cs="Arial"/>
          <w:sz w:val="22"/>
        </w:rPr>
        <w:br w:type="textWrapping"/>
      </w:r>
      <w:r>
        <w:rPr>
          <w:rFonts w:ascii="Arial" w:hAnsi="Arial" w:eastAsia="等线" w:cs="Arial"/>
          <w:sz w:val="22"/>
        </w:rPr>
        <w:t>C.共同奋斗</w:t>
      </w:r>
      <w:r>
        <w:rPr>
          <w:rFonts w:ascii="Arial" w:hAnsi="Arial" w:eastAsia="等线" w:cs="Arial"/>
          <w:sz w:val="22"/>
        </w:rPr>
        <w:br w:type="textWrapping"/>
      </w:r>
      <w:r>
        <w:rPr>
          <w:rFonts w:ascii="Arial" w:hAnsi="Arial" w:eastAsia="等线" w:cs="Arial"/>
          <w:sz w:val="22"/>
        </w:rPr>
        <w:t>D.敢于斗争</w:t>
      </w:r>
      <w:r>
        <w:rPr>
          <w:rFonts w:ascii="Arial" w:hAnsi="Arial" w:eastAsia="等线" w:cs="Arial"/>
          <w:sz w:val="22"/>
        </w:rPr>
        <w:br w:type="textWrapping"/>
      </w:r>
      <w:r>
        <w:rPr>
          <w:rFonts w:ascii="Arial" w:hAnsi="Arial" w:eastAsia="等线" w:cs="Arial"/>
          <w:sz w:val="22"/>
        </w:rPr>
        <w:t>答案：AB</w:t>
      </w:r>
    </w:p>
    <w:p w14:paraId="40CE9E56">
      <w:pPr>
        <w:spacing w:before="320" w:after="120" w:line="288" w:lineRule="auto"/>
        <w:ind w:left="0"/>
        <w:jc w:val="left"/>
        <w:outlineLvl w:val="1"/>
        <w:rPr>
          <w:rFonts w:hint="eastAsia" w:eastAsia="宋体"/>
          <w:lang w:eastAsia="zh-CN"/>
        </w:rPr>
      </w:pPr>
      <w:bookmarkStart w:id="0" w:name="_GoBack"/>
      <w:bookmarkEnd w:id="0"/>
      <w:r>
        <w:rPr>
          <w:rFonts w:hint="eastAsia" w:eastAsia="宋体"/>
          <w:lang w:eastAsia="zh-CN"/>
        </w:rPr>
        <w:br w:type="textWrapping"/>
      </w:r>
      <w:r>
        <w:rPr>
          <w:rFonts w:hint="eastAsia" w:eastAsia="宋体"/>
          <w:lang w:eastAsia="zh-CN"/>
        </w:rPr>
        <w:br w:type="textWrapping"/>
      </w:r>
    </w:p>
    <w:p w14:paraId="649BF7F0">
      <w:pPr>
        <w:numPr>
          <w:ilvl w:val="0"/>
          <w:numId w:val="1"/>
        </w:numPr>
        <w:spacing w:before="120" w:after="120" w:line="288" w:lineRule="auto"/>
        <w:ind w:left="0"/>
        <w:jc w:val="left"/>
      </w:pPr>
      <w:r>
        <w:rPr>
          <w:rFonts w:ascii="Arial" w:hAnsi="Arial" w:eastAsia="等线" w:cs="Arial"/>
          <w:sz w:val="22"/>
        </w:rPr>
        <w:t>坚持和发展中国特色社会主义是一篇大文章。</w:t>
      </w:r>
      <w:r>
        <w:rPr>
          <w:rFonts w:ascii="Arial" w:hAnsi="Arial" w:eastAsia="等线" w:cs="Arial"/>
          <w:sz w:val="22"/>
        </w:rPr>
        <w:br w:type="textWrapping"/>
      </w:r>
      <w:r>
        <w:rPr>
          <w:rFonts w:ascii="Arial" w:hAnsi="Arial" w:eastAsia="等线" w:cs="Arial"/>
          <w:sz w:val="22"/>
        </w:rPr>
        <w:t>答案：对</w:t>
      </w:r>
    </w:p>
    <w:p w14:paraId="0E918CF0">
      <w:pPr>
        <w:numPr>
          <w:ilvl w:val="0"/>
          <w:numId w:val="2"/>
        </w:numPr>
        <w:spacing w:before="120" w:after="120" w:line="288" w:lineRule="auto"/>
        <w:ind w:left="0"/>
        <w:jc w:val="left"/>
      </w:pPr>
      <w:r>
        <w:rPr>
          <w:rFonts w:ascii="Arial" w:hAnsi="Arial" w:eastAsia="等线" w:cs="Arial"/>
          <w:sz w:val="22"/>
        </w:rPr>
        <w:t>进入新时代，意味着我国脱离了社会主义初级阶段。</w:t>
      </w:r>
      <w:r>
        <w:rPr>
          <w:rFonts w:ascii="Arial" w:hAnsi="Arial" w:eastAsia="等线" w:cs="Arial"/>
          <w:sz w:val="22"/>
        </w:rPr>
        <w:br w:type="textWrapping"/>
      </w:r>
      <w:r>
        <w:rPr>
          <w:rFonts w:ascii="Arial" w:hAnsi="Arial" w:eastAsia="等线" w:cs="Arial"/>
          <w:sz w:val="22"/>
        </w:rPr>
        <w:t>答案：错</w:t>
      </w:r>
    </w:p>
    <w:p w14:paraId="2C723F29">
      <w:pPr>
        <w:numPr>
          <w:ilvl w:val="0"/>
          <w:numId w:val="3"/>
        </w:numPr>
        <w:spacing w:before="120" w:after="120" w:line="288" w:lineRule="auto"/>
        <w:ind w:left="0"/>
        <w:jc w:val="left"/>
      </w:pPr>
      <w:r>
        <w:rPr>
          <w:rFonts w:ascii="Arial" w:hAnsi="Arial" w:eastAsia="等线" w:cs="Arial"/>
          <w:sz w:val="22"/>
        </w:rPr>
        <w:t>推进中国式现代化，需要统筹兼顾、系统谋划、整体推进。</w:t>
      </w:r>
      <w:r>
        <w:rPr>
          <w:rFonts w:ascii="Arial" w:hAnsi="Arial" w:eastAsia="等线" w:cs="Arial"/>
          <w:sz w:val="22"/>
        </w:rPr>
        <w:br w:type="textWrapping"/>
      </w:r>
      <w:r>
        <w:rPr>
          <w:rFonts w:ascii="Arial" w:hAnsi="Arial" w:eastAsia="等线" w:cs="Arial"/>
          <w:sz w:val="22"/>
        </w:rPr>
        <w:t>答案：对</w:t>
      </w:r>
    </w:p>
    <w:p w14:paraId="0B7C9149">
      <w:pPr>
        <w:numPr>
          <w:ilvl w:val="0"/>
          <w:numId w:val="4"/>
        </w:numPr>
        <w:spacing w:before="120" w:after="120" w:line="288" w:lineRule="auto"/>
        <w:ind w:left="0"/>
        <w:jc w:val="left"/>
      </w:pPr>
      <w:r>
        <w:rPr>
          <w:rFonts w:ascii="Arial" w:hAnsi="Arial" w:eastAsia="等线" w:cs="Arial"/>
          <w:sz w:val="22"/>
        </w:rPr>
        <w:t>方向决定道路，道路决定命运。</w:t>
      </w:r>
      <w:r>
        <w:rPr>
          <w:rFonts w:ascii="Arial" w:hAnsi="Arial" w:eastAsia="等线" w:cs="Arial"/>
          <w:sz w:val="22"/>
        </w:rPr>
        <w:br w:type="textWrapping"/>
      </w:r>
      <w:r>
        <w:rPr>
          <w:rFonts w:ascii="Arial" w:hAnsi="Arial" w:eastAsia="等线" w:cs="Arial"/>
          <w:sz w:val="22"/>
        </w:rPr>
        <w:t>答案：错</w:t>
      </w:r>
    </w:p>
    <w:p w14:paraId="3DB29A01">
      <w:pPr>
        <w:numPr>
          <w:ilvl w:val="0"/>
          <w:numId w:val="5"/>
        </w:numPr>
        <w:spacing w:before="120" w:after="120" w:line="288" w:lineRule="auto"/>
        <w:ind w:left="0"/>
        <w:jc w:val="left"/>
      </w:pPr>
      <w:r>
        <w:rPr>
          <w:rFonts w:ascii="Arial" w:hAnsi="Arial" w:eastAsia="等线" w:cs="Arial"/>
          <w:sz w:val="22"/>
        </w:rPr>
        <w:t>绿水青山可带来金山银山，金山银山也可买到绿水青山。</w:t>
      </w:r>
      <w:r>
        <w:rPr>
          <w:rFonts w:ascii="Arial" w:hAnsi="Arial" w:eastAsia="等线" w:cs="Arial"/>
          <w:sz w:val="22"/>
        </w:rPr>
        <w:br w:type="textWrapping"/>
      </w:r>
      <w:r>
        <w:rPr>
          <w:rFonts w:ascii="Arial" w:hAnsi="Arial" w:eastAsia="等线" w:cs="Arial"/>
          <w:sz w:val="22"/>
        </w:rPr>
        <w:t>答案：错</w:t>
      </w:r>
    </w:p>
    <w:p w14:paraId="580B7382">
      <w:pPr>
        <w:numPr>
          <w:ilvl w:val="0"/>
          <w:numId w:val="6"/>
        </w:numPr>
        <w:spacing w:before="120" w:after="120" w:line="288" w:lineRule="auto"/>
        <w:ind w:left="0"/>
        <w:jc w:val="left"/>
      </w:pPr>
      <w:r>
        <w:rPr>
          <w:rFonts w:ascii="Arial" w:hAnsi="Arial" w:eastAsia="等线" w:cs="Arial"/>
          <w:sz w:val="22"/>
        </w:rPr>
        <w:t>中国特色社会主义新时代，是决胜全面建成小康社会、进而全面建设社会主义现代化强国的时代。</w:t>
      </w:r>
      <w:r>
        <w:rPr>
          <w:rFonts w:ascii="Arial" w:hAnsi="Arial" w:eastAsia="等线" w:cs="Arial"/>
          <w:sz w:val="22"/>
        </w:rPr>
        <w:br w:type="textWrapping"/>
      </w:r>
      <w:r>
        <w:rPr>
          <w:rFonts w:ascii="Arial" w:hAnsi="Arial" w:eastAsia="等线" w:cs="Arial"/>
          <w:sz w:val="22"/>
        </w:rPr>
        <w:t>答案：对</w:t>
      </w:r>
    </w:p>
    <w:p w14:paraId="50C1E8BA">
      <w:pPr>
        <w:numPr>
          <w:ilvl w:val="0"/>
          <w:numId w:val="7"/>
        </w:numPr>
        <w:spacing w:before="120" w:after="120" w:line="288" w:lineRule="auto"/>
        <w:ind w:left="0"/>
        <w:jc w:val="left"/>
      </w:pPr>
      <w:r>
        <w:rPr>
          <w:rFonts w:ascii="Arial" w:hAnsi="Arial" w:eastAsia="等线" w:cs="Arial"/>
          <w:sz w:val="22"/>
        </w:rPr>
        <w:t>谋划发展，最了解实际情况的是人民群众；推动改革，最大的依靠力量也是人民群众。</w:t>
      </w:r>
      <w:r>
        <w:rPr>
          <w:rFonts w:ascii="Arial" w:hAnsi="Arial" w:eastAsia="等线" w:cs="Arial"/>
          <w:sz w:val="22"/>
        </w:rPr>
        <w:br w:type="textWrapping"/>
      </w:r>
      <w:r>
        <w:rPr>
          <w:rFonts w:ascii="Arial" w:hAnsi="Arial" w:eastAsia="等线" w:cs="Arial"/>
          <w:sz w:val="22"/>
        </w:rPr>
        <w:t>答案：对</w:t>
      </w:r>
    </w:p>
    <w:p w14:paraId="2E50AD5B">
      <w:pPr>
        <w:numPr>
          <w:ilvl w:val="0"/>
          <w:numId w:val="8"/>
        </w:numPr>
        <w:spacing w:before="120" w:after="120" w:line="288" w:lineRule="auto"/>
        <w:ind w:left="0"/>
        <w:jc w:val="left"/>
      </w:pPr>
      <w:r>
        <w:rPr>
          <w:rFonts w:ascii="Arial" w:hAnsi="Arial" w:eastAsia="等线" w:cs="Arial"/>
          <w:sz w:val="22"/>
        </w:rPr>
        <w:t>建设绿色家园是各国人民的共同梦想，也是全球可持续发展的大势所趋。</w:t>
      </w:r>
      <w:r>
        <w:rPr>
          <w:rFonts w:ascii="Arial" w:hAnsi="Arial" w:eastAsia="等线" w:cs="Arial"/>
          <w:sz w:val="22"/>
        </w:rPr>
        <w:br w:type="textWrapping"/>
      </w:r>
      <w:r>
        <w:rPr>
          <w:rFonts w:ascii="Arial" w:hAnsi="Arial" w:eastAsia="等线" w:cs="Arial"/>
          <w:sz w:val="22"/>
        </w:rPr>
        <w:t>答案：对</w:t>
      </w:r>
    </w:p>
    <w:p w14:paraId="7477A472">
      <w:pPr>
        <w:numPr>
          <w:ilvl w:val="0"/>
          <w:numId w:val="9"/>
        </w:numPr>
        <w:spacing w:before="120" w:after="120" w:line="288" w:lineRule="auto"/>
        <w:ind w:left="0"/>
        <w:jc w:val="left"/>
      </w:pPr>
      <w:r>
        <w:rPr>
          <w:rFonts w:ascii="Arial" w:hAnsi="Arial" w:eastAsia="等线" w:cs="Arial"/>
          <w:sz w:val="22"/>
        </w:rPr>
        <w:t>“两个确立”，是党在新时代取得的重大政治成果，对新时代党和国家事业发展、对推进中华民族伟大复兴历史进程具有决定性意义。</w:t>
      </w:r>
      <w:r>
        <w:rPr>
          <w:rFonts w:ascii="Arial" w:hAnsi="Arial" w:eastAsia="等线" w:cs="Arial"/>
          <w:sz w:val="22"/>
        </w:rPr>
        <w:br w:type="textWrapping"/>
      </w:r>
      <w:r>
        <w:rPr>
          <w:rFonts w:ascii="Arial" w:hAnsi="Arial" w:eastAsia="等线" w:cs="Arial"/>
          <w:sz w:val="22"/>
        </w:rPr>
        <w:t>答案：对</w:t>
      </w:r>
    </w:p>
    <w:p w14:paraId="5C9F84D0">
      <w:pPr>
        <w:numPr>
          <w:ilvl w:val="0"/>
          <w:numId w:val="10"/>
        </w:numPr>
        <w:spacing w:before="120" w:after="120" w:line="288" w:lineRule="auto"/>
        <w:ind w:left="0"/>
        <w:jc w:val="left"/>
      </w:pPr>
      <w:r>
        <w:rPr>
          <w:rFonts w:ascii="Arial" w:hAnsi="Arial" w:eastAsia="等线" w:cs="Arial"/>
          <w:sz w:val="22"/>
        </w:rPr>
        <w:t>党的十八届三中全会是划时代的，开启了改革开放和社会主义现代化建设新时期。</w:t>
      </w:r>
      <w:r>
        <w:rPr>
          <w:rFonts w:ascii="Arial" w:hAnsi="Arial" w:eastAsia="等线" w:cs="Arial"/>
          <w:sz w:val="22"/>
        </w:rPr>
        <w:br w:type="textWrapping"/>
      </w:r>
      <w:r>
        <w:rPr>
          <w:rFonts w:ascii="Arial" w:hAnsi="Arial" w:eastAsia="等线" w:cs="Arial"/>
          <w:sz w:val="22"/>
        </w:rPr>
        <w:t>答案：错</w:t>
      </w:r>
    </w:p>
    <w:p w14:paraId="39D5A48B">
      <w:pPr>
        <w:spacing w:before="320" w:after="120" w:line="288" w:lineRule="auto"/>
        <w:ind w:left="0"/>
        <w:jc w:val="left"/>
        <w:outlineLvl w:val="1"/>
        <w:rPr>
          <w:rFonts w:hint="eastAsia" w:eastAsia="宋体"/>
          <w:lang w:eastAsia="zh-CN"/>
        </w:rPr>
      </w:pPr>
    </w:p>
    <w:p w14:paraId="5680037D">
      <w:pPr>
        <w:numPr>
          <w:ilvl w:val="0"/>
          <w:numId w:val="11"/>
        </w:numPr>
        <w:spacing w:before="120" w:after="120" w:line="288" w:lineRule="auto"/>
        <w:ind w:left="0"/>
        <w:jc w:val="left"/>
      </w:pPr>
      <w:r>
        <w:rPr>
          <w:rFonts w:ascii="Arial" w:hAnsi="Arial" w:eastAsia="等线" w:cs="Arial"/>
          <w:sz w:val="22"/>
        </w:rPr>
        <w:t>（）是立党为公、执政为民的本质要求。</w:t>
      </w:r>
      <w:r>
        <w:rPr>
          <w:rFonts w:ascii="Arial" w:hAnsi="Arial" w:eastAsia="等线" w:cs="Arial"/>
          <w:sz w:val="22"/>
        </w:rPr>
        <w:br w:type="textWrapping"/>
      </w:r>
      <w:r>
        <w:rPr>
          <w:rFonts w:ascii="Arial" w:hAnsi="Arial" w:eastAsia="等线" w:cs="Arial"/>
          <w:sz w:val="22"/>
        </w:rPr>
        <w:t>A.贯彻新发展理念</w:t>
      </w:r>
      <w:r>
        <w:rPr>
          <w:rFonts w:ascii="Arial" w:hAnsi="Arial" w:eastAsia="等线" w:cs="Arial"/>
          <w:sz w:val="22"/>
        </w:rPr>
        <w:br w:type="textWrapping"/>
      </w:r>
      <w:r>
        <w:rPr>
          <w:rFonts w:ascii="Arial" w:hAnsi="Arial" w:eastAsia="等线" w:cs="Arial"/>
          <w:sz w:val="22"/>
        </w:rPr>
        <w:t>B.实现高质量发展</w:t>
      </w:r>
      <w:r>
        <w:rPr>
          <w:rFonts w:ascii="Arial" w:hAnsi="Arial" w:eastAsia="等线" w:cs="Arial"/>
          <w:sz w:val="22"/>
        </w:rPr>
        <w:br w:type="textWrapping"/>
      </w:r>
      <w:r>
        <w:rPr>
          <w:rFonts w:ascii="Arial" w:hAnsi="Arial" w:eastAsia="等线" w:cs="Arial"/>
          <w:sz w:val="22"/>
        </w:rPr>
        <w:t>C.为民造福</w:t>
      </w:r>
      <w:r>
        <w:rPr>
          <w:rFonts w:ascii="Arial" w:hAnsi="Arial" w:eastAsia="等线" w:cs="Arial"/>
          <w:sz w:val="22"/>
        </w:rPr>
        <w:br w:type="textWrapping"/>
      </w:r>
      <w:r>
        <w:rPr>
          <w:rFonts w:ascii="Arial" w:hAnsi="Arial" w:eastAsia="等线" w:cs="Arial"/>
          <w:sz w:val="22"/>
        </w:rPr>
        <w:t>D.政治立场</w:t>
      </w:r>
      <w:r>
        <w:rPr>
          <w:rFonts w:ascii="Arial" w:hAnsi="Arial" w:eastAsia="等线" w:cs="Arial"/>
          <w:sz w:val="22"/>
        </w:rPr>
        <w:br w:type="textWrapping"/>
      </w:r>
      <w:r>
        <w:rPr>
          <w:rFonts w:ascii="Arial" w:hAnsi="Arial" w:eastAsia="等线" w:cs="Arial"/>
          <w:sz w:val="22"/>
        </w:rPr>
        <w:t>答案：C</w:t>
      </w:r>
    </w:p>
    <w:p w14:paraId="59E2311A">
      <w:pPr>
        <w:numPr>
          <w:ilvl w:val="0"/>
          <w:numId w:val="12"/>
        </w:numPr>
        <w:spacing w:before="120" w:after="120" w:line="288" w:lineRule="auto"/>
        <w:ind w:left="0"/>
        <w:jc w:val="left"/>
      </w:pPr>
      <w:r>
        <w:rPr>
          <w:rFonts w:ascii="Arial" w:hAnsi="Arial" w:eastAsia="等线" w:cs="Arial"/>
          <w:sz w:val="22"/>
        </w:rPr>
        <w:t>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p>
    <w:p w14:paraId="112EDEF7">
      <w:pPr>
        <w:numPr>
          <w:ilvl w:val="0"/>
          <w:numId w:val="13"/>
        </w:numPr>
        <w:spacing w:before="120" w:after="120" w:line="288" w:lineRule="auto"/>
        <w:ind w:left="0"/>
        <w:jc w:val="left"/>
      </w:pPr>
      <w:r>
        <w:rPr>
          <w:rFonts w:ascii="Arial" w:hAnsi="Arial" w:eastAsia="等线" w:cs="Arial"/>
          <w:sz w:val="22"/>
        </w:rPr>
        <w:t>新征程上，统筹推进“五位一体”总体布局，协调推进“四个全面”战略布局，必须紧紧扭住（）这个战略目标不动摇</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p>
    <w:p w14:paraId="18FC5D5D">
      <w:pPr>
        <w:numPr>
          <w:ilvl w:val="0"/>
          <w:numId w:val="14"/>
        </w:numPr>
        <w:spacing w:before="120" w:after="120" w:line="288" w:lineRule="auto"/>
        <w:ind w:left="0"/>
        <w:jc w:val="left"/>
      </w:pPr>
      <w:r>
        <w:rPr>
          <w:rFonts w:ascii="Arial" w:hAnsi="Arial" w:eastAsia="等线" w:cs="Arial"/>
          <w:sz w:val="22"/>
        </w:rPr>
        <w:t>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p>
    <w:p w14:paraId="64E75B0E">
      <w:pPr>
        <w:numPr>
          <w:ilvl w:val="0"/>
          <w:numId w:val="15"/>
        </w:numPr>
        <w:spacing w:before="120" w:after="120" w:line="288" w:lineRule="auto"/>
        <w:ind w:left="0"/>
        <w:jc w:val="left"/>
      </w:pPr>
      <w:r>
        <w:rPr>
          <w:rFonts w:ascii="Arial" w:hAnsi="Arial" w:eastAsia="等线" w:cs="Arial"/>
          <w:sz w:val="22"/>
        </w:rPr>
        <w:t>（）是强国建设、民族复兴的唯一正确道路。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p>
    <w:p w14:paraId="054DF0C6">
      <w:pPr>
        <w:numPr>
          <w:ilvl w:val="0"/>
          <w:numId w:val="16"/>
        </w:numPr>
        <w:spacing w:before="120" w:after="120" w:line="288" w:lineRule="auto"/>
        <w:ind w:left="0"/>
        <w:jc w:val="left"/>
      </w:pPr>
      <w:r>
        <w:rPr>
          <w:rFonts w:ascii="Arial" w:hAnsi="Arial" w:eastAsia="等线" w:cs="Arial"/>
          <w:sz w:val="22"/>
        </w:rPr>
        <w:t>（）对香港特别行政区有关的国家安全事务负有根本责任。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p>
    <w:p w14:paraId="6C50591F">
      <w:pPr>
        <w:numPr>
          <w:ilvl w:val="0"/>
          <w:numId w:val="17"/>
        </w:numPr>
        <w:spacing w:before="120" w:after="120" w:line="288" w:lineRule="auto"/>
        <w:ind w:left="0"/>
        <w:jc w:val="left"/>
      </w:pPr>
      <w:r>
        <w:rPr>
          <w:rFonts w:ascii="Arial" w:hAnsi="Arial" w:eastAsia="等线" w:cs="Arial"/>
          <w:sz w:val="22"/>
        </w:rPr>
        <w:t>（）是坚持和发展中国特色社会主义的行动指南。</w:t>
      </w:r>
      <w:r>
        <w:rPr>
          <w:rFonts w:ascii="Arial" w:hAnsi="Arial" w:eastAsia="等线" w:cs="Arial"/>
          <w:sz w:val="22"/>
        </w:rPr>
        <w:br w:type="textWrapping"/>
      </w:r>
      <w:r>
        <w:rPr>
          <w:rFonts w:ascii="Arial" w:hAnsi="Arial" w:eastAsia="等线" w:cs="Arial"/>
          <w:sz w:val="22"/>
        </w:rPr>
        <w:t>A.党的基本理论</w:t>
      </w:r>
      <w:r>
        <w:rPr>
          <w:rFonts w:ascii="Arial" w:hAnsi="Arial" w:eastAsia="等线" w:cs="Arial"/>
          <w:sz w:val="22"/>
        </w:rPr>
        <w:br w:type="textWrapping"/>
      </w:r>
      <w:r>
        <w:rPr>
          <w:rFonts w:ascii="Arial" w:hAnsi="Arial" w:eastAsia="等线" w:cs="Arial"/>
          <w:sz w:val="22"/>
        </w:rPr>
        <w:t>B.党的基本方针</w:t>
      </w:r>
      <w:r>
        <w:rPr>
          <w:rFonts w:ascii="Arial" w:hAnsi="Arial" w:eastAsia="等线" w:cs="Arial"/>
          <w:sz w:val="22"/>
        </w:rPr>
        <w:br w:type="textWrapping"/>
      </w:r>
      <w:r>
        <w:rPr>
          <w:rFonts w:ascii="Arial" w:hAnsi="Arial" w:eastAsia="等线" w:cs="Arial"/>
          <w:sz w:val="22"/>
        </w:rPr>
        <w:t>C.党的基本路线</w:t>
      </w:r>
      <w:r>
        <w:rPr>
          <w:rFonts w:ascii="Arial" w:hAnsi="Arial" w:eastAsia="等线" w:cs="Arial"/>
          <w:sz w:val="22"/>
        </w:rPr>
        <w:br w:type="textWrapping"/>
      </w:r>
      <w:r>
        <w:rPr>
          <w:rFonts w:ascii="Arial" w:hAnsi="Arial" w:eastAsia="等线" w:cs="Arial"/>
          <w:sz w:val="22"/>
        </w:rPr>
        <w:t>D.党的基本方略</w:t>
      </w:r>
      <w:r>
        <w:rPr>
          <w:rFonts w:ascii="Arial" w:hAnsi="Arial" w:eastAsia="等线" w:cs="Arial"/>
          <w:sz w:val="22"/>
        </w:rPr>
        <w:br w:type="textWrapping"/>
      </w:r>
      <w:r>
        <w:rPr>
          <w:rFonts w:ascii="Arial" w:hAnsi="Arial" w:eastAsia="等线" w:cs="Arial"/>
          <w:sz w:val="22"/>
        </w:rPr>
        <w:t>答案：A</w:t>
      </w:r>
    </w:p>
    <w:p w14:paraId="3803CAF8">
      <w:pPr>
        <w:numPr>
          <w:ilvl w:val="0"/>
          <w:numId w:val="18"/>
        </w:numPr>
        <w:spacing w:before="120" w:after="120" w:line="288" w:lineRule="auto"/>
        <w:ind w:left="0"/>
        <w:jc w:val="left"/>
      </w:pPr>
      <w:r>
        <w:rPr>
          <w:rFonts w:ascii="Arial" w:hAnsi="Arial" w:eastAsia="等线" w:cs="Arial"/>
          <w:sz w:val="22"/>
        </w:rPr>
        <w:t>（）对全面深化改革进行了顶层设计、系统规划和总体部署，明确了全面深化改革的总目标和主要任务。</w:t>
      </w:r>
      <w:r>
        <w:rPr>
          <w:rFonts w:ascii="Arial" w:hAnsi="Arial" w:eastAsia="等线" w:cs="Arial"/>
          <w:sz w:val="22"/>
        </w:rPr>
        <w:br w:type="textWrapping"/>
      </w:r>
      <w:r>
        <w:rPr>
          <w:rFonts w:ascii="Arial" w:hAnsi="Arial" w:eastAsia="等线" w:cs="Arial"/>
          <w:sz w:val="22"/>
        </w:rPr>
        <w:t>A.党的十八大</w:t>
      </w:r>
      <w:r>
        <w:rPr>
          <w:rFonts w:ascii="Arial" w:hAnsi="Arial" w:eastAsia="等线" w:cs="Arial"/>
          <w:sz w:val="22"/>
        </w:rPr>
        <w:br w:type="textWrapping"/>
      </w:r>
      <w:r>
        <w:rPr>
          <w:rFonts w:ascii="Arial" w:hAnsi="Arial" w:eastAsia="等线" w:cs="Arial"/>
          <w:sz w:val="22"/>
        </w:rPr>
        <w:t>B.党的十八届三中全会</w:t>
      </w:r>
      <w:r>
        <w:rPr>
          <w:rFonts w:ascii="Arial" w:hAnsi="Arial" w:eastAsia="等线" w:cs="Arial"/>
          <w:sz w:val="22"/>
        </w:rPr>
        <w:br w:type="textWrapping"/>
      </w:r>
      <w:r>
        <w:rPr>
          <w:rFonts w:ascii="Arial" w:hAnsi="Arial" w:eastAsia="等线" w:cs="Arial"/>
          <w:sz w:val="22"/>
        </w:rPr>
        <w:t>C.党的十九大</w:t>
      </w:r>
      <w:r>
        <w:rPr>
          <w:rFonts w:ascii="Arial" w:hAnsi="Arial" w:eastAsia="等线" w:cs="Arial"/>
          <w:sz w:val="22"/>
        </w:rPr>
        <w:br w:type="textWrapping"/>
      </w:r>
      <w:r>
        <w:rPr>
          <w:rFonts w:ascii="Arial" w:hAnsi="Arial" w:eastAsia="等线" w:cs="Arial"/>
          <w:sz w:val="22"/>
        </w:rPr>
        <w:t>D.党的十九届六中全会</w:t>
      </w:r>
      <w:r>
        <w:rPr>
          <w:rFonts w:ascii="Arial" w:hAnsi="Arial" w:eastAsia="等线" w:cs="Arial"/>
          <w:sz w:val="22"/>
        </w:rPr>
        <w:br w:type="textWrapping"/>
      </w:r>
      <w:r>
        <w:rPr>
          <w:rFonts w:ascii="Arial" w:hAnsi="Arial" w:eastAsia="等线" w:cs="Arial"/>
          <w:sz w:val="22"/>
        </w:rPr>
        <w:t>答案：B</w:t>
      </w:r>
    </w:p>
    <w:p w14:paraId="19F1D496">
      <w:pPr>
        <w:numPr>
          <w:ilvl w:val="0"/>
          <w:numId w:val="19"/>
        </w:numPr>
        <w:spacing w:before="120" w:after="120" w:line="288" w:lineRule="auto"/>
        <w:ind w:left="0"/>
        <w:jc w:val="left"/>
      </w:pPr>
      <w:r>
        <w:rPr>
          <w:rFonts w:ascii="Arial" w:hAnsi="Arial" w:eastAsia="等线" w:cs="Arial"/>
          <w:sz w:val="22"/>
        </w:rPr>
        <w:t>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p>
    <w:p w14:paraId="253A318E">
      <w:pPr>
        <w:numPr>
          <w:ilvl w:val="0"/>
          <w:numId w:val="20"/>
        </w:numPr>
        <w:spacing w:before="120" w:after="120" w:line="288" w:lineRule="auto"/>
        <w:ind w:left="0"/>
        <w:jc w:val="left"/>
      </w:pPr>
      <w:r>
        <w:rPr>
          <w:rFonts w:ascii="Arial" w:hAnsi="Arial" w:eastAsia="等线" w:cs="Arial"/>
          <w:sz w:val="22"/>
        </w:rPr>
        <w:t>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p>
    <w:p w14:paraId="7A77F159">
      <w:pPr>
        <w:numPr>
          <w:ilvl w:val="0"/>
          <w:numId w:val="21"/>
        </w:numPr>
        <w:spacing w:before="120" w:after="120" w:line="288" w:lineRule="auto"/>
        <w:ind w:left="0"/>
        <w:jc w:val="left"/>
      </w:pPr>
      <w:r>
        <w:rPr>
          <w:rFonts w:ascii="Arial" w:hAnsi="Arial" w:eastAsia="等线" w:cs="Arial"/>
          <w:sz w:val="22"/>
        </w:rPr>
        <w:t>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p>
    <w:p w14:paraId="3E205C2C">
      <w:pPr>
        <w:numPr>
          <w:ilvl w:val="0"/>
          <w:numId w:val="22"/>
        </w:numPr>
        <w:spacing w:before="120" w:after="120" w:line="288" w:lineRule="auto"/>
        <w:ind w:left="0"/>
        <w:jc w:val="left"/>
      </w:pPr>
      <w:r>
        <w:rPr>
          <w:rFonts w:ascii="Arial" w:hAnsi="Arial" w:eastAsia="等线" w:cs="Arial"/>
          <w:sz w:val="22"/>
        </w:rPr>
        <w:t>党的（）首次提出“推进法治中国建设”的目标并作出重大任务部署。</w:t>
      </w:r>
      <w:r>
        <w:rPr>
          <w:rFonts w:ascii="Arial" w:hAnsi="Arial" w:eastAsia="等线" w:cs="Arial"/>
          <w:sz w:val="22"/>
        </w:rPr>
        <w:br w:type="textWrapping"/>
      </w:r>
      <w:r>
        <w:rPr>
          <w:rFonts w:ascii="Arial" w:hAnsi="Arial" w:eastAsia="等线" w:cs="Arial"/>
          <w:sz w:val="22"/>
        </w:rPr>
        <w:t>A.十八大</w:t>
      </w:r>
      <w:r>
        <w:rPr>
          <w:rFonts w:ascii="Arial" w:hAnsi="Arial" w:eastAsia="等线" w:cs="Arial"/>
          <w:sz w:val="22"/>
        </w:rPr>
        <w:br w:type="textWrapping"/>
      </w:r>
      <w:r>
        <w:rPr>
          <w:rFonts w:ascii="Arial" w:hAnsi="Arial" w:eastAsia="等线" w:cs="Arial"/>
          <w:sz w:val="22"/>
        </w:rPr>
        <w:t>B.十八届三中全会</w:t>
      </w:r>
      <w:r>
        <w:rPr>
          <w:rFonts w:ascii="Arial" w:hAnsi="Arial" w:eastAsia="等线" w:cs="Arial"/>
          <w:sz w:val="22"/>
        </w:rPr>
        <w:br w:type="textWrapping"/>
      </w:r>
      <w:r>
        <w:rPr>
          <w:rFonts w:ascii="Arial" w:hAnsi="Arial" w:eastAsia="等线" w:cs="Arial"/>
          <w:sz w:val="22"/>
        </w:rPr>
        <w:t>C.十八届四中全会</w:t>
      </w:r>
      <w:r>
        <w:rPr>
          <w:rFonts w:ascii="Arial" w:hAnsi="Arial" w:eastAsia="等线" w:cs="Arial"/>
          <w:sz w:val="22"/>
        </w:rPr>
        <w:br w:type="textWrapping"/>
      </w:r>
      <w:r>
        <w:rPr>
          <w:rFonts w:ascii="Arial" w:hAnsi="Arial" w:eastAsia="等线" w:cs="Arial"/>
          <w:sz w:val="22"/>
        </w:rPr>
        <w:t>D.十九大</w:t>
      </w:r>
      <w:r>
        <w:rPr>
          <w:rFonts w:ascii="Arial" w:hAnsi="Arial" w:eastAsia="等线" w:cs="Arial"/>
          <w:sz w:val="22"/>
        </w:rPr>
        <w:br w:type="textWrapping"/>
      </w:r>
      <w:r>
        <w:rPr>
          <w:rFonts w:ascii="Arial" w:hAnsi="Arial" w:eastAsia="等线" w:cs="Arial"/>
          <w:sz w:val="22"/>
        </w:rPr>
        <w:t>答案：B</w:t>
      </w:r>
    </w:p>
    <w:p w14:paraId="270B7038">
      <w:pPr>
        <w:numPr>
          <w:ilvl w:val="0"/>
          <w:numId w:val="23"/>
        </w:numPr>
        <w:spacing w:before="120" w:after="120" w:line="288" w:lineRule="auto"/>
        <w:ind w:left="0"/>
        <w:jc w:val="left"/>
      </w:pPr>
      <w:r>
        <w:rPr>
          <w:rFonts w:ascii="Arial" w:hAnsi="Arial" w:eastAsia="等线" w:cs="Arial"/>
          <w:sz w:val="22"/>
        </w:rPr>
        <w:t>（）是推动构建人类命运共同体的实践平台。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B.共建“一带一路”</w:t>
      </w:r>
      <w:r>
        <w:rPr>
          <w:rFonts w:ascii="Arial" w:hAnsi="Arial" w:eastAsia="等线" w:cs="Arial"/>
          <w:sz w:val="22"/>
        </w:rPr>
        <w:br w:type="textWrapping"/>
      </w:r>
      <w:r>
        <w:rPr>
          <w:rFonts w:ascii="Arial" w:hAnsi="Arial" w:eastAsia="等线" w:cs="Arial"/>
          <w:sz w:val="22"/>
        </w:rPr>
        <w:t>C.开展大国外交</w:t>
      </w:r>
      <w:r>
        <w:rPr>
          <w:rFonts w:ascii="Arial" w:hAnsi="Arial" w:eastAsia="等线" w:cs="Arial"/>
          <w:sz w:val="22"/>
        </w:rPr>
        <w:br w:type="textWrapping"/>
      </w:r>
      <w:r>
        <w:rPr>
          <w:rFonts w:ascii="Arial" w:hAnsi="Arial" w:eastAsia="等线" w:cs="Arial"/>
          <w:sz w:val="22"/>
        </w:rPr>
        <w:t>D.构建多边关系</w:t>
      </w:r>
      <w:r>
        <w:rPr>
          <w:rFonts w:ascii="Arial" w:hAnsi="Arial" w:eastAsia="等线" w:cs="Arial"/>
          <w:sz w:val="22"/>
        </w:rPr>
        <w:br w:type="textWrapping"/>
      </w:r>
      <w:r>
        <w:rPr>
          <w:rFonts w:ascii="Arial" w:hAnsi="Arial" w:eastAsia="等线" w:cs="Arial"/>
          <w:sz w:val="22"/>
        </w:rPr>
        <w:t>答案：B</w:t>
      </w:r>
    </w:p>
    <w:p w14:paraId="21FD176D">
      <w:pPr>
        <w:numPr>
          <w:ilvl w:val="0"/>
          <w:numId w:val="24"/>
        </w:numPr>
        <w:spacing w:before="120" w:after="120" w:line="288" w:lineRule="auto"/>
        <w:ind w:left="0"/>
        <w:jc w:val="left"/>
      </w:pPr>
      <w:r>
        <w:rPr>
          <w:rFonts w:ascii="Arial" w:hAnsi="Arial" w:eastAsia="等线" w:cs="Arial"/>
          <w:sz w:val="22"/>
        </w:rPr>
        <w:t>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A.文化制度</w:t>
      </w:r>
      <w:r>
        <w:rPr>
          <w:rFonts w:ascii="Arial" w:hAnsi="Arial" w:eastAsia="等线" w:cs="Arial"/>
          <w:sz w:val="22"/>
        </w:rPr>
        <w:br w:type="textWrapping"/>
      </w:r>
      <w:r>
        <w:rPr>
          <w:rFonts w:ascii="Arial" w:hAnsi="Arial" w:eastAsia="等线" w:cs="Arial"/>
          <w:sz w:val="22"/>
        </w:rPr>
        <w:t>B.经济制度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p>
    <w:p w14:paraId="3878D994">
      <w:pPr>
        <w:numPr>
          <w:ilvl w:val="0"/>
          <w:numId w:val="25"/>
        </w:numPr>
        <w:spacing w:before="120" w:after="120" w:line="288" w:lineRule="auto"/>
        <w:ind w:left="0"/>
        <w:jc w:val="left"/>
      </w:pPr>
      <w:r>
        <w:rPr>
          <w:rFonts w:ascii="Arial" w:hAnsi="Arial" w:eastAsia="等线" w:cs="Arial"/>
          <w:sz w:val="22"/>
        </w:rPr>
        <w:t>维护制度安全，就是要毫不动摇（）。</w:t>
      </w:r>
      <w:r>
        <w:rPr>
          <w:rFonts w:ascii="Arial" w:hAnsi="Arial" w:eastAsia="等线" w:cs="Arial"/>
          <w:sz w:val="22"/>
        </w:rPr>
        <w:br w:type="textWrapping"/>
      </w:r>
      <w:r>
        <w:rPr>
          <w:rFonts w:ascii="Arial" w:hAnsi="Arial" w:eastAsia="等线" w:cs="Arial"/>
          <w:sz w:val="22"/>
        </w:rPr>
        <w:t>A.坚持和完善中国特色社会主义制度</w:t>
      </w:r>
      <w:r>
        <w:rPr>
          <w:rFonts w:ascii="Arial" w:hAnsi="Arial" w:eastAsia="等线" w:cs="Arial"/>
          <w:sz w:val="22"/>
        </w:rPr>
        <w:br w:type="textWrapping"/>
      </w:r>
      <w:r>
        <w:rPr>
          <w:rFonts w:ascii="Arial" w:hAnsi="Arial" w:eastAsia="等线" w:cs="Arial"/>
          <w:sz w:val="22"/>
        </w:rPr>
        <w:t>B.坚持和完善人民代表大会制度</w:t>
      </w:r>
      <w:r>
        <w:rPr>
          <w:rFonts w:ascii="Arial" w:hAnsi="Arial" w:eastAsia="等线" w:cs="Arial"/>
          <w:sz w:val="22"/>
        </w:rPr>
        <w:br w:type="textWrapping"/>
      </w:r>
      <w:r>
        <w:rPr>
          <w:rFonts w:ascii="Arial" w:hAnsi="Arial" w:eastAsia="等线" w:cs="Arial"/>
          <w:sz w:val="22"/>
        </w:rPr>
        <w:t>C.推进国家治理体系和治理能力现代化</w:t>
      </w:r>
      <w:r>
        <w:rPr>
          <w:rFonts w:ascii="Arial" w:hAnsi="Arial" w:eastAsia="等线" w:cs="Arial"/>
          <w:sz w:val="22"/>
        </w:rPr>
        <w:br w:type="textWrapping"/>
      </w:r>
      <w:r>
        <w:rPr>
          <w:rFonts w:ascii="Arial" w:hAnsi="Arial" w:eastAsia="等线" w:cs="Arial"/>
          <w:sz w:val="22"/>
        </w:rPr>
        <w:t>D.全面深化改革</w:t>
      </w:r>
      <w:r>
        <w:rPr>
          <w:rFonts w:ascii="Arial" w:hAnsi="Arial" w:eastAsia="等线" w:cs="Arial"/>
          <w:sz w:val="22"/>
        </w:rPr>
        <w:br w:type="textWrapping"/>
      </w:r>
      <w:r>
        <w:rPr>
          <w:rFonts w:ascii="Arial" w:hAnsi="Arial" w:eastAsia="等线" w:cs="Arial"/>
          <w:sz w:val="22"/>
        </w:rPr>
        <w:t>答案：A</w:t>
      </w:r>
    </w:p>
    <w:p w14:paraId="7EAF4D72">
      <w:pPr>
        <w:numPr>
          <w:ilvl w:val="0"/>
          <w:numId w:val="26"/>
        </w:numPr>
        <w:spacing w:before="120" w:after="120" w:line="288" w:lineRule="auto"/>
        <w:ind w:left="0"/>
        <w:jc w:val="left"/>
      </w:pPr>
      <w:r>
        <w:rPr>
          <w:rFonts w:ascii="Arial" w:hAnsi="Arial" w:eastAsia="等线" w:cs="Arial"/>
          <w:sz w:val="22"/>
        </w:rPr>
        <w:t>建设社会主义文化强国、推动社会主义文化繁荣兴盛，关键在于（）。</w:t>
      </w:r>
      <w:r>
        <w:rPr>
          <w:rFonts w:ascii="Arial" w:hAnsi="Arial" w:eastAsia="等线" w:cs="Arial"/>
          <w:sz w:val="22"/>
        </w:rPr>
        <w:br w:type="textWrapping"/>
      </w:r>
      <w:r>
        <w:rPr>
          <w:rFonts w:ascii="Arial" w:hAnsi="Arial" w:eastAsia="等线" w:cs="Arial"/>
          <w:sz w:val="22"/>
        </w:rPr>
        <w:t>A.坚定中国特色社会主义文化自信</w:t>
      </w:r>
      <w:r>
        <w:rPr>
          <w:rFonts w:ascii="Arial" w:hAnsi="Arial" w:eastAsia="等线" w:cs="Arial"/>
          <w:sz w:val="22"/>
        </w:rPr>
        <w:br w:type="textWrapping"/>
      </w:r>
      <w:r>
        <w:rPr>
          <w:rFonts w:ascii="Arial" w:hAnsi="Arial" w:eastAsia="等线" w:cs="Arial"/>
          <w:sz w:val="22"/>
        </w:rPr>
        <w:t>B.高质量发展</w:t>
      </w:r>
      <w:r>
        <w:rPr>
          <w:rFonts w:ascii="Arial" w:hAnsi="Arial" w:eastAsia="等线" w:cs="Arial"/>
          <w:sz w:val="22"/>
        </w:rPr>
        <w:br w:type="textWrapping"/>
      </w:r>
      <w:r>
        <w:rPr>
          <w:rFonts w:ascii="Arial" w:hAnsi="Arial" w:eastAsia="等线" w:cs="Arial"/>
          <w:sz w:val="22"/>
        </w:rPr>
        <w:t>C.提高综合国力</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答案：A</w:t>
      </w:r>
    </w:p>
    <w:p w14:paraId="50384E1F">
      <w:pPr>
        <w:numPr>
          <w:ilvl w:val="0"/>
          <w:numId w:val="27"/>
        </w:numPr>
        <w:spacing w:before="120" w:after="120" w:line="288" w:lineRule="auto"/>
        <w:ind w:left="0"/>
        <w:jc w:val="left"/>
      </w:pPr>
      <w:r>
        <w:rPr>
          <w:rFonts w:ascii="Arial" w:hAnsi="Arial" w:eastAsia="等线" w:cs="Arial"/>
          <w:sz w:val="22"/>
        </w:rPr>
        <w:t>（）是社会变革的决定力量，历史上一切生产关系的深刻变革、社会制度的兴亡更替，都是其推动的。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p>
    <w:p w14:paraId="67FCF274">
      <w:pPr>
        <w:numPr>
          <w:ilvl w:val="0"/>
          <w:numId w:val="28"/>
        </w:numPr>
        <w:spacing w:before="120" w:after="120" w:line="288" w:lineRule="auto"/>
        <w:ind w:left="0"/>
        <w:jc w:val="left"/>
      </w:pPr>
      <w:r>
        <w:rPr>
          <w:rFonts w:ascii="Arial" w:hAnsi="Arial" w:eastAsia="等线" w:cs="Arial"/>
          <w:sz w:val="22"/>
        </w:rPr>
        <w:t>（），是中国共产党人的初心和使命。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p>
    <w:p w14:paraId="015B6E61">
      <w:pPr>
        <w:numPr>
          <w:ilvl w:val="0"/>
          <w:numId w:val="29"/>
        </w:numPr>
        <w:spacing w:before="120" w:after="120" w:line="288" w:lineRule="auto"/>
        <w:ind w:left="0"/>
        <w:jc w:val="left"/>
      </w:pPr>
      <w:r>
        <w:rPr>
          <w:rFonts w:ascii="Arial" w:hAnsi="Arial" w:eastAsia="等线" w:cs="Arial"/>
          <w:sz w:val="22"/>
        </w:rPr>
        <w:t>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D.坚持人民立场，就是要牢固树立全心全意为人民服务的根本宗旨</w:t>
      </w:r>
      <w:r>
        <w:rPr>
          <w:rFonts w:ascii="Arial" w:hAnsi="Arial" w:eastAsia="等线" w:cs="Arial"/>
          <w:sz w:val="22"/>
        </w:rPr>
        <w:br w:type="textWrapping"/>
      </w:r>
      <w:r>
        <w:rPr>
          <w:rFonts w:ascii="Arial" w:hAnsi="Arial" w:eastAsia="等线" w:cs="Arial"/>
          <w:sz w:val="22"/>
        </w:rPr>
        <w:t>答案：C</w:t>
      </w:r>
    </w:p>
    <w:p w14:paraId="2092978C">
      <w:pPr>
        <w:numPr>
          <w:ilvl w:val="0"/>
          <w:numId w:val="30"/>
        </w:numPr>
        <w:spacing w:before="120" w:after="120" w:line="288" w:lineRule="auto"/>
        <w:ind w:left="0"/>
        <w:jc w:val="left"/>
      </w:pPr>
      <w:r>
        <w:rPr>
          <w:rFonts w:ascii="Arial" w:hAnsi="Arial" w:eastAsia="等线" w:cs="Arial"/>
          <w:sz w:val="22"/>
        </w:rPr>
        <w:t>（）是一个成熟的马克思主义执政党的重大建党原则。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p>
    <w:p w14:paraId="264D0304">
      <w:pPr>
        <w:numPr>
          <w:ilvl w:val="0"/>
          <w:numId w:val="31"/>
        </w:numPr>
        <w:spacing w:before="120" w:after="120" w:line="288" w:lineRule="auto"/>
        <w:ind w:left="0"/>
        <w:jc w:val="left"/>
      </w:pPr>
      <w:r>
        <w:rPr>
          <w:rFonts w:ascii="Arial" w:hAnsi="Arial" w:eastAsia="等线" w:cs="Arial"/>
          <w:sz w:val="22"/>
        </w:rPr>
        <w:t>()是一个政党观察、认识、处理政治问题的立足点，反映了这个政党的世界观、方法论和执政理念，体现了这个政党的根本属性。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p>
    <w:p w14:paraId="675D0B83">
      <w:pPr>
        <w:numPr>
          <w:ilvl w:val="0"/>
          <w:numId w:val="32"/>
        </w:numPr>
        <w:spacing w:before="120" w:after="120" w:line="288" w:lineRule="auto"/>
        <w:ind w:left="0"/>
        <w:jc w:val="left"/>
      </w:pPr>
      <w:r>
        <w:rPr>
          <w:rFonts w:ascii="Arial" w:hAnsi="Arial" w:eastAsia="等线" w:cs="Arial"/>
          <w:sz w:val="22"/>
        </w:rPr>
        <w:t>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p>
    <w:p w14:paraId="69E6875F">
      <w:pPr>
        <w:numPr>
          <w:ilvl w:val="0"/>
          <w:numId w:val="33"/>
        </w:numPr>
        <w:spacing w:before="120" w:after="120" w:line="288" w:lineRule="auto"/>
        <w:ind w:left="0"/>
        <w:jc w:val="left"/>
      </w:pPr>
      <w:r>
        <w:rPr>
          <w:rFonts w:ascii="Arial" w:hAnsi="Arial" w:eastAsia="等线" w:cs="Arial"/>
          <w:sz w:val="22"/>
        </w:rPr>
        <w:t>()是应对国家安全形势新变化新趋势的战略选择，是全面贯彻落实总体国家安全观的重大举措。</w:t>
      </w:r>
      <w:r>
        <w:rPr>
          <w:rFonts w:ascii="Arial" w:hAnsi="Arial" w:eastAsia="等线" w:cs="Arial"/>
          <w:sz w:val="22"/>
        </w:rPr>
        <w:br w:type="textWrapping"/>
      </w:r>
      <w:r>
        <w:rPr>
          <w:rFonts w:ascii="Arial" w:hAnsi="Arial" w:eastAsia="等线" w:cs="Arial"/>
          <w:sz w:val="22"/>
        </w:rPr>
        <w:t>A.统筹稳定和发展</w:t>
      </w:r>
      <w:r>
        <w:rPr>
          <w:rFonts w:ascii="Arial" w:hAnsi="Arial" w:eastAsia="等线" w:cs="Arial"/>
          <w:sz w:val="22"/>
        </w:rPr>
        <w:br w:type="textWrapping"/>
      </w:r>
      <w:r>
        <w:rPr>
          <w:rFonts w:ascii="Arial" w:hAnsi="Arial" w:eastAsia="等线" w:cs="Arial"/>
          <w:sz w:val="22"/>
        </w:rPr>
        <w:t>B.构建新发展格局</w:t>
      </w:r>
      <w:r>
        <w:rPr>
          <w:rFonts w:ascii="Arial" w:hAnsi="Arial" w:eastAsia="等线" w:cs="Arial"/>
          <w:sz w:val="22"/>
        </w:rPr>
        <w:br w:type="textWrapping"/>
      </w:r>
      <w:r>
        <w:rPr>
          <w:rFonts w:ascii="Arial" w:hAnsi="Arial" w:eastAsia="等线" w:cs="Arial"/>
          <w:sz w:val="22"/>
        </w:rPr>
        <w:t>C.构建新安全格局</w:t>
      </w:r>
      <w:r>
        <w:rPr>
          <w:rFonts w:ascii="Arial" w:hAnsi="Arial" w:eastAsia="等线" w:cs="Arial"/>
          <w:sz w:val="22"/>
        </w:rPr>
        <w:br w:type="textWrapping"/>
      </w:r>
      <w:r>
        <w:rPr>
          <w:rFonts w:ascii="Arial" w:hAnsi="Arial" w:eastAsia="等线" w:cs="Arial"/>
          <w:sz w:val="22"/>
        </w:rPr>
        <w:t>D.建立强大的军队</w:t>
      </w:r>
      <w:r>
        <w:rPr>
          <w:rFonts w:ascii="Arial" w:hAnsi="Arial" w:eastAsia="等线" w:cs="Arial"/>
          <w:sz w:val="22"/>
        </w:rPr>
        <w:br w:type="textWrapping"/>
      </w:r>
      <w:r>
        <w:rPr>
          <w:rFonts w:ascii="Arial" w:hAnsi="Arial" w:eastAsia="等线" w:cs="Arial"/>
          <w:sz w:val="22"/>
        </w:rPr>
        <w:t>答案：C</w:t>
      </w:r>
    </w:p>
    <w:p w14:paraId="41DED778">
      <w:pPr>
        <w:numPr>
          <w:ilvl w:val="0"/>
          <w:numId w:val="34"/>
        </w:numPr>
        <w:spacing w:before="120" w:after="120" w:line="288" w:lineRule="auto"/>
        <w:ind w:left="0"/>
        <w:jc w:val="left"/>
      </w:pPr>
      <w:r>
        <w:rPr>
          <w:rFonts w:ascii="Arial" w:hAnsi="Arial" w:eastAsia="等线" w:cs="Arial"/>
          <w:sz w:val="22"/>
        </w:rPr>
        <w:t>我们要站在世界历史的高度审视当今世界发展趋势和面临的重大问题，坚持（）道路。</w:t>
      </w:r>
      <w:r>
        <w:rPr>
          <w:rFonts w:ascii="Arial" w:hAnsi="Arial" w:eastAsia="等线" w:cs="Arial"/>
          <w:sz w:val="22"/>
        </w:rPr>
        <w:br w:type="textWrapping"/>
      </w:r>
      <w:r>
        <w:rPr>
          <w:rFonts w:ascii="Arial" w:hAnsi="Arial" w:eastAsia="等线" w:cs="Arial"/>
          <w:sz w:val="22"/>
        </w:rPr>
        <w:t>A.和平发展</w:t>
      </w:r>
      <w:r>
        <w:rPr>
          <w:rFonts w:ascii="Arial" w:hAnsi="Arial" w:eastAsia="等线" w:cs="Arial"/>
          <w:sz w:val="22"/>
        </w:rPr>
        <w:br w:type="textWrapping"/>
      </w:r>
      <w:r>
        <w:rPr>
          <w:rFonts w:ascii="Arial" w:hAnsi="Arial" w:eastAsia="等线" w:cs="Arial"/>
          <w:sz w:val="22"/>
        </w:rPr>
        <w:t>B.独立自主</w:t>
      </w:r>
      <w:r>
        <w:rPr>
          <w:rFonts w:ascii="Arial" w:hAnsi="Arial" w:eastAsia="等线" w:cs="Arial"/>
          <w:sz w:val="22"/>
        </w:rPr>
        <w:br w:type="textWrapping"/>
      </w:r>
      <w:r>
        <w:rPr>
          <w:rFonts w:ascii="Arial" w:hAnsi="Arial" w:eastAsia="等线" w:cs="Arial"/>
          <w:sz w:val="22"/>
        </w:rPr>
        <w:t>C.互利共赢</w:t>
      </w:r>
      <w:r>
        <w:rPr>
          <w:rFonts w:ascii="Arial" w:hAnsi="Arial" w:eastAsia="等线" w:cs="Arial"/>
          <w:sz w:val="22"/>
        </w:rPr>
        <w:br w:type="textWrapping"/>
      </w:r>
      <w:r>
        <w:rPr>
          <w:rFonts w:ascii="Arial" w:hAnsi="Arial" w:eastAsia="等线" w:cs="Arial"/>
          <w:sz w:val="22"/>
        </w:rPr>
        <w:t>D.多边主义</w:t>
      </w:r>
      <w:r>
        <w:rPr>
          <w:rFonts w:ascii="Arial" w:hAnsi="Arial" w:eastAsia="等线" w:cs="Arial"/>
          <w:sz w:val="22"/>
        </w:rPr>
        <w:br w:type="textWrapping"/>
      </w:r>
      <w:r>
        <w:rPr>
          <w:rFonts w:ascii="Arial" w:hAnsi="Arial" w:eastAsia="等线" w:cs="Arial"/>
          <w:sz w:val="22"/>
        </w:rPr>
        <w:t>答案：A</w:t>
      </w:r>
    </w:p>
    <w:p w14:paraId="6C44011A">
      <w:pPr>
        <w:numPr>
          <w:ilvl w:val="0"/>
          <w:numId w:val="35"/>
        </w:numPr>
        <w:spacing w:before="120" w:after="120" w:line="288" w:lineRule="auto"/>
        <w:ind w:left="0"/>
        <w:jc w:val="left"/>
      </w:pPr>
      <w:r>
        <w:rPr>
          <w:rFonts w:ascii="Arial" w:hAnsi="Arial" w:eastAsia="等线" w:cs="Arial"/>
          <w:sz w:val="22"/>
        </w:rPr>
        <w:t>倡导以（）为核心的新型国际关系是寻求处理好国家间关系、保持国际社会稳定发展的“中国方案”。</w:t>
      </w:r>
      <w:r>
        <w:rPr>
          <w:rFonts w:ascii="Arial" w:hAnsi="Arial" w:eastAsia="等线" w:cs="Arial"/>
          <w:sz w:val="22"/>
        </w:rPr>
        <w:br w:type="textWrapping"/>
      </w:r>
      <w:r>
        <w:rPr>
          <w:rFonts w:ascii="Arial" w:hAnsi="Arial" w:eastAsia="等线" w:cs="Arial"/>
          <w:sz w:val="22"/>
        </w:rPr>
        <w:t>A.合作共赢</w:t>
      </w:r>
      <w:r>
        <w:rPr>
          <w:rFonts w:ascii="Arial" w:hAnsi="Arial" w:eastAsia="等线" w:cs="Arial"/>
          <w:sz w:val="22"/>
        </w:rPr>
        <w:br w:type="textWrapping"/>
      </w:r>
      <w:r>
        <w:rPr>
          <w:rFonts w:ascii="Arial" w:hAnsi="Arial" w:eastAsia="等线" w:cs="Arial"/>
          <w:sz w:val="22"/>
        </w:rPr>
        <w:t>B.单边主义</w:t>
      </w:r>
      <w:r>
        <w:rPr>
          <w:rFonts w:ascii="Arial" w:hAnsi="Arial" w:eastAsia="等线" w:cs="Arial"/>
          <w:sz w:val="22"/>
        </w:rPr>
        <w:br w:type="textWrapping"/>
      </w:r>
      <w:r>
        <w:rPr>
          <w:rFonts w:ascii="Arial" w:hAnsi="Arial" w:eastAsia="等线" w:cs="Arial"/>
          <w:sz w:val="22"/>
        </w:rPr>
        <w:t>C.本国利益</w:t>
      </w:r>
      <w:r>
        <w:rPr>
          <w:rFonts w:ascii="Arial" w:hAnsi="Arial" w:eastAsia="等线" w:cs="Arial"/>
          <w:sz w:val="22"/>
        </w:rPr>
        <w:br w:type="textWrapping"/>
      </w:r>
      <w:r>
        <w:rPr>
          <w:rFonts w:ascii="Arial" w:hAnsi="Arial" w:eastAsia="等线" w:cs="Arial"/>
          <w:sz w:val="22"/>
        </w:rPr>
        <w:t>D.结盟思想</w:t>
      </w:r>
      <w:r>
        <w:rPr>
          <w:rFonts w:ascii="Arial" w:hAnsi="Arial" w:eastAsia="等线" w:cs="Arial"/>
          <w:sz w:val="22"/>
        </w:rPr>
        <w:br w:type="textWrapping"/>
      </w:r>
      <w:r>
        <w:rPr>
          <w:rFonts w:ascii="Arial" w:hAnsi="Arial" w:eastAsia="等线" w:cs="Arial"/>
          <w:sz w:val="22"/>
        </w:rPr>
        <w:t>答案：A</w:t>
      </w:r>
    </w:p>
    <w:p w14:paraId="764B2158">
      <w:pPr>
        <w:numPr>
          <w:ilvl w:val="0"/>
          <w:numId w:val="36"/>
        </w:numPr>
        <w:spacing w:before="120" w:after="120" w:line="288" w:lineRule="auto"/>
        <w:ind w:left="0"/>
        <w:jc w:val="left"/>
      </w:pPr>
      <w:r>
        <w:rPr>
          <w:rFonts w:ascii="Arial" w:hAnsi="Arial" w:eastAsia="等线" w:cs="Arial"/>
          <w:sz w:val="22"/>
        </w:rPr>
        <w:t>（）是我们攀登世界科技高峰的必由之路。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p>
    <w:p w14:paraId="5A1D6CE2">
      <w:pPr>
        <w:numPr>
          <w:ilvl w:val="0"/>
          <w:numId w:val="37"/>
        </w:numPr>
        <w:spacing w:before="120" w:after="120" w:line="288" w:lineRule="auto"/>
        <w:ind w:left="0"/>
        <w:jc w:val="left"/>
      </w:pPr>
      <w:r>
        <w:rPr>
          <w:rFonts w:ascii="Arial" w:hAnsi="Arial" w:eastAsia="等线" w:cs="Arial"/>
          <w:sz w:val="22"/>
        </w:rPr>
        <w:t>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p>
    <w:p w14:paraId="2683A532">
      <w:pPr>
        <w:numPr>
          <w:ilvl w:val="0"/>
          <w:numId w:val="38"/>
        </w:numPr>
        <w:spacing w:before="120" w:after="120" w:line="288" w:lineRule="auto"/>
        <w:ind w:left="0"/>
        <w:jc w:val="left"/>
      </w:pPr>
      <w:r>
        <w:rPr>
          <w:rFonts w:ascii="Arial" w:hAnsi="Arial" w:eastAsia="等线" w:cs="Arial"/>
          <w:sz w:val="22"/>
        </w:rPr>
        <w:t>（）是我国的根本领导制度。</w:t>
      </w:r>
      <w:r>
        <w:rPr>
          <w:rFonts w:ascii="Arial" w:hAnsi="Arial" w:eastAsia="等线" w:cs="Arial"/>
          <w:sz w:val="22"/>
        </w:rPr>
        <w:br w:type="textWrapping"/>
      </w:r>
      <w:r>
        <w:rPr>
          <w:rFonts w:ascii="Arial" w:hAnsi="Arial" w:eastAsia="等线" w:cs="Arial"/>
          <w:sz w:val="22"/>
        </w:rPr>
        <w:t>A.党中央集中统一领导</w:t>
      </w:r>
      <w:r>
        <w:rPr>
          <w:rFonts w:ascii="Arial" w:hAnsi="Arial" w:eastAsia="等线" w:cs="Arial"/>
          <w:sz w:val="22"/>
        </w:rPr>
        <w:br w:type="textWrapping"/>
      </w:r>
      <w:r>
        <w:rPr>
          <w:rFonts w:ascii="Arial" w:hAnsi="Arial" w:eastAsia="等线" w:cs="Arial"/>
          <w:sz w:val="22"/>
        </w:rPr>
        <w:t>B.民主集中制</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D.两个确立</w:t>
      </w:r>
      <w:r>
        <w:rPr>
          <w:rFonts w:ascii="Arial" w:hAnsi="Arial" w:eastAsia="等线" w:cs="Arial"/>
          <w:sz w:val="22"/>
        </w:rPr>
        <w:br w:type="textWrapping"/>
      </w:r>
      <w:r>
        <w:rPr>
          <w:rFonts w:ascii="Arial" w:hAnsi="Arial" w:eastAsia="等线" w:cs="Arial"/>
          <w:sz w:val="22"/>
        </w:rPr>
        <w:t>答案：C</w:t>
      </w:r>
    </w:p>
    <w:p w14:paraId="1CE165AE">
      <w:pPr>
        <w:numPr>
          <w:ilvl w:val="0"/>
          <w:numId w:val="39"/>
        </w:numPr>
        <w:spacing w:before="120" w:after="120" w:line="288" w:lineRule="auto"/>
        <w:ind w:left="0"/>
        <w:jc w:val="left"/>
      </w:pPr>
      <w:r>
        <w:rPr>
          <w:rFonts w:ascii="Arial" w:hAnsi="Arial" w:eastAsia="等线" w:cs="Arial"/>
          <w:sz w:val="22"/>
        </w:rPr>
        <w:t>全面推进美丽中国建设，以()支撑高质量发展，加快推进人与自然和谐共生的现代化，共谋全球生态文明建设之路。</w:t>
      </w:r>
      <w:r>
        <w:rPr>
          <w:rFonts w:ascii="Arial" w:hAnsi="Arial" w:eastAsia="等线" w:cs="Arial"/>
          <w:sz w:val="22"/>
        </w:rPr>
        <w:br w:type="textWrapping"/>
      </w:r>
      <w:r>
        <w:rPr>
          <w:rFonts w:ascii="Arial" w:hAnsi="Arial" w:eastAsia="等线" w:cs="Arial"/>
          <w:sz w:val="22"/>
        </w:rPr>
        <w:t>A.高标准生态文明</w:t>
      </w:r>
      <w:r>
        <w:rPr>
          <w:rFonts w:ascii="Arial" w:hAnsi="Arial" w:eastAsia="等线" w:cs="Arial"/>
          <w:sz w:val="22"/>
        </w:rPr>
        <w:br w:type="textWrapping"/>
      </w:r>
      <w:r>
        <w:rPr>
          <w:rFonts w:ascii="Arial" w:hAnsi="Arial" w:eastAsia="等线" w:cs="Arial"/>
          <w:sz w:val="22"/>
        </w:rPr>
        <w:t>B.高要求建设体系</w:t>
      </w:r>
      <w:r>
        <w:rPr>
          <w:rFonts w:ascii="Arial" w:hAnsi="Arial" w:eastAsia="等线" w:cs="Arial"/>
          <w:sz w:val="22"/>
        </w:rPr>
        <w:br w:type="textWrapping"/>
      </w:r>
      <w:r>
        <w:rPr>
          <w:rFonts w:ascii="Arial" w:hAnsi="Arial" w:eastAsia="等线" w:cs="Arial"/>
          <w:sz w:val="22"/>
        </w:rPr>
        <w:t>C.高品质生态环境</w:t>
      </w:r>
      <w:r>
        <w:rPr>
          <w:rFonts w:ascii="Arial" w:hAnsi="Arial" w:eastAsia="等线" w:cs="Arial"/>
          <w:sz w:val="22"/>
        </w:rPr>
        <w:br w:type="textWrapping"/>
      </w:r>
      <w:r>
        <w:rPr>
          <w:rFonts w:ascii="Arial" w:hAnsi="Arial" w:eastAsia="等线" w:cs="Arial"/>
          <w:sz w:val="22"/>
        </w:rPr>
        <w:t>D.高质量污染防治</w:t>
      </w:r>
      <w:r>
        <w:rPr>
          <w:rFonts w:ascii="Arial" w:hAnsi="Arial" w:eastAsia="等线" w:cs="Arial"/>
          <w:sz w:val="22"/>
        </w:rPr>
        <w:br w:type="textWrapping"/>
      </w:r>
      <w:r>
        <w:rPr>
          <w:rFonts w:ascii="Arial" w:hAnsi="Arial" w:eastAsia="等线" w:cs="Arial"/>
          <w:sz w:val="22"/>
        </w:rPr>
        <w:t>答案：C</w:t>
      </w:r>
    </w:p>
    <w:p w14:paraId="3965CAFD">
      <w:pPr>
        <w:numPr>
          <w:ilvl w:val="0"/>
          <w:numId w:val="40"/>
        </w:numPr>
        <w:spacing w:before="120" w:after="120" w:line="288" w:lineRule="auto"/>
        <w:ind w:left="0"/>
        <w:jc w:val="left"/>
      </w:pPr>
      <w:r>
        <w:rPr>
          <w:rFonts w:ascii="Arial" w:hAnsi="Arial" w:eastAsia="等线" w:cs="Arial"/>
          <w:sz w:val="22"/>
        </w:rPr>
        <w:t>（）是老百姓最关心的问题，涉及分配、就业、教育、医疗、住房、社会保障等方面。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p>
    <w:p w14:paraId="22FD14AC">
      <w:pPr>
        <w:numPr>
          <w:ilvl w:val="0"/>
          <w:numId w:val="41"/>
        </w:numPr>
        <w:spacing w:before="120" w:after="120" w:line="288" w:lineRule="auto"/>
        <w:ind w:left="0"/>
        <w:jc w:val="left"/>
      </w:pPr>
      <w:r>
        <w:rPr>
          <w:rFonts w:ascii="Arial" w:hAnsi="Arial" w:eastAsia="等线" w:cs="Arial"/>
          <w:sz w:val="22"/>
        </w:rPr>
        <w:t>（）是一个国家、一个民族的灵魂。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p>
    <w:p w14:paraId="0D042CCE">
      <w:pPr>
        <w:numPr>
          <w:ilvl w:val="0"/>
          <w:numId w:val="42"/>
        </w:numPr>
        <w:spacing w:before="120" w:after="120" w:line="288" w:lineRule="auto"/>
        <w:ind w:left="0"/>
        <w:jc w:val="left"/>
      </w:pPr>
      <w:r>
        <w:rPr>
          <w:rFonts w:ascii="Arial" w:hAnsi="Arial" w:eastAsia="等线" w:cs="Arial"/>
          <w:sz w:val="22"/>
        </w:rPr>
        <w:t>（）是科技创新的源头。</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B.国家实验室</w:t>
      </w:r>
      <w:r>
        <w:rPr>
          <w:rFonts w:ascii="Arial" w:hAnsi="Arial" w:eastAsia="等线" w:cs="Arial"/>
          <w:sz w:val="22"/>
        </w:rPr>
        <w:br w:type="textWrapping"/>
      </w:r>
      <w:r>
        <w:rPr>
          <w:rFonts w:ascii="Arial" w:hAnsi="Arial" w:eastAsia="等线" w:cs="Arial"/>
          <w:sz w:val="22"/>
        </w:rPr>
        <w:t>C.创新研究</w:t>
      </w:r>
      <w:r>
        <w:rPr>
          <w:rFonts w:ascii="Arial" w:hAnsi="Arial" w:eastAsia="等线" w:cs="Arial"/>
          <w:sz w:val="22"/>
        </w:rPr>
        <w:br w:type="textWrapping"/>
      </w:r>
      <w:r>
        <w:rPr>
          <w:rFonts w:ascii="Arial" w:hAnsi="Arial" w:eastAsia="等线" w:cs="Arial"/>
          <w:sz w:val="22"/>
        </w:rPr>
        <w:t>D.基础研究</w:t>
      </w:r>
      <w:r>
        <w:rPr>
          <w:rFonts w:ascii="Arial" w:hAnsi="Arial" w:eastAsia="等线" w:cs="Arial"/>
          <w:sz w:val="22"/>
        </w:rPr>
        <w:br w:type="textWrapping"/>
      </w:r>
      <w:r>
        <w:rPr>
          <w:rFonts w:ascii="Arial" w:hAnsi="Arial" w:eastAsia="等线" w:cs="Arial"/>
          <w:sz w:val="22"/>
        </w:rPr>
        <w:t>答案：D</w:t>
      </w:r>
    </w:p>
    <w:p w14:paraId="6DF51C31">
      <w:pPr>
        <w:numPr>
          <w:ilvl w:val="0"/>
          <w:numId w:val="43"/>
        </w:numPr>
        <w:spacing w:before="120" w:after="120" w:line="288" w:lineRule="auto"/>
        <w:ind w:left="0"/>
        <w:jc w:val="left"/>
      </w:pPr>
      <w:r>
        <w:rPr>
          <w:rFonts w:ascii="Arial" w:hAnsi="Arial" w:eastAsia="等线" w:cs="Arial"/>
          <w:sz w:val="22"/>
        </w:rPr>
        <w:t>确保（）是国家核心利益，是一条不可逾越的红线。</w:t>
      </w:r>
      <w:r>
        <w:rPr>
          <w:rFonts w:ascii="Arial" w:hAnsi="Arial" w:eastAsia="等线" w:cs="Arial"/>
          <w:sz w:val="22"/>
        </w:rPr>
        <w:br w:type="textWrapping"/>
      </w:r>
      <w:r>
        <w:rPr>
          <w:rFonts w:ascii="Arial" w:hAnsi="Arial" w:eastAsia="等线" w:cs="Arial"/>
          <w:sz w:val="22"/>
        </w:rPr>
        <w:t>A.一个中国</w:t>
      </w:r>
      <w:r>
        <w:rPr>
          <w:rFonts w:ascii="Arial" w:hAnsi="Arial" w:eastAsia="等线" w:cs="Arial"/>
          <w:sz w:val="22"/>
        </w:rPr>
        <w:br w:type="textWrapping"/>
      </w:r>
      <w:r>
        <w:rPr>
          <w:rFonts w:ascii="Arial" w:hAnsi="Arial" w:eastAsia="等线" w:cs="Arial"/>
          <w:sz w:val="22"/>
        </w:rPr>
        <w:t>B.国家主权和领土完整</w:t>
      </w:r>
      <w:r>
        <w:rPr>
          <w:rFonts w:ascii="Arial" w:hAnsi="Arial" w:eastAsia="等线" w:cs="Arial"/>
          <w:sz w:val="22"/>
        </w:rPr>
        <w:br w:type="textWrapping"/>
      </w:r>
      <w:r>
        <w:rPr>
          <w:rFonts w:ascii="Arial" w:hAnsi="Arial" w:eastAsia="等线" w:cs="Arial"/>
          <w:sz w:val="22"/>
        </w:rPr>
        <w:t>C.社会主义制度</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答案：B</w:t>
      </w:r>
    </w:p>
    <w:p w14:paraId="4512844A">
      <w:pPr>
        <w:numPr>
          <w:ilvl w:val="0"/>
          <w:numId w:val="44"/>
        </w:numPr>
        <w:spacing w:before="120" w:after="120" w:line="288" w:lineRule="auto"/>
        <w:ind w:left="0"/>
        <w:jc w:val="left"/>
      </w:pPr>
      <w:r>
        <w:rPr>
          <w:rFonts w:ascii="Arial" w:hAnsi="Arial" w:eastAsia="等线" w:cs="Arial"/>
          <w:sz w:val="22"/>
        </w:rPr>
        <w:t>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B.2025年</w:t>
      </w:r>
      <w:r>
        <w:rPr>
          <w:rFonts w:ascii="Arial" w:hAnsi="Arial" w:eastAsia="等线" w:cs="Arial"/>
          <w:sz w:val="22"/>
        </w:rPr>
        <w:br w:type="textWrapping"/>
      </w:r>
      <w:r>
        <w:rPr>
          <w:rFonts w:ascii="Arial" w:hAnsi="Arial" w:eastAsia="等线" w:cs="Arial"/>
          <w:sz w:val="22"/>
        </w:rPr>
        <w:t>C.2020年</w:t>
      </w:r>
      <w:r>
        <w:rPr>
          <w:rFonts w:ascii="Arial" w:hAnsi="Arial" w:eastAsia="等线" w:cs="Arial"/>
          <w:sz w:val="22"/>
        </w:rPr>
        <w:br w:type="textWrapping"/>
      </w:r>
      <w:r>
        <w:rPr>
          <w:rFonts w:ascii="Arial" w:hAnsi="Arial" w:eastAsia="等线" w:cs="Arial"/>
          <w:sz w:val="22"/>
        </w:rPr>
        <w:t>D.2049年</w:t>
      </w:r>
      <w:r>
        <w:rPr>
          <w:rFonts w:ascii="Arial" w:hAnsi="Arial" w:eastAsia="等线" w:cs="Arial"/>
          <w:sz w:val="22"/>
        </w:rPr>
        <w:br w:type="textWrapping"/>
      </w:r>
      <w:r>
        <w:rPr>
          <w:rFonts w:ascii="Arial" w:hAnsi="Arial" w:eastAsia="等线" w:cs="Arial"/>
          <w:sz w:val="22"/>
        </w:rPr>
        <w:t>答案：A</w:t>
      </w:r>
    </w:p>
    <w:p w14:paraId="2DD95EAA">
      <w:pPr>
        <w:numPr>
          <w:ilvl w:val="0"/>
          <w:numId w:val="45"/>
        </w:numPr>
        <w:spacing w:before="120" w:after="120" w:line="288" w:lineRule="auto"/>
        <w:ind w:left="0"/>
        <w:jc w:val="left"/>
      </w:pPr>
      <w:r>
        <w:rPr>
          <w:rFonts w:ascii="Arial" w:hAnsi="Arial" w:eastAsia="等线" w:cs="Arial"/>
          <w:sz w:val="22"/>
        </w:rPr>
        <w:t>()是维护和平、促进发展的有效路径。</w:t>
      </w:r>
      <w:r>
        <w:rPr>
          <w:rFonts w:ascii="Arial" w:hAnsi="Arial" w:eastAsia="等线" w:cs="Arial"/>
          <w:sz w:val="22"/>
        </w:rPr>
        <w:br w:type="textWrapping"/>
      </w:r>
      <w:r>
        <w:rPr>
          <w:rFonts w:ascii="Arial" w:hAnsi="Arial" w:eastAsia="等线" w:cs="Arial"/>
          <w:sz w:val="22"/>
        </w:rPr>
        <w:t>A.单边主义</w:t>
      </w:r>
      <w:r>
        <w:rPr>
          <w:rFonts w:ascii="Arial" w:hAnsi="Arial" w:eastAsia="等线" w:cs="Arial"/>
          <w:sz w:val="22"/>
        </w:rPr>
        <w:br w:type="textWrapping"/>
      </w:r>
      <w:r>
        <w:rPr>
          <w:rFonts w:ascii="Arial" w:hAnsi="Arial" w:eastAsia="等线" w:cs="Arial"/>
          <w:sz w:val="22"/>
        </w:rPr>
        <w:t>B.多边主义</w:t>
      </w:r>
      <w:r>
        <w:rPr>
          <w:rFonts w:ascii="Arial" w:hAnsi="Arial" w:eastAsia="等线" w:cs="Arial"/>
          <w:sz w:val="22"/>
        </w:rPr>
        <w:br w:type="textWrapping"/>
      </w:r>
      <w:r>
        <w:rPr>
          <w:rFonts w:ascii="Arial" w:hAnsi="Arial" w:eastAsia="等线" w:cs="Arial"/>
          <w:sz w:val="22"/>
        </w:rPr>
        <w:t>C.地缘政治</w:t>
      </w:r>
      <w:r>
        <w:rPr>
          <w:rFonts w:ascii="Arial" w:hAnsi="Arial" w:eastAsia="等线" w:cs="Arial"/>
          <w:sz w:val="22"/>
        </w:rPr>
        <w:br w:type="textWrapping"/>
      </w:r>
      <w:r>
        <w:rPr>
          <w:rFonts w:ascii="Arial" w:hAnsi="Arial" w:eastAsia="等线" w:cs="Arial"/>
          <w:sz w:val="22"/>
        </w:rPr>
        <w:t>D.构建人类命运共同体</w:t>
      </w:r>
      <w:r>
        <w:rPr>
          <w:rFonts w:ascii="Arial" w:hAnsi="Arial" w:eastAsia="等线" w:cs="Arial"/>
          <w:sz w:val="22"/>
        </w:rPr>
        <w:br w:type="textWrapping"/>
      </w:r>
      <w:r>
        <w:rPr>
          <w:rFonts w:ascii="Arial" w:hAnsi="Arial" w:eastAsia="等线" w:cs="Arial"/>
          <w:sz w:val="22"/>
        </w:rPr>
        <w:t>答案：B</w:t>
      </w:r>
    </w:p>
    <w:p w14:paraId="398EEDFB">
      <w:pPr>
        <w:numPr>
          <w:ilvl w:val="0"/>
          <w:numId w:val="46"/>
        </w:numPr>
        <w:spacing w:before="120" w:after="120" w:line="288" w:lineRule="auto"/>
        <w:ind w:left="0"/>
        <w:jc w:val="left"/>
      </w:pPr>
      <w:r>
        <w:rPr>
          <w:rFonts w:ascii="Arial" w:hAnsi="Arial" w:eastAsia="等线" w:cs="Arial"/>
          <w:sz w:val="22"/>
        </w:rPr>
        <w:t>（）是关系党的事业兴衰成败第一位的问题。</w:t>
      </w:r>
      <w:r>
        <w:rPr>
          <w:rFonts w:ascii="Arial" w:hAnsi="Arial" w:eastAsia="等线" w:cs="Arial"/>
          <w:sz w:val="22"/>
        </w:rPr>
        <w:br w:type="textWrapping"/>
      </w:r>
      <w:r>
        <w:rPr>
          <w:rFonts w:ascii="Arial" w:hAnsi="Arial" w:eastAsia="等线" w:cs="Arial"/>
          <w:sz w:val="22"/>
        </w:rPr>
        <w:t>A.政治问题</w:t>
      </w:r>
      <w:r>
        <w:rPr>
          <w:rFonts w:ascii="Arial" w:hAnsi="Arial" w:eastAsia="等线" w:cs="Arial"/>
          <w:sz w:val="22"/>
        </w:rPr>
        <w:br w:type="textWrapping"/>
      </w:r>
      <w:r>
        <w:rPr>
          <w:rFonts w:ascii="Arial" w:hAnsi="Arial" w:eastAsia="等线" w:cs="Arial"/>
          <w:sz w:val="22"/>
        </w:rPr>
        <w:t>B.道路问题</w:t>
      </w:r>
      <w:r>
        <w:rPr>
          <w:rFonts w:ascii="Arial" w:hAnsi="Arial" w:eastAsia="等线" w:cs="Arial"/>
          <w:sz w:val="22"/>
        </w:rPr>
        <w:br w:type="textWrapping"/>
      </w:r>
      <w:r>
        <w:rPr>
          <w:rFonts w:ascii="Arial" w:hAnsi="Arial" w:eastAsia="等线" w:cs="Arial"/>
          <w:sz w:val="22"/>
        </w:rPr>
        <w:t>C.制度问题</w:t>
      </w:r>
      <w:r>
        <w:rPr>
          <w:rFonts w:ascii="Arial" w:hAnsi="Arial" w:eastAsia="等线" w:cs="Arial"/>
          <w:sz w:val="22"/>
        </w:rPr>
        <w:br w:type="textWrapping"/>
      </w:r>
      <w:r>
        <w:rPr>
          <w:rFonts w:ascii="Arial" w:hAnsi="Arial" w:eastAsia="等线" w:cs="Arial"/>
          <w:sz w:val="22"/>
        </w:rPr>
        <w:t>D.思想问题</w:t>
      </w:r>
      <w:r>
        <w:rPr>
          <w:rFonts w:ascii="Arial" w:hAnsi="Arial" w:eastAsia="等线" w:cs="Arial"/>
          <w:sz w:val="22"/>
        </w:rPr>
        <w:br w:type="textWrapping"/>
      </w:r>
      <w:r>
        <w:rPr>
          <w:rFonts w:ascii="Arial" w:hAnsi="Arial" w:eastAsia="等线" w:cs="Arial"/>
          <w:sz w:val="22"/>
        </w:rPr>
        <w:t>答案：B</w:t>
      </w:r>
    </w:p>
    <w:p w14:paraId="6D491206">
      <w:pPr>
        <w:numPr>
          <w:ilvl w:val="0"/>
          <w:numId w:val="47"/>
        </w:numPr>
        <w:spacing w:before="120" w:after="120" w:line="288" w:lineRule="auto"/>
        <w:ind w:left="0"/>
        <w:jc w:val="left"/>
      </w:pPr>
      <w:r>
        <w:rPr>
          <w:rFonts w:ascii="Arial" w:hAnsi="Arial" w:eastAsia="等线" w:cs="Arial"/>
          <w:sz w:val="22"/>
        </w:rPr>
        <w:t>（）是社会主义民主政治的本质属性，是最广泛、最真实、最管用的民主。</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p>
    <w:p w14:paraId="38CA0E54">
      <w:pPr>
        <w:numPr>
          <w:ilvl w:val="0"/>
          <w:numId w:val="48"/>
        </w:numPr>
        <w:spacing w:before="120" w:after="120" w:line="288" w:lineRule="auto"/>
        <w:ind w:left="0"/>
        <w:jc w:val="left"/>
      </w:pPr>
      <w:r>
        <w:rPr>
          <w:rFonts w:ascii="Arial" w:hAnsi="Arial" w:eastAsia="等线" w:cs="Arial"/>
          <w:sz w:val="22"/>
        </w:rPr>
        <w:t>（）是中国共产党区别于其他政党的显著标志，也是我们党最大的优势、最鲜明的品格。</w:t>
      </w:r>
      <w:r>
        <w:rPr>
          <w:rFonts w:ascii="Arial" w:hAnsi="Arial" w:eastAsia="等线" w:cs="Arial"/>
          <w:sz w:val="22"/>
        </w:rPr>
        <w:br w:type="textWrapping"/>
      </w:r>
      <w:r>
        <w:rPr>
          <w:rFonts w:ascii="Arial" w:hAnsi="Arial" w:eastAsia="等线" w:cs="Arial"/>
          <w:sz w:val="22"/>
        </w:rPr>
        <w:t>A.勇于自我革命</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C.全面从严治党</w:t>
      </w:r>
      <w:r>
        <w:rPr>
          <w:rFonts w:ascii="Arial" w:hAnsi="Arial" w:eastAsia="等线" w:cs="Arial"/>
          <w:sz w:val="22"/>
        </w:rPr>
        <w:br w:type="textWrapping"/>
      </w:r>
      <w:r>
        <w:rPr>
          <w:rFonts w:ascii="Arial" w:hAnsi="Arial" w:eastAsia="等线" w:cs="Arial"/>
          <w:sz w:val="22"/>
        </w:rPr>
        <w:t>D.构建新发展格局</w:t>
      </w:r>
      <w:r>
        <w:rPr>
          <w:rFonts w:ascii="Arial" w:hAnsi="Arial" w:eastAsia="等线" w:cs="Arial"/>
          <w:sz w:val="22"/>
        </w:rPr>
        <w:br w:type="textWrapping"/>
      </w:r>
      <w:r>
        <w:rPr>
          <w:rFonts w:ascii="Arial" w:hAnsi="Arial" w:eastAsia="等线" w:cs="Arial"/>
          <w:sz w:val="22"/>
        </w:rPr>
        <w:t>答案：A</w:t>
      </w:r>
    </w:p>
    <w:p w14:paraId="58350EC9">
      <w:pPr>
        <w:numPr>
          <w:ilvl w:val="0"/>
          <w:numId w:val="49"/>
        </w:numPr>
        <w:spacing w:before="120" w:after="120" w:line="288" w:lineRule="auto"/>
        <w:ind w:left="0"/>
        <w:jc w:val="left"/>
      </w:pPr>
      <w:r>
        <w:rPr>
          <w:rFonts w:ascii="Arial" w:hAnsi="Arial" w:eastAsia="等线" w:cs="Arial"/>
          <w:sz w:val="22"/>
        </w:rPr>
        <w:t>构建统筹各领域安全的新安全格局，必须把维护（）作为应对各领域安全风险挑战的首要任务。</w:t>
      </w:r>
      <w:r>
        <w:rPr>
          <w:rFonts w:ascii="Arial" w:hAnsi="Arial" w:eastAsia="等线" w:cs="Arial"/>
          <w:sz w:val="22"/>
        </w:rPr>
        <w:br w:type="textWrapping"/>
      </w:r>
      <w:r>
        <w:rPr>
          <w:rFonts w:ascii="Arial" w:hAnsi="Arial" w:eastAsia="等线" w:cs="Arial"/>
          <w:sz w:val="22"/>
        </w:rPr>
        <w:t>A.政治安全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C.军事安全</w:t>
      </w:r>
      <w:r>
        <w:rPr>
          <w:rFonts w:ascii="Arial" w:hAnsi="Arial" w:eastAsia="等线" w:cs="Arial"/>
          <w:sz w:val="22"/>
        </w:rPr>
        <w:br w:type="textWrapping"/>
      </w:r>
      <w:r>
        <w:rPr>
          <w:rFonts w:ascii="Arial" w:hAnsi="Arial" w:eastAsia="等线" w:cs="Arial"/>
          <w:sz w:val="22"/>
        </w:rPr>
        <w:t>D.党的安全</w:t>
      </w:r>
      <w:r>
        <w:rPr>
          <w:rFonts w:ascii="Arial" w:hAnsi="Arial" w:eastAsia="等线" w:cs="Arial"/>
          <w:sz w:val="22"/>
        </w:rPr>
        <w:br w:type="textWrapping"/>
      </w:r>
      <w:r>
        <w:rPr>
          <w:rFonts w:ascii="Arial" w:hAnsi="Arial" w:eastAsia="等线" w:cs="Arial"/>
          <w:sz w:val="22"/>
        </w:rPr>
        <w:t>答案：A</w:t>
      </w:r>
    </w:p>
    <w:p w14:paraId="0B83A9C0">
      <w:pPr>
        <w:numPr>
          <w:ilvl w:val="0"/>
          <w:numId w:val="50"/>
        </w:numPr>
        <w:spacing w:before="120" w:after="120" w:line="288" w:lineRule="auto"/>
        <w:ind w:left="0"/>
        <w:jc w:val="left"/>
      </w:pPr>
      <w:r>
        <w:rPr>
          <w:rFonts w:ascii="Arial" w:hAnsi="Arial" w:eastAsia="等线" w:cs="Arial"/>
          <w:sz w:val="22"/>
        </w:rPr>
        <w:t>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p>
    <w:p w14:paraId="4B6409E0">
      <w:pPr>
        <w:numPr>
          <w:ilvl w:val="0"/>
          <w:numId w:val="51"/>
        </w:numPr>
        <w:spacing w:before="120" w:after="120" w:line="288" w:lineRule="auto"/>
        <w:ind w:left="0"/>
        <w:jc w:val="left"/>
      </w:pPr>
      <w:r>
        <w:rPr>
          <w:rFonts w:ascii="Arial" w:hAnsi="Arial" w:eastAsia="等线" w:cs="Arial"/>
          <w:sz w:val="22"/>
        </w:rPr>
        <w:t>（）是中国共产党和中国人民最显著的精神标识，是中国人民创造历史伟业的必由之路。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A.敢于斗争</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C.勇于担当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p>
    <w:p w14:paraId="5C801A21">
      <w:pPr>
        <w:numPr>
          <w:ilvl w:val="0"/>
          <w:numId w:val="52"/>
        </w:numPr>
        <w:spacing w:before="120" w:after="120" w:line="288" w:lineRule="auto"/>
        <w:ind w:left="0"/>
        <w:jc w:val="left"/>
      </w:pPr>
      <w:r>
        <w:rPr>
          <w:rFonts w:ascii="Arial" w:hAnsi="Arial" w:eastAsia="等线" w:cs="Arial"/>
          <w:sz w:val="22"/>
        </w:rPr>
        <w:t>新时代团结带领人民（），使中华民族伟大复兴向前迈出新的一大步，具有重要里程碑意义。</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D.全面依法治国</w:t>
      </w:r>
      <w:r>
        <w:rPr>
          <w:rFonts w:ascii="Arial" w:hAnsi="Arial" w:eastAsia="等线" w:cs="Arial"/>
          <w:sz w:val="22"/>
        </w:rPr>
        <w:br w:type="textWrapping"/>
      </w:r>
      <w:r>
        <w:rPr>
          <w:rFonts w:ascii="Arial" w:hAnsi="Arial" w:eastAsia="等线" w:cs="Arial"/>
          <w:sz w:val="22"/>
        </w:rPr>
        <w:t>答案：C</w:t>
      </w:r>
    </w:p>
    <w:p w14:paraId="2770D510">
      <w:pPr>
        <w:numPr>
          <w:ilvl w:val="0"/>
          <w:numId w:val="53"/>
        </w:numPr>
        <w:spacing w:before="120" w:after="120" w:line="288" w:lineRule="auto"/>
        <w:ind w:left="0"/>
        <w:jc w:val="left"/>
      </w:pPr>
      <w:r>
        <w:rPr>
          <w:rFonts w:ascii="Arial" w:hAnsi="Arial" w:eastAsia="等线" w:cs="Arial"/>
          <w:sz w:val="22"/>
        </w:rPr>
        <w:t>（）是社会主义民主政治的本质属性。</w:t>
      </w:r>
      <w:r>
        <w:rPr>
          <w:rFonts w:ascii="Arial" w:hAnsi="Arial" w:eastAsia="等线" w:cs="Arial"/>
          <w:sz w:val="22"/>
        </w:rPr>
        <w:br w:type="textWrapping"/>
      </w:r>
      <w:r>
        <w:rPr>
          <w:rFonts w:ascii="Arial" w:hAnsi="Arial" w:eastAsia="等线" w:cs="Arial"/>
          <w:sz w:val="22"/>
        </w:rPr>
        <w:t>A.全过程人民民主</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p>
    <w:p w14:paraId="203571CB">
      <w:pPr>
        <w:numPr>
          <w:ilvl w:val="0"/>
          <w:numId w:val="54"/>
        </w:numPr>
        <w:spacing w:before="120" w:after="120" w:line="288" w:lineRule="auto"/>
        <w:ind w:left="0"/>
        <w:jc w:val="left"/>
      </w:pPr>
      <w:r>
        <w:rPr>
          <w:rFonts w:ascii="Arial" w:hAnsi="Arial" w:eastAsia="等线" w:cs="Arial"/>
          <w:sz w:val="22"/>
        </w:rPr>
        <w:t>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p>
    <w:p w14:paraId="7739EC33">
      <w:pPr>
        <w:numPr>
          <w:ilvl w:val="0"/>
          <w:numId w:val="55"/>
        </w:numPr>
        <w:spacing w:before="120" w:after="120" w:line="288" w:lineRule="auto"/>
        <w:ind w:left="0"/>
        <w:jc w:val="left"/>
      </w:pPr>
      <w:r>
        <w:rPr>
          <w:rFonts w:ascii="Arial" w:hAnsi="Arial" w:eastAsia="等线" w:cs="Arial"/>
          <w:sz w:val="22"/>
        </w:rPr>
        <w:t>习近平指出：“（）是我们党的生命线和根本工作路线，是我们党永葆青春活力和战斗力的重要传家宝。”</w:t>
      </w:r>
      <w:r>
        <w:rPr>
          <w:rFonts w:ascii="Arial" w:hAnsi="Arial" w:eastAsia="等线" w:cs="Arial"/>
          <w:sz w:val="22"/>
        </w:rPr>
        <w:br w:type="textWrapping"/>
      </w:r>
      <w:r>
        <w:rPr>
          <w:rFonts w:ascii="Arial" w:hAnsi="Arial" w:eastAsia="等线" w:cs="Arial"/>
          <w:sz w:val="22"/>
        </w:rPr>
        <w:t>A.政治路线</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C.思想路线</w:t>
      </w:r>
      <w:r>
        <w:rPr>
          <w:rFonts w:ascii="Arial" w:hAnsi="Arial" w:eastAsia="等线" w:cs="Arial"/>
          <w:sz w:val="22"/>
        </w:rPr>
        <w:br w:type="textWrapping"/>
      </w:r>
      <w:r>
        <w:rPr>
          <w:rFonts w:ascii="Arial" w:hAnsi="Arial" w:eastAsia="等线" w:cs="Arial"/>
          <w:sz w:val="22"/>
        </w:rPr>
        <w:t>D.统一战线</w:t>
      </w:r>
      <w:r>
        <w:rPr>
          <w:rFonts w:ascii="Arial" w:hAnsi="Arial" w:eastAsia="等线" w:cs="Arial"/>
          <w:sz w:val="22"/>
        </w:rPr>
        <w:br w:type="textWrapping"/>
      </w:r>
      <w:r>
        <w:rPr>
          <w:rFonts w:ascii="Arial" w:hAnsi="Arial" w:eastAsia="等线" w:cs="Arial"/>
          <w:sz w:val="22"/>
        </w:rPr>
        <w:t>答案：B</w:t>
      </w:r>
    </w:p>
    <w:p w14:paraId="42F459D0">
      <w:pPr>
        <w:numPr>
          <w:ilvl w:val="0"/>
          <w:numId w:val="56"/>
        </w:numPr>
        <w:spacing w:before="120" w:after="120" w:line="288" w:lineRule="auto"/>
        <w:ind w:left="0"/>
        <w:jc w:val="left"/>
      </w:pPr>
      <w:r>
        <w:rPr>
          <w:rFonts w:ascii="Arial" w:hAnsi="Arial" w:eastAsia="等线" w:cs="Arial"/>
          <w:sz w:val="22"/>
        </w:rPr>
        <w:t>()是党领导人民治理国家的基本方式。</w:t>
      </w:r>
      <w:r>
        <w:rPr>
          <w:rFonts w:ascii="Arial" w:hAnsi="Arial" w:eastAsia="等线" w:cs="Arial"/>
          <w:sz w:val="22"/>
        </w:rPr>
        <w:br w:type="textWrapping"/>
      </w:r>
      <w:r>
        <w:rPr>
          <w:rFonts w:ascii="Arial" w:hAnsi="Arial" w:eastAsia="等线" w:cs="Arial"/>
          <w:sz w:val="22"/>
        </w:rPr>
        <w:t>A.以人民为中心</w:t>
      </w:r>
      <w:r>
        <w:rPr>
          <w:rFonts w:ascii="Arial" w:hAnsi="Arial" w:eastAsia="等线" w:cs="Arial"/>
          <w:sz w:val="22"/>
        </w:rPr>
        <w:br w:type="textWrapping"/>
      </w:r>
      <w:r>
        <w:rPr>
          <w:rFonts w:ascii="Arial" w:hAnsi="Arial" w:eastAsia="等线" w:cs="Arial"/>
          <w:sz w:val="22"/>
        </w:rPr>
        <w:t>B.绿色发展</w:t>
      </w:r>
      <w:r>
        <w:rPr>
          <w:rFonts w:ascii="Arial" w:hAnsi="Arial" w:eastAsia="等线" w:cs="Arial"/>
          <w:sz w:val="22"/>
        </w:rPr>
        <w:br w:type="textWrapping"/>
      </w:r>
      <w:r>
        <w:rPr>
          <w:rFonts w:ascii="Arial" w:hAnsi="Arial" w:eastAsia="等线" w:cs="Arial"/>
          <w:sz w:val="22"/>
        </w:rPr>
        <w:t>C.依法治国</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p>
    <w:p w14:paraId="1E5D0986">
      <w:pPr>
        <w:spacing w:before="320" w:after="120" w:line="288" w:lineRule="auto"/>
        <w:ind w:left="0"/>
        <w:jc w:val="left"/>
        <w:outlineLvl w:val="1"/>
        <w:rPr>
          <w:rFonts w:hint="eastAsia" w:eastAsia="宋体"/>
          <w:lang w:eastAsia="zh-CN"/>
        </w:rPr>
      </w:pPr>
    </w:p>
    <w:p w14:paraId="61032490">
      <w:pPr>
        <w:numPr>
          <w:ilvl w:val="0"/>
          <w:numId w:val="57"/>
        </w:numPr>
        <w:spacing w:before="120" w:after="120" w:line="288" w:lineRule="auto"/>
        <w:ind w:left="0"/>
        <w:jc w:val="left"/>
      </w:pPr>
      <w:r>
        <w:rPr>
          <w:rFonts w:ascii="Arial" w:hAnsi="Arial" w:eastAsia="等线" w:cs="Arial"/>
          <w:sz w:val="22"/>
        </w:rPr>
        <w:t>关于政治和法治的关系，下列说法正确的是()。</w:t>
      </w:r>
      <w:r>
        <w:rPr>
          <w:rFonts w:ascii="Arial" w:hAnsi="Arial" w:eastAsia="等线" w:cs="Arial"/>
          <w:sz w:val="22"/>
        </w:rPr>
        <w:br w:type="textWrapping"/>
      </w:r>
      <w:r>
        <w:rPr>
          <w:rFonts w:ascii="Arial" w:hAnsi="Arial" w:eastAsia="等线" w:cs="Arial"/>
          <w:sz w:val="22"/>
        </w:rPr>
        <w:t>A.法治要脱离政治的影响，才能确保公平正义</w:t>
      </w:r>
      <w:r>
        <w:rPr>
          <w:rFonts w:ascii="Arial" w:hAnsi="Arial" w:eastAsia="等线" w:cs="Arial"/>
          <w:sz w:val="22"/>
        </w:rPr>
        <w:br w:type="textWrapping"/>
      </w:r>
      <w:r>
        <w:rPr>
          <w:rFonts w:ascii="Arial" w:hAnsi="Arial" w:eastAsia="等线" w:cs="Arial"/>
          <w:sz w:val="22"/>
        </w:rPr>
        <w:t>B.政治和法治相互依存，相互作用</w:t>
      </w:r>
      <w:r>
        <w:rPr>
          <w:rFonts w:ascii="Arial" w:hAnsi="Arial" w:eastAsia="等线" w:cs="Arial"/>
          <w:sz w:val="22"/>
        </w:rPr>
        <w:br w:type="textWrapping"/>
      </w:r>
      <w:r>
        <w:rPr>
          <w:rFonts w:ascii="Arial" w:hAnsi="Arial" w:eastAsia="等线" w:cs="Arial"/>
          <w:sz w:val="22"/>
        </w:rPr>
        <w:t>C.党和法当中有政治，没有脱离政治的法治</w:t>
      </w:r>
      <w:r>
        <w:rPr>
          <w:rFonts w:ascii="Arial" w:hAnsi="Arial" w:eastAsia="等线" w:cs="Arial"/>
          <w:sz w:val="22"/>
        </w:rPr>
        <w:br w:type="textWrapping"/>
      </w:r>
      <w:r>
        <w:rPr>
          <w:rFonts w:ascii="Arial" w:hAnsi="Arial" w:eastAsia="等线" w:cs="Arial"/>
          <w:sz w:val="22"/>
        </w:rPr>
        <w:t>D.法治当中有政治，没有脱离政治的法治</w:t>
      </w:r>
      <w:r>
        <w:rPr>
          <w:rFonts w:ascii="Arial" w:hAnsi="Arial" w:eastAsia="等线" w:cs="Arial"/>
          <w:sz w:val="22"/>
        </w:rPr>
        <w:br w:type="textWrapping"/>
      </w:r>
      <w:r>
        <w:rPr>
          <w:rFonts w:ascii="Arial" w:hAnsi="Arial" w:eastAsia="等线" w:cs="Arial"/>
          <w:sz w:val="22"/>
        </w:rPr>
        <w:t>答案：BCD</w:t>
      </w:r>
    </w:p>
    <w:p w14:paraId="4C31A819">
      <w:pPr>
        <w:numPr>
          <w:ilvl w:val="0"/>
          <w:numId w:val="58"/>
        </w:numPr>
        <w:spacing w:before="120" w:after="120" w:line="288" w:lineRule="auto"/>
        <w:ind w:left="0"/>
        <w:jc w:val="left"/>
      </w:pPr>
      <w:r>
        <w:rPr>
          <w:rFonts w:ascii="Arial" w:hAnsi="Arial" w:eastAsia="等线" w:cs="Arial"/>
          <w:sz w:val="22"/>
        </w:rPr>
        <w:t>我国全过程人民民主是（）的民主。</w:t>
      </w:r>
      <w:r>
        <w:rPr>
          <w:rFonts w:ascii="Arial" w:hAnsi="Arial" w:eastAsia="等线" w:cs="Arial"/>
          <w:sz w:val="22"/>
        </w:rPr>
        <w:br w:type="textWrapping"/>
      </w:r>
      <w:r>
        <w:rPr>
          <w:rFonts w:ascii="Arial" w:hAnsi="Arial" w:eastAsia="等线" w:cs="Arial"/>
          <w:sz w:val="22"/>
        </w:rPr>
        <w:t>A.全领域</w:t>
      </w:r>
      <w:r>
        <w:rPr>
          <w:rFonts w:ascii="Arial" w:hAnsi="Arial" w:eastAsia="等线" w:cs="Arial"/>
          <w:sz w:val="22"/>
        </w:rPr>
        <w:br w:type="textWrapping"/>
      </w:r>
      <w:r>
        <w:rPr>
          <w:rFonts w:ascii="Arial" w:hAnsi="Arial" w:eastAsia="等线" w:cs="Arial"/>
          <w:sz w:val="22"/>
        </w:rPr>
        <w:t>B.全覆盖</w:t>
      </w:r>
      <w:r>
        <w:rPr>
          <w:rFonts w:ascii="Arial" w:hAnsi="Arial" w:eastAsia="等线" w:cs="Arial"/>
          <w:sz w:val="22"/>
        </w:rPr>
        <w:br w:type="textWrapping"/>
      </w:r>
      <w:r>
        <w:rPr>
          <w:rFonts w:ascii="Arial" w:hAnsi="Arial" w:eastAsia="等线" w:cs="Arial"/>
          <w:sz w:val="22"/>
        </w:rPr>
        <w:t>C.全方位</w:t>
      </w:r>
      <w:r>
        <w:rPr>
          <w:rFonts w:ascii="Arial" w:hAnsi="Arial" w:eastAsia="等线" w:cs="Arial"/>
          <w:sz w:val="22"/>
        </w:rPr>
        <w:br w:type="textWrapping"/>
      </w:r>
      <w:r>
        <w:rPr>
          <w:rFonts w:ascii="Arial" w:hAnsi="Arial" w:eastAsia="等线" w:cs="Arial"/>
          <w:sz w:val="22"/>
        </w:rPr>
        <w:t>D.可实践验证</w:t>
      </w:r>
      <w:r>
        <w:rPr>
          <w:rFonts w:ascii="Arial" w:hAnsi="Arial" w:eastAsia="等线" w:cs="Arial"/>
          <w:sz w:val="22"/>
        </w:rPr>
        <w:br w:type="textWrapping"/>
      </w:r>
      <w:r>
        <w:rPr>
          <w:rFonts w:ascii="Arial" w:hAnsi="Arial" w:eastAsia="等线" w:cs="Arial"/>
          <w:sz w:val="22"/>
        </w:rPr>
        <w:t>答案：ABC</w:t>
      </w:r>
    </w:p>
    <w:p w14:paraId="069466F4">
      <w:pPr>
        <w:numPr>
          <w:ilvl w:val="0"/>
          <w:numId w:val="59"/>
        </w:numPr>
        <w:spacing w:before="120" w:after="120" w:line="288" w:lineRule="auto"/>
        <w:ind w:left="0"/>
        <w:jc w:val="left"/>
      </w:pPr>
      <w:r>
        <w:rPr>
          <w:rFonts w:ascii="Arial" w:hAnsi="Arial" w:eastAsia="等线" w:cs="Arial"/>
          <w:sz w:val="22"/>
        </w:rPr>
        <w:t>习近平新时代中国特色社会主义思想，是党和人民（）和（）的结晶。</w:t>
      </w:r>
      <w:r>
        <w:rPr>
          <w:rFonts w:ascii="Arial" w:hAnsi="Arial" w:eastAsia="等线" w:cs="Arial"/>
          <w:sz w:val="22"/>
        </w:rPr>
        <w:br w:type="textWrapping"/>
      </w:r>
      <w:r>
        <w:rPr>
          <w:rFonts w:ascii="Arial" w:hAnsi="Arial" w:eastAsia="等线" w:cs="Arial"/>
          <w:sz w:val="22"/>
        </w:rPr>
        <w:t>A.实践经验</w:t>
      </w:r>
      <w:r>
        <w:rPr>
          <w:rFonts w:ascii="Arial" w:hAnsi="Arial" w:eastAsia="等线" w:cs="Arial"/>
          <w:sz w:val="22"/>
        </w:rPr>
        <w:br w:type="textWrapping"/>
      </w:r>
      <w:r>
        <w:rPr>
          <w:rFonts w:ascii="Arial" w:hAnsi="Arial" w:eastAsia="等线" w:cs="Arial"/>
          <w:sz w:val="22"/>
        </w:rPr>
        <w:t>B.集体智慧</w:t>
      </w:r>
      <w:r>
        <w:rPr>
          <w:rFonts w:ascii="Arial" w:hAnsi="Arial" w:eastAsia="等线" w:cs="Arial"/>
          <w:sz w:val="22"/>
        </w:rPr>
        <w:br w:type="textWrapping"/>
      </w:r>
      <w:r>
        <w:rPr>
          <w:rFonts w:ascii="Arial" w:hAnsi="Arial" w:eastAsia="等线" w:cs="Arial"/>
          <w:sz w:val="22"/>
        </w:rPr>
        <w:t>C.斗争共识</w:t>
      </w:r>
      <w:r>
        <w:rPr>
          <w:rFonts w:ascii="Arial" w:hAnsi="Arial" w:eastAsia="等线" w:cs="Arial"/>
          <w:sz w:val="22"/>
        </w:rPr>
        <w:br w:type="textWrapping"/>
      </w:r>
      <w:r>
        <w:rPr>
          <w:rFonts w:ascii="Arial" w:hAnsi="Arial" w:eastAsia="等线" w:cs="Arial"/>
          <w:sz w:val="22"/>
        </w:rPr>
        <w:t>D.奋斗目标</w:t>
      </w:r>
      <w:r>
        <w:rPr>
          <w:rFonts w:ascii="Arial" w:hAnsi="Arial" w:eastAsia="等线" w:cs="Arial"/>
          <w:sz w:val="22"/>
        </w:rPr>
        <w:br w:type="textWrapping"/>
      </w:r>
      <w:r>
        <w:rPr>
          <w:rFonts w:ascii="Arial" w:hAnsi="Arial" w:eastAsia="等线" w:cs="Arial"/>
          <w:sz w:val="22"/>
        </w:rPr>
        <w:t>答案：AB</w:t>
      </w:r>
    </w:p>
    <w:p w14:paraId="36D38AE9">
      <w:pPr>
        <w:numPr>
          <w:ilvl w:val="0"/>
          <w:numId w:val="60"/>
        </w:numPr>
        <w:spacing w:before="120" w:after="120" w:line="288" w:lineRule="auto"/>
        <w:ind w:left="0"/>
        <w:jc w:val="left"/>
      </w:pPr>
      <w:r>
        <w:rPr>
          <w:rFonts w:ascii="Arial" w:hAnsi="Arial" w:eastAsia="等线" w:cs="Arial"/>
          <w:sz w:val="22"/>
        </w:rPr>
        <w:t>新时代新征程中国共产党的中心任务，就是团结带领全国各族人民（）</w:t>
      </w:r>
      <w:r>
        <w:rPr>
          <w:rFonts w:ascii="Arial" w:hAnsi="Arial" w:eastAsia="等线" w:cs="Arial"/>
          <w:sz w:val="22"/>
        </w:rPr>
        <w:br w:type="textWrapping"/>
      </w:r>
      <w:r>
        <w:rPr>
          <w:rFonts w:ascii="Arial" w:hAnsi="Arial" w:eastAsia="等线" w:cs="Arial"/>
          <w:sz w:val="22"/>
        </w:rPr>
        <w:t>A.以中国式现代化全面推进中华民族伟大复兴</w:t>
      </w:r>
      <w:r>
        <w:rPr>
          <w:rFonts w:ascii="Arial" w:hAnsi="Arial" w:eastAsia="等线" w:cs="Arial"/>
          <w:sz w:val="22"/>
        </w:rPr>
        <w:br w:type="textWrapping"/>
      </w:r>
      <w:r>
        <w:rPr>
          <w:rFonts w:ascii="Arial" w:hAnsi="Arial" w:eastAsia="等线" w:cs="Arial"/>
          <w:sz w:val="22"/>
        </w:rPr>
        <w:t>B.实现第二个百年奋斗目标</w:t>
      </w:r>
      <w:r>
        <w:rPr>
          <w:rFonts w:ascii="Arial" w:hAnsi="Arial" w:eastAsia="等线" w:cs="Arial"/>
          <w:sz w:val="22"/>
        </w:rPr>
        <w:br w:type="textWrapping"/>
      </w:r>
      <w:r>
        <w:rPr>
          <w:rFonts w:ascii="Arial" w:hAnsi="Arial" w:eastAsia="等线" w:cs="Arial"/>
          <w:sz w:val="22"/>
        </w:rPr>
        <w:t>C.全面建成社会主义现代化强国</w:t>
      </w:r>
      <w:r>
        <w:rPr>
          <w:rFonts w:ascii="Arial" w:hAnsi="Arial" w:eastAsia="等线" w:cs="Arial"/>
          <w:sz w:val="22"/>
        </w:rPr>
        <w:br w:type="textWrapping"/>
      </w:r>
      <w:r>
        <w:rPr>
          <w:rFonts w:ascii="Arial" w:hAnsi="Arial" w:eastAsia="等线" w:cs="Arial"/>
          <w:sz w:val="22"/>
        </w:rPr>
        <w:t>D.推进全过程人民民主建设</w:t>
      </w:r>
      <w:r>
        <w:rPr>
          <w:rFonts w:ascii="Arial" w:hAnsi="Arial" w:eastAsia="等线" w:cs="Arial"/>
          <w:sz w:val="22"/>
        </w:rPr>
        <w:br w:type="textWrapping"/>
      </w:r>
      <w:r>
        <w:rPr>
          <w:rFonts w:ascii="Arial" w:hAnsi="Arial" w:eastAsia="等线" w:cs="Arial"/>
          <w:sz w:val="22"/>
        </w:rPr>
        <w:t>答案：ABC</w:t>
      </w:r>
    </w:p>
    <w:p w14:paraId="08277A7A">
      <w:pPr>
        <w:numPr>
          <w:ilvl w:val="0"/>
          <w:numId w:val="61"/>
        </w:numPr>
        <w:spacing w:before="120" w:after="120" w:line="288" w:lineRule="auto"/>
        <w:ind w:left="0"/>
        <w:jc w:val="left"/>
      </w:pPr>
      <w:r>
        <w:rPr>
          <w:rFonts w:ascii="Arial" w:hAnsi="Arial" w:eastAsia="等线" w:cs="Arial"/>
          <w:sz w:val="22"/>
        </w:rPr>
        <w:t>推进全过程人民民主，要不断（）。</w:t>
      </w:r>
      <w:r>
        <w:rPr>
          <w:rFonts w:ascii="Arial" w:hAnsi="Arial" w:eastAsia="等线" w:cs="Arial"/>
          <w:sz w:val="22"/>
        </w:rPr>
        <w:br w:type="textWrapping"/>
      </w:r>
      <w:r>
        <w:rPr>
          <w:rFonts w:ascii="Arial" w:hAnsi="Arial" w:eastAsia="等线" w:cs="Arial"/>
          <w:sz w:val="22"/>
        </w:rPr>
        <w:t>A.健全人民当家作主制度体系</w:t>
      </w:r>
      <w:r>
        <w:rPr>
          <w:rFonts w:ascii="Arial" w:hAnsi="Arial" w:eastAsia="等线" w:cs="Arial"/>
          <w:sz w:val="22"/>
        </w:rPr>
        <w:br w:type="textWrapping"/>
      </w:r>
      <w:r>
        <w:rPr>
          <w:rFonts w:ascii="Arial" w:hAnsi="Arial" w:eastAsia="等线" w:cs="Arial"/>
          <w:sz w:val="22"/>
        </w:rPr>
        <w:t>B.积极发展基层民主</w:t>
      </w:r>
      <w:r>
        <w:rPr>
          <w:rFonts w:ascii="Arial" w:hAnsi="Arial" w:eastAsia="等线" w:cs="Arial"/>
          <w:sz w:val="22"/>
        </w:rPr>
        <w:br w:type="textWrapping"/>
      </w:r>
      <w:r>
        <w:rPr>
          <w:rFonts w:ascii="Arial" w:hAnsi="Arial" w:eastAsia="等线" w:cs="Arial"/>
          <w:sz w:val="22"/>
        </w:rPr>
        <w:t>C.推进社会主义民主</w:t>
      </w:r>
      <w:r>
        <w:rPr>
          <w:rFonts w:ascii="Arial" w:hAnsi="Arial" w:eastAsia="等线" w:cs="Arial"/>
          <w:sz w:val="22"/>
        </w:rPr>
        <w:br w:type="textWrapping"/>
      </w:r>
      <w:r>
        <w:rPr>
          <w:rFonts w:ascii="Arial" w:hAnsi="Arial" w:eastAsia="等线" w:cs="Arial"/>
          <w:sz w:val="22"/>
        </w:rPr>
        <w:t>D.推进社会治理民主</w:t>
      </w:r>
      <w:r>
        <w:rPr>
          <w:rFonts w:ascii="Arial" w:hAnsi="Arial" w:eastAsia="等线" w:cs="Arial"/>
          <w:sz w:val="22"/>
        </w:rPr>
        <w:br w:type="textWrapping"/>
      </w:r>
      <w:r>
        <w:rPr>
          <w:rFonts w:ascii="Arial" w:hAnsi="Arial" w:eastAsia="等线" w:cs="Arial"/>
          <w:sz w:val="22"/>
        </w:rPr>
        <w:t>答案：ABC</w:t>
      </w:r>
    </w:p>
    <w:p w14:paraId="60D71308">
      <w:pPr>
        <w:numPr>
          <w:ilvl w:val="0"/>
          <w:numId w:val="62"/>
        </w:numPr>
        <w:spacing w:before="120" w:after="120" w:line="288" w:lineRule="auto"/>
        <w:ind w:left="0"/>
        <w:jc w:val="left"/>
      </w:pPr>
      <w:r>
        <w:rPr>
          <w:rFonts w:ascii="Arial" w:hAnsi="Arial" w:eastAsia="等线" w:cs="Arial"/>
          <w:sz w:val="22"/>
        </w:rPr>
        <w:t>要不断创新社会治理的理念、体制机制和方法手段，打造（）的社会治理新格局，坚定不移走中国特色社会主义社会治理之路。</w:t>
      </w:r>
      <w:r>
        <w:rPr>
          <w:rFonts w:ascii="Arial" w:hAnsi="Arial" w:eastAsia="等线" w:cs="Arial"/>
          <w:sz w:val="22"/>
        </w:rPr>
        <w:br w:type="textWrapping"/>
      </w:r>
      <w:r>
        <w:rPr>
          <w:rFonts w:ascii="Arial" w:hAnsi="Arial" w:eastAsia="等线" w:cs="Arial"/>
          <w:sz w:val="22"/>
        </w:rPr>
        <w:t>A.共建</w:t>
      </w:r>
      <w:r>
        <w:rPr>
          <w:rFonts w:ascii="Arial" w:hAnsi="Arial" w:eastAsia="等线" w:cs="Arial"/>
          <w:sz w:val="22"/>
        </w:rPr>
        <w:br w:type="textWrapping"/>
      </w:r>
      <w:r>
        <w:rPr>
          <w:rFonts w:ascii="Arial" w:hAnsi="Arial" w:eastAsia="等线" w:cs="Arial"/>
          <w:sz w:val="22"/>
        </w:rPr>
        <w:t>B.共治</w:t>
      </w:r>
      <w:r>
        <w:rPr>
          <w:rFonts w:ascii="Arial" w:hAnsi="Arial" w:eastAsia="等线" w:cs="Arial"/>
          <w:sz w:val="22"/>
        </w:rPr>
        <w:br w:type="textWrapping"/>
      </w:r>
      <w:r>
        <w:rPr>
          <w:rFonts w:ascii="Arial" w:hAnsi="Arial" w:eastAsia="等线" w:cs="Arial"/>
          <w:sz w:val="22"/>
        </w:rPr>
        <w:t>C.共享</w:t>
      </w:r>
      <w:r>
        <w:rPr>
          <w:rFonts w:ascii="Arial" w:hAnsi="Arial" w:eastAsia="等线" w:cs="Arial"/>
          <w:sz w:val="22"/>
        </w:rPr>
        <w:br w:type="textWrapping"/>
      </w:r>
      <w:r>
        <w:rPr>
          <w:rFonts w:ascii="Arial" w:hAnsi="Arial" w:eastAsia="等线" w:cs="Arial"/>
          <w:sz w:val="22"/>
        </w:rPr>
        <w:t>D.共管</w:t>
      </w:r>
      <w:r>
        <w:rPr>
          <w:rFonts w:ascii="Arial" w:hAnsi="Arial" w:eastAsia="等线" w:cs="Arial"/>
          <w:sz w:val="22"/>
        </w:rPr>
        <w:br w:type="textWrapping"/>
      </w:r>
      <w:r>
        <w:rPr>
          <w:rFonts w:ascii="Arial" w:hAnsi="Arial" w:eastAsia="等线" w:cs="Arial"/>
          <w:sz w:val="22"/>
        </w:rPr>
        <w:t>答案：ACD</w:t>
      </w:r>
    </w:p>
    <w:p w14:paraId="261A462F">
      <w:pPr>
        <w:numPr>
          <w:ilvl w:val="0"/>
          <w:numId w:val="63"/>
        </w:numPr>
        <w:spacing w:before="120" w:after="120" w:line="288" w:lineRule="auto"/>
        <w:ind w:left="0"/>
        <w:jc w:val="left"/>
      </w:pPr>
      <w:r>
        <w:rPr>
          <w:rFonts w:ascii="Arial" w:hAnsi="Arial" w:eastAsia="等线" w:cs="Arial"/>
          <w:sz w:val="22"/>
        </w:rPr>
        <w:t>我们党以（）组织实施人类历史上规模最大、力度最强的脱贫攻坚战。</w:t>
      </w:r>
      <w:r>
        <w:rPr>
          <w:rFonts w:ascii="Arial" w:hAnsi="Arial" w:eastAsia="等线" w:cs="Arial"/>
          <w:sz w:val="22"/>
        </w:rPr>
        <w:br w:type="textWrapping"/>
      </w:r>
      <w:r>
        <w:rPr>
          <w:rFonts w:ascii="Arial" w:hAnsi="Arial" w:eastAsia="等线" w:cs="Arial"/>
          <w:sz w:val="22"/>
        </w:rPr>
        <w:t>A.坚定的决心</w:t>
      </w:r>
      <w:r>
        <w:rPr>
          <w:rFonts w:ascii="Arial" w:hAnsi="Arial" w:eastAsia="等线" w:cs="Arial"/>
          <w:sz w:val="22"/>
        </w:rPr>
        <w:br w:type="textWrapping"/>
      </w:r>
      <w:r>
        <w:rPr>
          <w:rFonts w:ascii="Arial" w:hAnsi="Arial" w:eastAsia="等线" w:cs="Arial"/>
          <w:sz w:val="22"/>
        </w:rPr>
        <w:t>B.精准的思路</w:t>
      </w:r>
      <w:r>
        <w:rPr>
          <w:rFonts w:ascii="Arial" w:hAnsi="Arial" w:eastAsia="等线" w:cs="Arial"/>
          <w:sz w:val="22"/>
        </w:rPr>
        <w:br w:type="textWrapping"/>
      </w:r>
      <w:r>
        <w:rPr>
          <w:rFonts w:ascii="Arial" w:hAnsi="Arial" w:eastAsia="等线" w:cs="Arial"/>
          <w:sz w:val="22"/>
        </w:rPr>
        <w:t>C.有力的举措</w:t>
      </w:r>
      <w:r>
        <w:rPr>
          <w:rFonts w:ascii="Arial" w:hAnsi="Arial" w:eastAsia="等线" w:cs="Arial"/>
          <w:sz w:val="22"/>
        </w:rPr>
        <w:br w:type="textWrapping"/>
      </w:r>
      <w:r>
        <w:rPr>
          <w:rFonts w:ascii="Arial" w:hAnsi="Arial" w:eastAsia="等线" w:cs="Arial"/>
          <w:sz w:val="22"/>
        </w:rPr>
        <w:t>D.强大的力量</w:t>
      </w:r>
      <w:r>
        <w:rPr>
          <w:rFonts w:ascii="Arial" w:hAnsi="Arial" w:eastAsia="等线" w:cs="Arial"/>
          <w:sz w:val="22"/>
        </w:rPr>
        <w:br w:type="textWrapping"/>
      </w:r>
      <w:r>
        <w:rPr>
          <w:rFonts w:ascii="Arial" w:hAnsi="Arial" w:eastAsia="等线" w:cs="Arial"/>
          <w:sz w:val="22"/>
        </w:rPr>
        <w:t>答案：ABC</w:t>
      </w:r>
    </w:p>
    <w:p w14:paraId="74E71B1C">
      <w:pPr>
        <w:numPr>
          <w:ilvl w:val="0"/>
          <w:numId w:val="64"/>
        </w:numPr>
        <w:spacing w:before="120" w:after="120" w:line="288" w:lineRule="auto"/>
        <w:ind w:left="0"/>
        <w:jc w:val="left"/>
      </w:pPr>
      <w:r>
        <w:rPr>
          <w:rFonts w:ascii="Arial" w:hAnsi="Arial" w:eastAsia="等线" w:cs="Arial"/>
          <w:sz w:val="22"/>
        </w:rPr>
        <w:t>中国式现代化蕴含的独特（）等及其伟大实践，是对世界现代化理论和实践的重大创新。</w:t>
      </w:r>
      <w:r>
        <w:rPr>
          <w:rFonts w:ascii="Arial" w:hAnsi="Arial" w:eastAsia="等线" w:cs="Arial"/>
          <w:sz w:val="22"/>
        </w:rPr>
        <w:br w:type="textWrapping"/>
      </w:r>
      <w:r>
        <w:rPr>
          <w:rFonts w:ascii="Arial" w:hAnsi="Arial" w:eastAsia="等线" w:cs="Arial"/>
          <w:sz w:val="22"/>
        </w:rPr>
        <w:t>A.世界观、历史观</w:t>
      </w:r>
      <w:r>
        <w:rPr>
          <w:rFonts w:ascii="Arial" w:hAnsi="Arial" w:eastAsia="等线" w:cs="Arial"/>
          <w:sz w:val="22"/>
        </w:rPr>
        <w:br w:type="textWrapping"/>
      </w:r>
      <w:r>
        <w:rPr>
          <w:rFonts w:ascii="Arial" w:hAnsi="Arial" w:eastAsia="等线" w:cs="Arial"/>
          <w:sz w:val="22"/>
        </w:rPr>
        <w:t>B.价值观、文明观</w:t>
      </w:r>
      <w:r>
        <w:rPr>
          <w:rFonts w:ascii="Arial" w:hAnsi="Arial" w:eastAsia="等线" w:cs="Arial"/>
          <w:sz w:val="22"/>
        </w:rPr>
        <w:br w:type="textWrapping"/>
      </w:r>
      <w:r>
        <w:rPr>
          <w:rFonts w:ascii="Arial" w:hAnsi="Arial" w:eastAsia="等线" w:cs="Arial"/>
          <w:sz w:val="22"/>
        </w:rPr>
        <w:t>C.民生观、生态观</w:t>
      </w:r>
      <w:r>
        <w:rPr>
          <w:rFonts w:ascii="Arial" w:hAnsi="Arial" w:eastAsia="等线" w:cs="Arial"/>
          <w:sz w:val="22"/>
        </w:rPr>
        <w:br w:type="textWrapping"/>
      </w:r>
      <w:r>
        <w:rPr>
          <w:rFonts w:ascii="Arial" w:hAnsi="Arial" w:eastAsia="等线" w:cs="Arial"/>
          <w:sz w:val="22"/>
        </w:rPr>
        <w:t>D.全球观、发展观</w:t>
      </w:r>
      <w:r>
        <w:rPr>
          <w:rFonts w:ascii="Arial" w:hAnsi="Arial" w:eastAsia="等线" w:cs="Arial"/>
          <w:sz w:val="22"/>
        </w:rPr>
        <w:br w:type="textWrapping"/>
      </w:r>
      <w:r>
        <w:rPr>
          <w:rFonts w:ascii="Arial" w:hAnsi="Arial" w:eastAsia="等线" w:cs="Arial"/>
          <w:sz w:val="22"/>
        </w:rPr>
        <w:t>答案：ABCD</w:t>
      </w:r>
    </w:p>
    <w:p w14:paraId="0D8E0CCA">
      <w:pPr>
        <w:numPr>
          <w:ilvl w:val="0"/>
          <w:numId w:val="65"/>
        </w:numPr>
        <w:spacing w:before="120" w:after="120" w:line="288" w:lineRule="auto"/>
        <w:ind w:left="0"/>
        <w:jc w:val="left"/>
      </w:pPr>
      <w:r>
        <w:rPr>
          <w:rFonts w:ascii="Arial" w:hAnsi="Arial" w:eastAsia="等线" w:cs="Arial"/>
          <w:sz w:val="22"/>
        </w:rPr>
        <w:t>改革开放以来我们取得一切成绩和进步的根本原因，归结起来就是（）</w:t>
      </w:r>
      <w:r>
        <w:rPr>
          <w:rFonts w:ascii="Arial" w:hAnsi="Arial" w:eastAsia="等线" w:cs="Arial"/>
          <w:sz w:val="22"/>
        </w:rPr>
        <w:br w:type="textWrapping"/>
      </w:r>
      <w:r>
        <w:rPr>
          <w:rFonts w:ascii="Arial" w:hAnsi="Arial" w:eastAsia="等线" w:cs="Arial"/>
          <w:sz w:val="22"/>
        </w:rPr>
        <w:t>A.开辟了中国特色社会主义道路</w:t>
      </w:r>
      <w:r>
        <w:rPr>
          <w:rFonts w:ascii="Arial" w:hAnsi="Arial" w:eastAsia="等线" w:cs="Arial"/>
          <w:sz w:val="22"/>
        </w:rPr>
        <w:br w:type="textWrapping"/>
      </w:r>
      <w:r>
        <w:rPr>
          <w:rFonts w:ascii="Arial" w:hAnsi="Arial" w:eastAsia="等线" w:cs="Arial"/>
          <w:sz w:val="22"/>
        </w:rPr>
        <w:t>B.形成了中国特色社会主义理论体系</w:t>
      </w:r>
      <w:r>
        <w:rPr>
          <w:rFonts w:ascii="Arial" w:hAnsi="Arial" w:eastAsia="等线" w:cs="Arial"/>
          <w:sz w:val="22"/>
        </w:rPr>
        <w:br w:type="textWrapping"/>
      </w:r>
      <w:r>
        <w:rPr>
          <w:rFonts w:ascii="Arial" w:hAnsi="Arial" w:eastAsia="等线" w:cs="Arial"/>
          <w:sz w:val="22"/>
        </w:rPr>
        <w:t>C.确立了中国特色社会主义制度</w:t>
      </w:r>
      <w:r>
        <w:rPr>
          <w:rFonts w:ascii="Arial" w:hAnsi="Arial" w:eastAsia="等线" w:cs="Arial"/>
          <w:sz w:val="22"/>
        </w:rPr>
        <w:br w:type="textWrapping"/>
      </w:r>
      <w:r>
        <w:rPr>
          <w:rFonts w:ascii="Arial" w:hAnsi="Arial" w:eastAsia="等线" w:cs="Arial"/>
          <w:sz w:val="22"/>
        </w:rPr>
        <w:t>D.发展了中国特色社会主义文化</w:t>
      </w:r>
      <w:r>
        <w:rPr>
          <w:rFonts w:ascii="Arial" w:hAnsi="Arial" w:eastAsia="等线" w:cs="Arial"/>
          <w:sz w:val="22"/>
        </w:rPr>
        <w:br w:type="textWrapping"/>
      </w:r>
      <w:r>
        <w:rPr>
          <w:rFonts w:ascii="Arial" w:hAnsi="Arial" w:eastAsia="等线" w:cs="Arial"/>
          <w:sz w:val="22"/>
        </w:rPr>
        <w:t>答案：ABCD</w:t>
      </w:r>
    </w:p>
    <w:p w14:paraId="28973DD7">
      <w:pPr>
        <w:numPr>
          <w:ilvl w:val="0"/>
          <w:numId w:val="66"/>
        </w:numPr>
        <w:spacing w:before="120" w:after="120" w:line="288" w:lineRule="auto"/>
        <w:ind w:left="0"/>
        <w:jc w:val="left"/>
      </w:pPr>
      <w:r>
        <w:rPr>
          <w:rFonts w:ascii="Arial" w:hAnsi="Arial" w:eastAsia="等线" w:cs="Arial"/>
          <w:sz w:val="22"/>
        </w:rPr>
        <w:t>进入新时代，国际力量对比深刻调整，（）对世界和平与发展威胁上升。</w:t>
      </w:r>
      <w:r>
        <w:rPr>
          <w:rFonts w:ascii="Arial" w:hAnsi="Arial" w:eastAsia="等线" w:cs="Arial"/>
          <w:sz w:val="22"/>
        </w:rPr>
        <w:br w:type="textWrapping"/>
      </w:r>
      <w:r>
        <w:rPr>
          <w:rFonts w:ascii="Arial" w:hAnsi="Arial" w:eastAsia="等线" w:cs="Arial"/>
          <w:sz w:val="22"/>
        </w:rPr>
        <w:t>A.单边主义</w:t>
      </w:r>
      <w:r>
        <w:rPr>
          <w:rFonts w:ascii="Arial" w:hAnsi="Arial" w:eastAsia="等线" w:cs="Arial"/>
          <w:sz w:val="22"/>
        </w:rPr>
        <w:br w:type="textWrapping"/>
      </w:r>
      <w:r>
        <w:rPr>
          <w:rFonts w:ascii="Arial" w:hAnsi="Arial" w:eastAsia="等线" w:cs="Arial"/>
          <w:sz w:val="22"/>
        </w:rPr>
        <w:t>B.霸权主义</w:t>
      </w:r>
      <w:r>
        <w:rPr>
          <w:rFonts w:ascii="Arial" w:hAnsi="Arial" w:eastAsia="等线" w:cs="Arial"/>
          <w:sz w:val="22"/>
        </w:rPr>
        <w:br w:type="textWrapping"/>
      </w:r>
      <w:r>
        <w:rPr>
          <w:rFonts w:ascii="Arial" w:hAnsi="Arial" w:eastAsia="等线" w:cs="Arial"/>
          <w:sz w:val="22"/>
        </w:rPr>
        <w:t>C.强权政治</w:t>
      </w:r>
      <w:r>
        <w:rPr>
          <w:rFonts w:ascii="Arial" w:hAnsi="Arial" w:eastAsia="等线" w:cs="Arial"/>
          <w:sz w:val="22"/>
        </w:rPr>
        <w:br w:type="textWrapping"/>
      </w:r>
      <w:r>
        <w:rPr>
          <w:rFonts w:ascii="Arial" w:hAnsi="Arial" w:eastAsia="等线" w:cs="Arial"/>
          <w:sz w:val="22"/>
        </w:rPr>
        <w:t>D.霸权扩张</w:t>
      </w:r>
      <w:r>
        <w:rPr>
          <w:rFonts w:ascii="Arial" w:hAnsi="Arial" w:eastAsia="等线" w:cs="Arial"/>
          <w:sz w:val="22"/>
        </w:rPr>
        <w:br w:type="textWrapping"/>
      </w:r>
      <w:r>
        <w:rPr>
          <w:rFonts w:ascii="Arial" w:hAnsi="Arial" w:eastAsia="等线" w:cs="Arial"/>
          <w:sz w:val="22"/>
        </w:rPr>
        <w:t>答案：ABCD</w:t>
      </w:r>
    </w:p>
    <w:p w14:paraId="4400C969">
      <w:pPr>
        <w:numPr>
          <w:ilvl w:val="0"/>
          <w:numId w:val="67"/>
        </w:numPr>
        <w:spacing w:before="120" w:after="120" w:line="288" w:lineRule="auto"/>
        <w:ind w:left="0"/>
        <w:jc w:val="left"/>
      </w:pPr>
      <w:r>
        <w:rPr>
          <w:rFonts w:ascii="Arial" w:hAnsi="Arial" w:eastAsia="等线" w:cs="Arial"/>
          <w:sz w:val="22"/>
        </w:rPr>
        <w:t>改革开放使中国社会焕发出强大的生机活力，我国用几十年时间走完了发达国家几百年走过的工业化历程，创造了（）两大奇迹。</w:t>
      </w:r>
      <w:r>
        <w:rPr>
          <w:rFonts w:ascii="Arial" w:hAnsi="Arial" w:eastAsia="等线" w:cs="Arial"/>
          <w:sz w:val="22"/>
        </w:rPr>
        <w:br w:type="textWrapping"/>
      </w:r>
      <w:r>
        <w:rPr>
          <w:rFonts w:ascii="Arial" w:hAnsi="Arial" w:eastAsia="等线" w:cs="Arial"/>
          <w:sz w:val="22"/>
        </w:rPr>
        <w:t>A.经济快速发展</w:t>
      </w:r>
      <w:r>
        <w:rPr>
          <w:rFonts w:ascii="Arial" w:hAnsi="Arial" w:eastAsia="等线" w:cs="Arial"/>
          <w:sz w:val="22"/>
        </w:rPr>
        <w:br w:type="textWrapping"/>
      </w:r>
      <w:r>
        <w:rPr>
          <w:rFonts w:ascii="Arial" w:hAnsi="Arial" w:eastAsia="等线" w:cs="Arial"/>
          <w:sz w:val="22"/>
        </w:rPr>
        <w:t>B.社会长期稳定</w:t>
      </w:r>
      <w:r>
        <w:rPr>
          <w:rFonts w:ascii="Arial" w:hAnsi="Arial" w:eastAsia="等线" w:cs="Arial"/>
          <w:sz w:val="22"/>
        </w:rPr>
        <w:br w:type="textWrapping"/>
      </w:r>
      <w:r>
        <w:rPr>
          <w:rFonts w:ascii="Arial" w:hAnsi="Arial" w:eastAsia="等线" w:cs="Arial"/>
          <w:sz w:val="22"/>
        </w:rPr>
        <w:t>C.民族长期稳定</w:t>
      </w:r>
      <w:r>
        <w:rPr>
          <w:rFonts w:ascii="Arial" w:hAnsi="Arial" w:eastAsia="等线" w:cs="Arial"/>
          <w:sz w:val="22"/>
        </w:rPr>
        <w:br w:type="textWrapping"/>
      </w:r>
      <w:r>
        <w:rPr>
          <w:rFonts w:ascii="Arial" w:hAnsi="Arial" w:eastAsia="等线" w:cs="Arial"/>
          <w:sz w:val="22"/>
        </w:rPr>
        <w:t>D.全面法治文明</w:t>
      </w:r>
      <w:r>
        <w:rPr>
          <w:rFonts w:ascii="Arial" w:hAnsi="Arial" w:eastAsia="等线" w:cs="Arial"/>
          <w:sz w:val="22"/>
        </w:rPr>
        <w:br w:type="textWrapping"/>
      </w:r>
      <w:r>
        <w:rPr>
          <w:rFonts w:ascii="Arial" w:hAnsi="Arial" w:eastAsia="等线" w:cs="Arial"/>
          <w:sz w:val="22"/>
        </w:rPr>
        <w:t>答案：AC</w:t>
      </w:r>
    </w:p>
    <w:p w14:paraId="0D9764D5">
      <w:pPr>
        <w:numPr>
          <w:ilvl w:val="0"/>
          <w:numId w:val="68"/>
        </w:numPr>
        <w:spacing w:before="120" w:after="120" w:line="288" w:lineRule="auto"/>
        <w:ind w:left="0"/>
        <w:jc w:val="left"/>
      </w:pPr>
      <w:r>
        <w:rPr>
          <w:rFonts w:ascii="Arial" w:hAnsi="Arial" w:eastAsia="等线" w:cs="Arial"/>
          <w:sz w:val="22"/>
        </w:rPr>
        <w:t>“新四大发明”必须正确处理（）的关系。</w:t>
      </w:r>
      <w:r>
        <w:rPr>
          <w:rFonts w:ascii="Arial" w:hAnsi="Arial" w:eastAsia="等线" w:cs="Arial"/>
          <w:sz w:val="22"/>
        </w:rPr>
        <w:br w:type="textWrapping"/>
      </w:r>
      <w:r>
        <w:rPr>
          <w:rFonts w:ascii="Arial" w:hAnsi="Arial" w:eastAsia="等线" w:cs="Arial"/>
          <w:sz w:val="22"/>
        </w:rPr>
        <w:t>A.政治和法治</w:t>
      </w:r>
      <w:r>
        <w:rPr>
          <w:rFonts w:ascii="Arial" w:hAnsi="Arial" w:eastAsia="等线" w:cs="Arial"/>
          <w:sz w:val="22"/>
        </w:rPr>
        <w:br w:type="textWrapping"/>
      </w:r>
      <w:r>
        <w:rPr>
          <w:rFonts w:ascii="Arial" w:hAnsi="Arial" w:eastAsia="等线" w:cs="Arial"/>
          <w:sz w:val="22"/>
        </w:rPr>
        <w:t>B.依法治国和以德治国</w:t>
      </w:r>
      <w:r>
        <w:rPr>
          <w:rFonts w:ascii="Arial" w:hAnsi="Arial" w:eastAsia="等线" w:cs="Arial"/>
          <w:sz w:val="22"/>
        </w:rPr>
        <w:br w:type="textWrapping"/>
      </w:r>
      <w:r>
        <w:rPr>
          <w:rFonts w:ascii="Arial" w:hAnsi="Arial" w:eastAsia="等线" w:cs="Arial"/>
          <w:sz w:val="22"/>
        </w:rPr>
        <w:t>C.改革和法治</w:t>
      </w:r>
      <w:r>
        <w:rPr>
          <w:rFonts w:ascii="Arial" w:hAnsi="Arial" w:eastAsia="等线" w:cs="Arial"/>
          <w:sz w:val="22"/>
        </w:rPr>
        <w:br w:type="textWrapping"/>
      </w:r>
      <w:r>
        <w:rPr>
          <w:rFonts w:ascii="Arial" w:hAnsi="Arial" w:eastAsia="等线" w:cs="Arial"/>
          <w:sz w:val="22"/>
        </w:rPr>
        <w:t>D.依法治国和依规治党</w:t>
      </w:r>
      <w:r>
        <w:rPr>
          <w:rFonts w:ascii="Arial" w:hAnsi="Arial" w:eastAsia="等线" w:cs="Arial"/>
          <w:sz w:val="22"/>
        </w:rPr>
        <w:br w:type="textWrapping"/>
      </w:r>
      <w:r>
        <w:rPr>
          <w:rFonts w:ascii="Arial" w:hAnsi="Arial" w:eastAsia="等线" w:cs="Arial"/>
          <w:sz w:val="22"/>
        </w:rPr>
        <w:t>答案：ABCD</w:t>
      </w:r>
    </w:p>
    <w:p w14:paraId="0FFF31C1">
      <w:pPr>
        <w:numPr>
          <w:ilvl w:val="0"/>
          <w:numId w:val="69"/>
        </w:numPr>
        <w:spacing w:before="120" w:after="120" w:line="288" w:lineRule="auto"/>
        <w:ind w:left="0"/>
        <w:jc w:val="left"/>
      </w:pPr>
      <w:r>
        <w:rPr>
          <w:rFonts w:ascii="Arial" w:hAnsi="Arial" w:eastAsia="等线" w:cs="Arial"/>
          <w:sz w:val="22"/>
        </w:rPr>
        <w:t>中国式现代化，既有（），更有（）。</w:t>
      </w:r>
      <w:r>
        <w:rPr>
          <w:rFonts w:ascii="Arial" w:hAnsi="Arial" w:eastAsia="等线" w:cs="Arial"/>
          <w:sz w:val="22"/>
        </w:rPr>
        <w:br w:type="textWrapping"/>
      </w:r>
      <w:r>
        <w:rPr>
          <w:rFonts w:ascii="Arial" w:hAnsi="Arial" w:eastAsia="等线" w:cs="Arial"/>
          <w:sz w:val="22"/>
        </w:rPr>
        <w:t>A.共性特征</w:t>
      </w:r>
      <w:r>
        <w:rPr>
          <w:rFonts w:ascii="Arial" w:hAnsi="Arial" w:eastAsia="等线" w:cs="Arial"/>
          <w:sz w:val="22"/>
        </w:rPr>
        <w:br w:type="textWrapping"/>
      </w:r>
      <w:r>
        <w:rPr>
          <w:rFonts w:ascii="Arial" w:hAnsi="Arial" w:eastAsia="等线" w:cs="Arial"/>
          <w:sz w:val="22"/>
        </w:rPr>
        <w:t>B.责任担当</w:t>
      </w:r>
      <w:r>
        <w:rPr>
          <w:rFonts w:ascii="Arial" w:hAnsi="Arial" w:eastAsia="等线" w:cs="Arial"/>
          <w:sz w:val="22"/>
        </w:rPr>
        <w:br w:type="textWrapping"/>
      </w:r>
      <w:r>
        <w:rPr>
          <w:rFonts w:ascii="Arial" w:hAnsi="Arial" w:eastAsia="等线" w:cs="Arial"/>
          <w:sz w:val="22"/>
        </w:rPr>
        <w:t>C.胸怀天下</w:t>
      </w:r>
      <w:r>
        <w:rPr>
          <w:rFonts w:ascii="Arial" w:hAnsi="Arial" w:eastAsia="等线" w:cs="Arial"/>
          <w:sz w:val="22"/>
        </w:rPr>
        <w:br w:type="textWrapping"/>
      </w:r>
      <w:r>
        <w:rPr>
          <w:rFonts w:ascii="Arial" w:hAnsi="Arial" w:eastAsia="等线" w:cs="Arial"/>
          <w:sz w:val="22"/>
        </w:rPr>
        <w:t>D.基于自身国情的中国特色</w:t>
      </w:r>
      <w:r>
        <w:rPr>
          <w:rFonts w:ascii="Arial" w:hAnsi="Arial" w:eastAsia="等线" w:cs="Arial"/>
          <w:sz w:val="22"/>
        </w:rPr>
        <w:br w:type="textWrapping"/>
      </w:r>
      <w:r>
        <w:rPr>
          <w:rFonts w:ascii="Arial" w:hAnsi="Arial" w:eastAsia="等线" w:cs="Arial"/>
          <w:sz w:val="22"/>
        </w:rPr>
        <w:t>答案：CD</w:t>
      </w:r>
    </w:p>
    <w:p w14:paraId="60836CB6">
      <w:pPr>
        <w:numPr>
          <w:ilvl w:val="0"/>
          <w:numId w:val="70"/>
        </w:numPr>
        <w:spacing w:before="120" w:after="120" w:line="288" w:lineRule="auto"/>
        <w:ind w:left="0"/>
        <w:jc w:val="left"/>
      </w:pPr>
      <w:r>
        <w:rPr>
          <w:rFonts w:ascii="Arial" w:hAnsi="Arial" w:eastAsia="等线" w:cs="Arial"/>
          <w:sz w:val="22"/>
        </w:rPr>
        <w:t>高质量发展的重大战略意义是（）。</w:t>
      </w:r>
      <w:r>
        <w:rPr>
          <w:rFonts w:ascii="Arial" w:hAnsi="Arial" w:eastAsia="等线" w:cs="Arial"/>
          <w:sz w:val="22"/>
        </w:rPr>
        <w:br w:type="textWrapping"/>
      </w:r>
      <w:r>
        <w:rPr>
          <w:rFonts w:ascii="Arial" w:hAnsi="Arial" w:eastAsia="等线" w:cs="Arial"/>
          <w:sz w:val="22"/>
        </w:rPr>
        <w:t>A.高质量发展是全面建设社会主义现代化国家的首要任务</w:t>
      </w:r>
      <w:r>
        <w:rPr>
          <w:rFonts w:ascii="Arial" w:hAnsi="Arial" w:eastAsia="等线" w:cs="Arial"/>
          <w:sz w:val="22"/>
        </w:rPr>
        <w:br w:type="textWrapping"/>
      </w:r>
      <w:r>
        <w:rPr>
          <w:rFonts w:ascii="Arial" w:hAnsi="Arial" w:eastAsia="等线" w:cs="Arial"/>
          <w:sz w:val="22"/>
        </w:rPr>
        <w:t>B.高质量发展是不断满足人民对美好生活需要的更为坚实的物质基础</w:t>
      </w:r>
      <w:r>
        <w:rPr>
          <w:rFonts w:ascii="Arial" w:hAnsi="Arial" w:eastAsia="等线" w:cs="Arial"/>
          <w:sz w:val="22"/>
        </w:rPr>
        <w:br w:type="textWrapping"/>
      </w:r>
      <w:r>
        <w:rPr>
          <w:rFonts w:ascii="Arial" w:hAnsi="Arial" w:eastAsia="等线" w:cs="Arial"/>
          <w:sz w:val="22"/>
        </w:rPr>
        <w:t>C.高质量发展是维护国家长治久安的重要保证</w:t>
      </w:r>
      <w:r>
        <w:rPr>
          <w:rFonts w:ascii="Arial" w:hAnsi="Arial" w:eastAsia="等线" w:cs="Arial"/>
          <w:sz w:val="22"/>
        </w:rPr>
        <w:br w:type="textWrapping"/>
      </w:r>
      <w:r>
        <w:rPr>
          <w:rFonts w:ascii="Arial" w:hAnsi="Arial" w:eastAsia="等线" w:cs="Arial"/>
          <w:sz w:val="22"/>
        </w:rPr>
        <w:t>D.以上都对</w:t>
      </w:r>
      <w:r>
        <w:rPr>
          <w:rFonts w:ascii="Arial" w:hAnsi="Arial" w:eastAsia="等线" w:cs="Arial"/>
          <w:sz w:val="22"/>
        </w:rPr>
        <w:br w:type="textWrapping"/>
      </w:r>
      <w:r>
        <w:rPr>
          <w:rFonts w:ascii="Arial" w:hAnsi="Arial" w:eastAsia="等线" w:cs="Arial"/>
          <w:sz w:val="22"/>
        </w:rPr>
        <w:t>答案：ABCD</w:t>
      </w:r>
    </w:p>
    <w:p w14:paraId="7D505C29">
      <w:pPr>
        <w:numPr>
          <w:ilvl w:val="0"/>
          <w:numId w:val="71"/>
        </w:numPr>
        <w:spacing w:before="120" w:after="120" w:line="288" w:lineRule="auto"/>
        <w:ind w:left="0"/>
        <w:jc w:val="left"/>
      </w:pPr>
      <w:r>
        <w:rPr>
          <w:rFonts w:ascii="Arial" w:hAnsi="Arial" w:eastAsia="等线" w:cs="Arial"/>
          <w:sz w:val="22"/>
        </w:rPr>
        <w:t>加强和创新社会治理，改进社会治理方式，要坚持()。</w:t>
      </w:r>
      <w:r>
        <w:rPr>
          <w:rFonts w:ascii="Arial" w:hAnsi="Arial" w:eastAsia="等线" w:cs="Arial"/>
          <w:sz w:val="22"/>
        </w:rPr>
        <w:br w:type="textWrapping"/>
      </w:r>
      <w:r>
        <w:rPr>
          <w:rFonts w:ascii="Arial" w:hAnsi="Arial" w:eastAsia="等线" w:cs="Arial"/>
          <w:sz w:val="22"/>
        </w:rPr>
        <w:t>A.系统治理</w:t>
      </w:r>
      <w:r>
        <w:rPr>
          <w:rFonts w:ascii="Arial" w:hAnsi="Arial" w:eastAsia="等线" w:cs="Arial"/>
          <w:sz w:val="22"/>
        </w:rPr>
        <w:br w:type="textWrapping"/>
      </w:r>
      <w:r>
        <w:rPr>
          <w:rFonts w:ascii="Arial" w:hAnsi="Arial" w:eastAsia="等线" w:cs="Arial"/>
          <w:sz w:val="22"/>
        </w:rPr>
        <w:t>B.依法治理</w:t>
      </w:r>
      <w:r>
        <w:rPr>
          <w:rFonts w:ascii="Arial" w:hAnsi="Arial" w:eastAsia="等线" w:cs="Arial"/>
          <w:sz w:val="22"/>
        </w:rPr>
        <w:br w:type="textWrapping"/>
      </w:r>
      <w:r>
        <w:rPr>
          <w:rFonts w:ascii="Arial" w:hAnsi="Arial" w:eastAsia="等线" w:cs="Arial"/>
          <w:sz w:val="22"/>
        </w:rPr>
        <w:t>C.综合治理</w:t>
      </w:r>
      <w:r>
        <w:rPr>
          <w:rFonts w:ascii="Arial" w:hAnsi="Arial" w:eastAsia="等线" w:cs="Arial"/>
          <w:sz w:val="22"/>
        </w:rPr>
        <w:br w:type="textWrapping"/>
      </w:r>
      <w:r>
        <w:rPr>
          <w:rFonts w:ascii="Arial" w:hAnsi="Arial" w:eastAsia="等线" w:cs="Arial"/>
          <w:sz w:val="22"/>
        </w:rPr>
        <w:t>D.源头治理</w:t>
      </w:r>
      <w:r>
        <w:rPr>
          <w:rFonts w:ascii="Arial" w:hAnsi="Arial" w:eastAsia="等线" w:cs="Arial"/>
          <w:sz w:val="22"/>
        </w:rPr>
        <w:br w:type="textWrapping"/>
      </w:r>
      <w:r>
        <w:rPr>
          <w:rFonts w:ascii="Arial" w:hAnsi="Arial" w:eastAsia="等线" w:cs="Arial"/>
          <w:sz w:val="22"/>
        </w:rPr>
        <w:t>答案：ABCD</w:t>
      </w:r>
    </w:p>
    <w:p w14:paraId="508022C1">
      <w:pPr>
        <w:numPr>
          <w:ilvl w:val="0"/>
          <w:numId w:val="72"/>
        </w:numPr>
        <w:spacing w:before="120" w:after="120" w:line="288" w:lineRule="auto"/>
        <w:ind w:left="0"/>
        <w:jc w:val="left"/>
      </w:pPr>
      <w:r>
        <w:rPr>
          <w:rFonts w:ascii="Arial" w:hAnsi="Arial" w:eastAsia="等线" w:cs="Arial"/>
          <w:sz w:val="22"/>
        </w:rPr>
        <w:t>中国特色社会主义之所以是社会主义，究其根本就在于（）</w:t>
      </w:r>
      <w:r>
        <w:rPr>
          <w:rFonts w:ascii="Arial" w:hAnsi="Arial" w:eastAsia="等线" w:cs="Arial"/>
          <w:sz w:val="22"/>
        </w:rPr>
        <w:br w:type="textWrapping"/>
      </w:r>
      <w:r>
        <w:rPr>
          <w:rFonts w:ascii="Arial" w:hAnsi="Arial" w:eastAsia="等线" w:cs="Arial"/>
          <w:sz w:val="22"/>
        </w:rPr>
        <w:t>A.坚持科学社会主义基本原则</w:t>
      </w:r>
      <w:r>
        <w:rPr>
          <w:rFonts w:ascii="Arial" w:hAnsi="Arial" w:eastAsia="等线" w:cs="Arial"/>
          <w:sz w:val="22"/>
        </w:rPr>
        <w:br w:type="textWrapping"/>
      </w:r>
      <w:r>
        <w:rPr>
          <w:rFonts w:ascii="Arial" w:hAnsi="Arial" w:eastAsia="等线" w:cs="Arial"/>
          <w:sz w:val="22"/>
        </w:rPr>
        <w:t>B.坚持以人民为中心</w:t>
      </w:r>
      <w:r>
        <w:rPr>
          <w:rFonts w:ascii="Arial" w:hAnsi="Arial" w:eastAsia="等线" w:cs="Arial"/>
          <w:sz w:val="22"/>
        </w:rPr>
        <w:br w:type="textWrapping"/>
      </w:r>
      <w:r>
        <w:rPr>
          <w:rFonts w:ascii="Arial" w:hAnsi="Arial" w:eastAsia="等线" w:cs="Arial"/>
          <w:sz w:val="22"/>
        </w:rPr>
        <w:t>C.坚持中国共产党领导</w:t>
      </w:r>
      <w:r>
        <w:rPr>
          <w:rFonts w:ascii="Arial" w:hAnsi="Arial" w:eastAsia="等线" w:cs="Arial"/>
          <w:sz w:val="22"/>
        </w:rPr>
        <w:br w:type="textWrapping"/>
      </w:r>
      <w:r>
        <w:rPr>
          <w:rFonts w:ascii="Arial" w:hAnsi="Arial" w:eastAsia="等线" w:cs="Arial"/>
          <w:sz w:val="22"/>
        </w:rPr>
        <w:t>D.坚持共同富裕</w:t>
      </w:r>
      <w:r>
        <w:rPr>
          <w:rFonts w:ascii="Arial" w:hAnsi="Arial" w:eastAsia="等线" w:cs="Arial"/>
          <w:sz w:val="22"/>
        </w:rPr>
        <w:br w:type="textWrapping"/>
      </w:r>
      <w:r>
        <w:rPr>
          <w:rFonts w:ascii="Arial" w:hAnsi="Arial" w:eastAsia="等线" w:cs="Arial"/>
          <w:sz w:val="22"/>
        </w:rPr>
        <w:t>答案：AB</w:t>
      </w:r>
    </w:p>
    <w:p w14:paraId="1A715290">
      <w:pPr>
        <w:numPr>
          <w:ilvl w:val="0"/>
          <w:numId w:val="73"/>
        </w:numPr>
        <w:spacing w:before="120" w:after="120" w:line="288" w:lineRule="auto"/>
        <w:ind w:left="0"/>
        <w:jc w:val="left"/>
      </w:pPr>
      <w:r>
        <w:rPr>
          <w:rFonts w:ascii="Arial" w:hAnsi="Arial" w:eastAsia="等线" w:cs="Arial"/>
          <w:sz w:val="22"/>
        </w:rPr>
        <w:t>在基本实现社会主义现代化的基础上，到本世纪中叶，要把我国建设成为（）的社会主义现代化强国。</w:t>
      </w:r>
      <w:r>
        <w:rPr>
          <w:rFonts w:ascii="Arial" w:hAnsi="Arial" w:eastAsia="等线" w:cs="Arial"/>
          <w:sz w:val="22"/>
        </w:rPr>
        <w:br w:type="textWrapping"/>
      </w:r>
      <w:r>
        <w:rPr>
          <w:rFonts w:ascii="Arial" w:hAnsi="Arial" w:eastAsia="等线" w:cs="Arial"/>
          <w:sz w:val="22"/>
        </w:rPr>
        <w:t>A.富强</w:t>
      </w:r>
      <w:r>
        <w:rPr>
          <w:rFonts w:ascii="Arial" w:hAnsi="Arial" w:eastAsia="等线" w:cs="Arial"/>
          <w:sz w:val="22"/>
        </w:rPr>
        <w:br w:type="textWrapping"/>
      </w:r>
      <w:r>
        <w:rPr>
          <w:rFonts w:ascii="Arial" w:hAnsi="Arial" w:eastAsia="等线" w:cs="Arial"/>
          <w:sz w:val="22"/>
        </w:rPr>
        <w:t>B.民主</w:t>
      </w:r>
      <w:r>
        <w:rPr>
          <w:rFonts w:ascii="Arial" w:hAnsi="Arial" w:eastAsia="等线" w:cs="Arial"/>
          <w:sz w:val="22"/>
        </w:rPr>
        <w:br w:type="textWrapping"/>
      </w:r>
      <w:r>
        <w:rPr>
          <w:rFonts w:ascii="Arial" w:hAnsi="Arial" w:eastAsia="等线" w:cs="Arial"/>
          <w:sz w:val="22"/>
        </w:rPr>
        <w:t>C.文明</w:t>
      </w:r>
      <w:r>
        <w:rPr>
          <w:rFonts w:ascii="Arial" w:hAnsi="Arial" w:eastAsia="等线" w:cs="Arial"/>
          <w:sz w:val="22"/>
        </w:rPr>
        <w:br w:type="textWrapping"/>
      </w:r>
      <w:r>
        <w:rPr>
          <w:rFonts w:ascii="Arial" w:hAnsi="Arial" w:eastAsia="等线" w:cs="Arial"/>
          <w:sz w:val="22"/>
        </w:rPr>
        <w:t>D.和谐美丽</w:t>
      </w:r>
      <w:r>
        <w:rPr>
          <w:rFonts w:ascii="Arial" w:hAnsi="Arial" w:eastAsia="等线" w:cs="Arial"/>
          <w:sz w:val="22"/>
        </w:rPr>
        <w:br w:type="textWrapping"/>
      </w:r>
      <w:r>
        <w:rPr>
          <w:rFonts w:ascii="Arial" w:hAnsi="Arial" w:eastAsia="等线" w:cs="Arial"/>
          <w:sz w:val="22"/>
        </w:rPr>
        <w:t>答案：ABCD</w:t>
      </w:r>
    </w:p>
    <w:p w14:paraId="7016AA33">
      <w:pPr>
        <w:spacing w:before="380" w:after="140" w:line="288" w:lineRule="auto"/>
        <w:ind w:left="0"/>
        <w:jc w:val="left"/>
        <w:outlineLvl w:val="0"/>
        <w:rPr>
          <w:rFonts w:hint="eastAsia" w:eastAsia="宋体"/>
          <w:lang w:eastAsia="zh-CN"/>
        </w:rPr>
      </w:pPr>
    </w:p>
    <w:p w14:paraId="0B4BDFAE">
      <w:pPr>
        <w:spacing w:before="320" w:after="120" w:line="288" w:lineRule="auto"/>
        <w:ind w:left="0"/>
        <w:jc w:val="left"/>
        <w:outlineLvl w:val="1"/>
        <w:rPr>
          <w:rFonts w:hint="eastAsia" w:eastAsia="宋体"/>
          <w:lang w:eastAsia="zh-CN"/>
        </w:rPr>
      </w:pPr>
    </w:p>
    <w:p w14:paraId="01A4B357">
      <w:pPr>
        <w:numPr>
          <w:ilvl w:val="0"/>
          <w:numId w:val="74"/>
        </w:numPr>
        <w:spacing w:before="120" w:after="120" w:line="288" w:lineRule="auto"/>
        <w:ind w:left="0"/>
        <w:jc w:val="left"/>
      </w:pPr>
      <w:r>
        <w:rPr>
          <w:rFonts w:ascii="Arial" w:hAnsi="Arial" w:eastAsia="等线" w:cs="Arial"/>
          <w:sz w:val="22"/>
        </w:rPr>
        <w:t>绿水青山可带来金山银山，金山银山也可买到绿水青山。</w:t>
      </w:r>
      <w:r>
        <w:rPr>
          <w:rFonts w:ascii="Arial" w:hAnsi="Arial" w:eastAsia="等线" w:cs="Arial"/>
          <w:sz w:val="22"/>
        </w:rPr>
        <w:br w:type="textWrapping"/>
      </w:r>
      <w:r>
        <w:rPr>
          <w:rFonts w:ascii="Arial" w:hAnsi="Arial" w:eastAsia="等线" w:cs="Arial"/>
          <w:sz w:val="22"/>
        </w:rPr>
        <w:t>答案：错</w:t>
      </w:r>
    </w:p>
    <w:p w14:paraId="5B006A24">
      <w:pPr>
        <w:numPr>
          <w:ilvl w:val="0"/>
          <w:numId w:val="75"/>
        </w:numPr>
        <w:spacing w:before="120" w:after="120" w:line="288" w:lineRule="auto"/>
        <w:ind w:left="0"/>
        <w:jc w:val="left"/>
      </w:pPr>
      <w:r>
        <w:rPr>
          <w:rFonts w:ascii="Arial" w:hAnsi="Arial" w:eastAsia="等线" w:cs="Arial"/>
          <w:sz w:val="22"/>
        </w:rPr>
        <w:t>党组织包揽包办一切、事无巨细什么都去管。</w:t>
      </w:r>
      <w:r>
        <w:rPr>
          <w:rFonts w:ascii="Arial" w:hAnsi="Arial" w:eastAsia="等线" w:cs="Arial"/>
          <w:sz w:val="22"/>
        </w:rPr>
        <w:br w:type="textWrapping"/>
      </w:r>
      <w:r>
        <w:rPr>
          <w:rFonts w:ascii="Arial" w:hAnsi="Arial" w:eastAsia="等线" w:cs="Arial"/>
          <w:sz w:val="22"/>
        </w:rPr>
        <w:t>答案：错</w:t>
      </w:r>
    </w:p>
    <w:p w14:paraId="7DE71CA8">
      <w:pPr>
        <w:numPr>
          <w:ilvl w:val="0"/>
          <w:numId w:val="76"/>
        </w:numPr>
        <w:spacing w:before="120" w:after="120" w:line="288" w:lineRule="auto"/>
        <w:ind w:left="0"/>
        <w:jc w:val="left"/>
      </w:pPr>
      <w:r>
        <w:rPr>
          <w:rFonts w:ascii="Arial" w:hAnsi="Arial" w:eastAsia="等线" w:cs="Arial"/>
          <w:sz w:val="22"/>
        </w:rPr>
        <w:t>建设现代化经济体系是我国发展的战略目标，是推动高质量发展、全面提高经济整体竞争力的必然要求。</w:t>
      </w:r>
      <w:r>
        <w:rPr>
          <w:rFonts w:ascii="Arial" w:hAnsi="Arial" w:eastAsia="等线" w:cs="Arial"/>
          <w:sz w:val="22"/>
        </w:rPr>
        <w:br w:type="textWrapping"/>
      </w:r>
      <w:r>
        <w:rPr>
          <w:rFonts w:ascii="Arial" w:hAnsi="Arial" w:eastAsia="等线" w:cs="Arial"/>
          <w:sz w:val="22"/>
        </w:rPr>
        <w:t>答案：对</w:t>
      </w:r>
    </w:p>
    <w:p w14:paraId="1979B4B2">
      <w:pPr>
        <w:numPr>
          <w:ilvl w:val="0"/>
          <w:numId w:val="77"/>
        </w:numPr>
        <w:spacing w:before="120" w:after="120" w:line="288" w:lineRule="auto"/>
        <w:ind w:left="0"/>
        <w:jc w:val="left"/>
      </w:pPr>
      <w:r>
        <w:rPr>
          <w:rFonts w:ascii="Arial" w:hAnsi="Arial" w:eastAsia="等线" w:cs="Arial"/>
          <w:sz w:val="22"/>
        </w:rPr>
        <w:t>宪法的生命在于实施，宪法的权威也在于实施。</w:t>
      </w:r>
      <w:r>
        <w:rPr>
          <w:rFonts w:ascii="Arial" w:hAnsi="Arial" w:eastAsia="等线" w:cs="Arial"/>
          <w:sz w:val="22"/>
        </w:rPr>
        <w:br w:type="textWrapping"/>
      </w:r>
      <w:r>
        <w:rPr>
          <w:rFonts w:ascii="Arial" w:hAnsi="Arial" w:eastAsia="等线" w:cs="Arial"/>
          <w:sz w:val="22"/>
        </w:rPr>
        <w:t>答案：对</w:t>
      </w:r>
    </w:p>
    <w:p w14:paraId="4309507F">
      <w:pPr>
        <w:numPr>
          <w:ilvl w:val="0"/>
          <w:numId w:val="78"/>
        </w:numPr>
        <w:spacing w:before="120" w:after="120" w:line="288" w:lineRule="auto"/>
        <w:ind w:left="0"/>
        <w:jc w:val="left"/>
      </w:pPr>
      <w:r>
        <w:rPr>
          <w:rFonts w:ascii="Arial" w:hAnsi="Arial" w:eastAsia="等线" w:cs="Arial"/>
          <w:sz w:val="22"/>
        </w:rPr>
        <w:t>中国式现代化是一项前无古人的开创性、探索性事业，也是一个复杂的系统工程。</w:t>
      </w:r>
      <w:r>
        <w:rPr>
          <w:rFonts w:ascii="Arial" w:hAnsi="Arial" w:eastAsia="等线" w:cs="Arial"/>
          <w:sz w:val="22"/>
        </w:rPr>
        <w:br w:type="textWrapping"/>
      </w:r>
      <w:r>
        <w:rPr>
          <w:rFonts w:ascii="Arial" w:hAnsi="Arial" w:eastAsia="等线" w:cs="Arial"/>
          <w:sz w:val="22"/>
        </w:rPr>
        <w:t>答案：对</w:t>
      </w:r>
    </w:p>
    <w:p w14:paraId="4F150A83">
      <w:pPr>
        <w:numPr>
          <w:ilvl w:val="0"/>
          <w:numId w:val="79"/>
        </w:numPr>
        <w:spacing w:before="120" w:after="120" w:line="288" w:lineRule="auto"/>
        <w:ind w:left="0"/>
        <w:jc w:val="left"/>
      </w:pPr>
      <w:r>
        <w:rPr>
          <w:rFonts w:ascii="Arial" w:hAnsi="Arial" w:eastAsia="等线" w:cs="Arial"/>
          <w:sz w:val="22"/>
        </w:rPr>
        <w:t>当代中国的伟大社会变革，不是简单地延续我国历史文化的母版，不是简单套用马克思主义经典作家设想的模板。</w:t>
      </w:r>
      <w:r>
        <w:rPr>
          <w:rFonts w:ascii="Arial" w:hAnsi="Arial" w:eastAsia="等线" w:cs="Arial"/>
          <w:sz w:val="22"/>
        </w:rPr>
        <w:br w:type="textWrapping"/>
      </w:r>
      <w:r>
        <w:rPr>
          <w:rFonts w:ascii="Arial" w:hAnsi="Arial" w:eastAsia="等线" w:cs="Arial"/>
          <w:sz w:val="22"/>
        </w:rPr>
        <w:t>答案：对</w:t>
      </w:r>
    </w:p>
    <w:p w14:paraId="24CFE873">
      <w:pPr>
        <w:numPr>
          <w:ilvl w:val="0"/>
          <w:numId w:val="80"/>
        </w:numPr>
        <w:spacing w:before="120" w:after="120" w:line="288" w:lineRule="auto"/>
        <w:ind w:left="0"/>
        <w:jc w:val="left"/>
      </w:pPr>
      <w:r>
        <w:rPr>
          <w:rFonts w:ascii="Arial" w:hAnsi="Arial" w:eastAsia="等线" w:cs="Arial"/>
          <w:sz w:val="22"/>
        </w:rPr>
        <w:t>全面建设社会主义现代化国家，最艰巨最繁重的任务依然在农村，最广泛最深厚的基础依然在农村。</w:t>
      </w:r>
      <w:r>
        <w:rPr>
          <w:rFonts w:ascii="Arial" w:hAnsi="Arial" w:eastAsia="等线" w:cs="Arial"/>
          <w:sz w:val="22"/>
        </w:rPr>
        <w:br w:type="textWrapping"/>
      </w:r>
      <w:r>
        <w:rPr>
          <w:rFonts w:ascii="Arial" w:hAnsi="Arial" w:eastAsia="等线" w:cs="Arial"/>
          <w:sz w:val="22"/>
        </w:rPr>
        <w:t>答案：对</w:t>
      </w:r>
    </w:p>
    <w:p w14:paraId="5F2EF569">
      <w:pPr>
        <w:numPr>
          <w:ilvl w:val="0"/>
          <w:numId w:val="81"/>
        </w:numPr>
        <w:spacing w:before="120" w:after="120" w:line="288" w:lineRule="auto"/>
        <w:ind w:left="0"/>
        <w:jc w:val="left"/>
      </w:pPr>
      <w:r>
        <w:rPr>
          <w:rFonts w:ascii="Arial" w:hAnsi="Arial" w:eastAsia="等线" w:cs="Arial"/>
          <w:sz w:val="22"/>
        </w:rPr>
        <w:t>党的领导和社会主义法治是一致的，社会主义法治必须坚持党的领导，党的领导必须依靠社会主义法治。</w:t>
      </w:r>
      <w:r>
        <w:rPr>
          <w:rFonts w:ascii="Arial" w:hAnsi="Arial" w:eastAsia="等线" w:cs="Arial"/>
          <w:sz w:val="22"/>
        </w:rPr>
        <w:br w:type="textWrapping"/>
      </w:r>
      <w:r>
        <w:rPr>
          <w:rFonts w:ascii="Arial" w:hAnsi="Arial" w:eastAsia="等线" w:cs="Arial"/>
          <w:sz w:val="22"/>
        </w:rPr>
        <w:t>答案：对</w:t>
      </w:r>
    </w:p>
    <w:p w14:paraId="4732F816">
      <w:pPr>
        <w:numPr>
          <w:ilvl w:val="0"/>
          <w:numId w:val="82"/>
        </w:numPr>
        <w:spacing w:before="120" w:after="120" w:line="288" w:lineRule="auto"/>
        <w:ind w:left="0"/>
        <w:jc w:val="left"/>
      </w:pPr>
      <w:r>
        <w:rPr>
          <w:rFonts w:ascii="Arial" w:hAnsi="Arial" w:eastAsia="等线" w:cs="Arial"/>
          <w:sz w:val="22"/>
        </w:rPr>
        <w:t>中国式现代化是对西方式现代化理论和实践的重大超越。</w:t>
      </w:r>
      <w:r>
        <w:rPr>
          <w:rFonts w:ascii="Arial" w:hAnsi="Arial" w:eastAsia="等线" w:cs="Arial"/>
          <w:sz w:val="22"/>
        </w:rPr>
        <w:br w:type="textWrapping"/>
      </w:r>
      <w:r>
        <w:rPr>
          <w:rFonts w:ascii="Arial" w:hAnsi="Arial" w:eastAsia="等线" w:cs="Arial"/>
          <w:sz w:val="22"/>
        </w:rPr>
        <w:t>答案：对</w:t>
      </w:r>
    </w:p>
    <w:p w14:paraId="3010CD5A">
      <w:pPr>
        <w:numPr>
          <w:ilvl w:val="0"/>
          <w:numId w:val="83"/>
        </w:numPr>
        <w:spacing w:before="120" w:after="120" w:line="288" w:lineRule="auto"/>
        <w:ind w:left="0"/>
        <w:jc w:val="left"/>
      </w:pPr>
      <w:r>
        <w:rPr>
          <w:rFonts w:ascii="Arial" w:hAnsi="Arial" w:eastAsia="等线" w:cs="Arial"/>
          <w:sz w:val="22"/>
        </w:rPr>
        <w:t>中国式现代化打破了“现代化=西方化”的迷思，展现了不同于西方现代化的新图景。</w:t>
      </w:r>
      <w:r>
        <w:rPr>
          <w:rFonts w:ascii="Arial" w:hAnsi="Arial" w:eastAsia="等线" w:cs="Arial"/>
          <w:sz w:val="22"/>
        </w:rPr>
        <w:br w:type="textWrapping"/>
      </w:r>
      <w:r>
        <w:rPr>
          <w:rFonts w:ascii="Arial" w:hAnsi="Arial" w:eastAsia="等线" w:cs="Arial"/>
          <w:sz w:val="22"/>
        </w:rPr>
        <w:t>答案：对</w:t>
      </w:r>
    </w:p>
    <w:p w14:paraId="7C453E0C">
      <w:pPr>
        <w:spacing w:before="320" w:after="120" w:line="288" w:lineRule="auto"/>
        <w:ind w:left="0"/>
        <w:jc w:val="left"/>
        <w:outlineLvl w:val="1"/>
        <w:rPr>
          <w:rFonts w:hint="eastAsia" w:eastAsia="宋体"/>
          <w:lang w:eastAsia="zh-CN"/>
        </w:rPr>
      </w:pPr>
    </w:p>
    <w:p w14:paraId="39B98B7D">
      <w:pPr>
        <w:numPr>
          <w:ilvl w:val="0"/>
          <w:numId w:val="84"/>
        </w:numPr>
        <w:spacing w:before="120" w:after="120" w:line="288" w:lineRule="auto"/>
        <w:ind w:left="0"/>
        <w:jc w:val="left"/>
      </w:pPr>
      <w:r>
        <w:rPr>
          <w:rFonts w:ascii="Arial" w:hAnsi="Arial" w:eastAsia="等线" w:cs="Arial"/>
          <w:sz w:val="22"/>
        </w:rPr>
        <w:t>()是政府联系群众的“最后一公里”。</w:t>
      </w:r>
      <w:r>
        <w:rPr>
          <w:rFonts w:ascii="Arial" w:hAnsi="Arial" w:eastAsia="等线" w:cs="Arial"/>
          <w:sz w:val="22"/>
        </w:rPr>
        <w:br w:type="textWrapping"/>
      </w:r>
      <w:r>
        <w:rPr>
          <w:rFonts w:ascii="Arial" w:hAnsi="Arial" w:eastAsia="等线" w:cs="Arial"/>
          <w:sz w:val="22"/>
        </w:rPr>
        <w:t>A.乡村人民政府</w:t>
      </w:r>
      <w:r>
        <w:rPr>
          <w:rFonts w:ascii="Arial" w:hAnsi="Arial" w:eastAsia="等线" w:cs="Arial"/>
          <w:sz w:val="22"/>
        </w:rPr>
        <w:br w:type="textWrapping"/>
      </w:r>
      <w:r>
        <w:rPr>
          <w:rFonts w:ascii="Arial" w:hAnsi="Arial" w:eastAsia="等线" w:cs="Arial"/>
          <w:sz w:val="22"/>
        </w:rPr>
        <w:t>B.居委会</w:t>
      </w:r>
      <w:r>
        <w:rPr>
          <w:rFonts w:ascii="Arial" w:hAnsi="Arial" w:eastAsia="等线" w:cs="Arial"/>
          <w:sz w:val="22"/>
        </w:rPr>
        <w:br w:type="textWrapping"/>
      </w:r>
      <w:r>
        <w:rPr>
          <w:rFonts w:ascii="Arial" w:hAnsi="Arial" w:eastAsia="等线" w:cs="Arial"/>
          <w:sz w:val="22"/>
        </w:rPr>
        <w:t>C.基层党支部</w:t>
      </w:r>
      <w:r>
        <w:rPr>
          <w:rFonts w:ascii="Arial" w:hAnsi="Arial" w:eastAsia="等线" w:cs="Arial"/>
          <w:sz w:val="22"/>
        </w:rPr>
        <w:br w:type="textWrapping"/>
      </w:r>
      <w:r>
        <w:rPr>
          <w:rFonts w:ascii="Arial" w:hAnsi="Arial" w:eastAsia="等线" w:cs="Arial"/>
          <w:sz w:val="22"/>
        </w:rPr>
        <w:t>D.城乡社区</w:t>
      </w:r>
      <w:r>
        <w:rPr>
          <w:rFonts w:ascii="Arial" w:hAnsi="Arial" w:eastAsia="等线" w:cs="Arial"/>
          <w:sz w:val="22"/>
        </w:rPr>
        <w:br w:type="textWrapping"/>
      </w:r>
      <w:r>
        <w:rPr>
          <w:rFonts w:ascii="Arial" w:hAnsi="Arial" w:eastAsia="等线" w:cs="Arial"/>
          <w:sz w:val="22"/>
        </w:rPr>
        <w:t>答案：D</w:t>
      </w:r>
    </w:p>
    <w:p w14:paraId="289871FD">
      <w:pPr>
        <w:numPr>
          <w:ilvl w:val="0"/>
          <w:numId w:val="85"/>
        </w:numPr>
        <w:spacing w:before="120" w:after="120" w:line="288" w:lineRule="auto"/>
        <w:ind w:left="0"/>
        <w:jc w:val="left"/>
      </w:pPr>
      <w:r>
        <w:rPr>
          <w:rFonts w:ascii="Arial" w:hAnsi="Arial" w:eastAsia="等线" w:cs="Arial"/>
          <w:sz w:val="22"/>
        </w:rPr>
        <w:t>（）是关系党的事业兴衰成败第一位的问题。</w:t>
      </w:r>
      <w:r>
        <w:rPr>
          <w:rFonts w:ascii="Arial" w:hAnsi="Arial" w:eastAsia="等线" w:cs="Arial"/>
          <w:sz w:val="22"/>
        </w:rPr>
        <w:br w:type="textWrapping"/>
      </w:r>
      <w:r>
        <w:rPr>
          <w:rFonts w:ascii="Arial" w:hAnsi="Arial" w:eastAsia="等线" w:cs="Arial"/>
          <w:sz w:val="22"/>
        </w:rPr>
        <w:t>A.政治问题</w:t>
      </w:r>
      <w:r>
        <w:rPr>
          <w:rFonts w:ascii="Arial" w:hAnsi="Arial" w:eastAsia="等线" w:cs="Arial"/>
          <w:sz w:val="22"/>
        </w:rPr>
        <w:br w:type="textWrapping"/>
      </w:r>
      <w:r>
        <w:rPr>
          <w:rFonts w:ascii="Arial" w:hAnsi="Arial" w:eastAsia="等线" w:cs="Arial"/>
          <w:sz w:val="22"/>
        </w:rPr>
        <w:t>B.道路问题</w:t>
      </w:r>
      <w:r>
        <w:rPr>
          <w:rFonts w:ascii="Arial" w:hAnsi="Arial" w:eastAsia="等线" w:cs="Arial"/>
          <w:sz w:val="22"/>
        </w:rPr>
        <w:br w:type="textWrapping"/>
      </w:r>
      <w:r>
        <w:rPr>
          <w:rFonts w:ascii="Arial" w:hAnsi="Arial" w:eastAsia="等线" w:cs="Arial"/>
          <w:sz w:val="22"/>
        </w:rPr>
        <w:t>C.制度问题</w:t>
      </w:r>
      <w:r>
        <w:rPr>
          <w:rFonts w:ascii="Arial" w:hAnsi="Arial" w:eastAsia="等线" w:cs="Arial"/>
          <w:sz w:val="22"/>
        </w:rPr>
        <w:br w:type="textWrapping"/>
      </w:r>
      <w:r>
        <w:rPr>
          <w:rFonts w:ascii="Arial" w:hAnsi="Arial" w:eastAsia="等线" w:cs="Arial"/>
          <w:sz w:val="22"/>
        </w:rPr>
        <w:t>D.思想问题</w:t>
      </w:r>
      <w:r>
        <w:rPr>
          <w:rFonts w:ascii="Arial" w:hAnsi="Arial" w:eastAsia="等线" w:cs="Arial"/>
          <w:sz w:val="22"/>
        </w:rPr>
        <w:br w:type="textWrapping"/>
      </w:r>
      <w:r>
        <w:rPr>
          <w:rFonts w:ascii="Arial" w:hAnsi="Arial" w:eastAsia="等线" w:cs="Arial"/>
          <w:sz w:val="22"/>
        </w:rPr>
        <w:t>答案：B</w:t>
      </w:r>
    </w:p>
    <w:p w14:paraId="1C52BB03">
      <w:pPr>
        <w:numPr>
          <w:ilvl w:val="0"/>
          <w:numId w:val="86"/>
        </w:numPr>
        <w:spacing w:before="120" w:after="120" w:line="288" w:lineRule="auto"/>
        <w:ind w:left="0"/>
        <w:jc w:val="left"/>
      </w:pPr>
      <w:r>
        <w:rPr>
          <w:rFonts w:ascii="Arial" w:hAnsi="Arial" w:eastAsia="等线" w:cs="Arial"/>
          <w:sz w:val="22"/>
        </w:rPr>
        <w:t>军队是要打仗的，要牢固树立（）这个唯一的根本的标准。</w:t>
      </w:r>
      <w:r>
        <w:rPr>
          <w:rFonts w:ascii="Arial" w:hAnsi="Arial" w:eastAsia="等线" w:cs="Arial"/>
          <w:sz w:val="22"/>
        </w:rPr>
        <w:br w:type="textWrapping"/>
      </w:r>
      <w:r>
        <w:rPr>
          <w:rFonts w:ascii="Arial" w:hAnsi="Arial" w:eastAsia="等线" w:cs="Arial"/>
          <w:sz w:val="22"/>
        </w:rPr>
        <w:t>A.影响力</w:t>
      </w:r>
      <w:r>
        <w:rPr>
          <w:rFonts w:ascii="Arial" w:hAnsi="Arial" w:eastAsia="等线" w:cs="Arial"/>
          <w:sz w:val="22"/>
        </w:rPr>
        <w:br w:type="textWrapping"/>
      </w:r>
      <w:r>
        <w:rPr>
          <w:rFonts w:ascii="Arial" w:hAnsi="Arial" w:eastAsia="等线" w:cs="Arial"/>
          <w:sz w:val="22"/>
        </w:rPr>
        <w:t>B.战斗力</w:t>
      </w:r>
      <w:r>
        <w:rPr>
          <w:rFonts w:ascii="Arial" w:hAnsi="Arial" w:eastAsia="等线" w:cs="Arial"/>
          <w:sz w:val="22"/>
        </w:rPr>
        <w:br w:type="textWrapping"/>
      </w:r>
      <w:r>
        <w:rPr>
          <w:rFonts w:ascii="Arial" w:hAnsi="Arial" w:eastAsia="等线" w:cs="Arial"/>
          <w:sz w:val="22"/>
        </w:rPr>
        <w:t>C.指挥力</w:t>
      </w:r>
      <w:r>
        <w:rPr>
          <w:rFonts w:ascii="Arial" w:hAnsi="Arial" w:eastAsia="等线" w:cs="Arial"/>
          <w:sz w:val="22"/>
        </w:rPr>
        <w:br w:type="textWrapping"/>
      </w:r>
      <w:r>
        <w:rPr>
          <w:rFonts w:ascii="Arial" w:hAnsi="Arial" w:eastAsia="等线" w:cs="Arial"/>
          <w:sz w:val="22"/>
        </w:rPr>
        <w:t>D.执行力</w:t>
      </w:r>
      <w:r>
        <w:rPr>
          <w:rFonts w:ascii="Arial" w:hAnsi="Arial" w:eastAsia="等线" w:cs="Arial"/>
          <w:sz w:val="22"/>
        </w:rPr>
        <w:br w:type="textWrapping"/>
      </w:r>
      <w:r>
        <w:rPr>
          <w:rFonts w:ascii="Arial" w:hAnsi="Arial" w:eastAsia="等线" w:cs="Arial"/>
          <w:sz w:val="22"/>
        </w:rPr>
        <w:t>答案：B</w:t>
      </w:r>
    </w:p>
    <w:p w14:paraId="572EAE0C">
      <w:pPr>
        <w:numPr>
          <w:ilvl w:val="0"/>
          <w:numId w:val="87"/>
        </w:numPr>
        <w:spacing w:before="120" w:after="120" w:line="288" w:lineRule="auto"/>
        <w:ind w:left="0"/>
        <w:jc w:val="left"/>
      </w:pPr>
      <w:r>
        <w:rPr>
          <w:rFonts w:ascii="Arial" w:hAnsi="Arial" w:eastAsia="等线" w:cs="Arial"/>
          <w:sz w:val="22"/>
        </w:rPr>
        <w:t>（）是近代以来中国人民的共同梦想，是中国共产党矢志不渝的奋斗目标。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p>
    <w:p w14:paraId="2E0AD603">
      <w:pPr>
        <w:numPr>
          <w:ilvl w:val="0"/>
          <w:numId w:val="88"/>
        </w:numPr>
        <w:spacing w:before="120" w:after="120" w:line="288" w:lineRule="auto"/>
        <w:ind w:left="0"/>
        <w:jc w:val="left"/>
      </w:pPr>
      <w:r>
        <w:rPr>
          <w:rFonts w:ascii="Arial" w:hAnsi="Arial" w:eastAsia="等线" w:cs="Arial"/>
          <w:sz w:val="22"/>
        </w:rPr>
        <w:t>中国共产党是（）的领导核心。</w:t>
      </w:r>
      <w:r>
        <w:rPr>
          <w:rFonts w:ascii="Arial" w:hAnsi="Arial" w:eastAsia="等线" w:cs="Arial"/>
          <w:sz w:val="22"/>
        </w:rPr>
        <w:br w:type="textWrapping"/>
      </w:r>
      <w:r>
        <w:rPr>
          <w:rFonts w:ascii="Arial" w:hAnsi="Arial" w:eastAsia="等线" w:cs="Arial"/>
          <w:sz w:val="22"/>
        </w:rPr>
        <w:t>A.中国现代化建设事业</w:t>
      </w:r>
      <w:r>
        <w:rPr>
          <w:rFonts w:ascii="Arial" w:hAnsi="Arial" w:eastAsia="等线" w:cs="Arial"/>
          <w:sz w:val="22"/>
        </w:rPr>
        <w:br w:type="textWrapping"/>
      </w:r>
      <w:r>
        <w:rPr>
          <w:rFonts w:ascii="Arial" w:hAnsi="Arial" w:eastAsia="等线" w:cs="Arial"/>
          <w:sz w:val="22"/>
        </w:rPr>
        <w:t>B.中国特色社会主义事业</w:t>
      </w:r>
      <w:r>
        <w:rPr>
          <w:rFonts w:ascii="Arial" w:hAnsi="Arial" w:eastAsia="等线" w:cs="Arial"/>
          <w:sz w:val="22"/>
        </w:rPr>
        <w:br w:type="textWrapping"/>
      </w:r>
      <w:r>
        <w:rPr>
          <w:rFonts w:ascii="Arial" w:hAnsi="Arial" w:eastAsia="等线" w:cs="Arial"/>
          <w:sz w:val="22"/>
        </w:rPr>
        <w:t>C.中国改革开放</w:t>
      </w:r>
      <w:r>
        <w:rPr>
          <w:rFonts w:ascii="Arial" w:hAnsi="Arial" w:eastAsia="等线" w:cs="Arial"/>
          <w:sz w:val="22"/>
        </w:rPr>
        <w:br w:type="textWrapping"/>
      </w:r>
      <w:r>
        <w:rPr>
          <w:rFonts w:ascii="Arial" w:hAnsi="Arial" w:eastAsia="等线" w:cs="Arial"/>
          <w:sz w:val="22"/>
        </w:rPr>
        <w:t>D.中国建设社会主义</w:t>
      </w:r>
      <w:r>
        <w:rPr>
          <w:rFonts w:ascii="Arial" w:hAnsi="Arial" w:eastAsia="等线" w:cs="Arial"/>
          <w:sz w:val="22"/>
        </w:rPr>
        <w:br w:type="textWrapping"/>
      </w:r>
      <w:r>
        <w:rPr>
          <w:rFonts w:ascii="Arial" w:hAnsi="Arial" w:eastAsia="等线" w:cs="Arial"/>
          <w:sz w:val="22"/>
        </w:rPr>
        <w:t>答案：B</w:t>
      </w:r>
    </w:p>
    <w:p w14:paraId="68751A23">
      <w:pPr>
        <w:numPr>
          <w:ilvl w:val="0"/>
          <w:numId w:val="89"/>
        </w:numPr>
        <w:spacing w:before="120" w:after="120" w:line="288" w:lineRule="auto"/>
        <w:ind w:left="0"/>
        <w:jc w:val="left"/>
      </w:pPr>
      <w:r>
        <w:rPr>
          <w:rFonts w:ascii="Arial" w:hAnsi="Arial" w:eastAsia="等线" w:cs="Arial"/>
          <w:sz w:val="22"/>
        </w:rPr>
        <w:t>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D.效益率</w:t>
      </w:r>
      <w:r>
        <w:rPr>
          <w:rFonts w:ascii="Arial" w:hAnsi="Arial" w:eastAsia="等线" w:cs="Arial"/>
          <w:sz w:val="22"/>
        </w:rPr>
        <w:br w:type="textWrapping"/>
      </w:r>
      <w:r>
        <w:rPr>
          <w:rFonts w:ascii="Arial" w:hAnsi="Arial" w:eastAsia="等线" w:cs="Arial"/>
          <w:sz w:val="22"/>
        </w:rPr>
        <w:t>答案：A</w:t>
      </w:r>
    </w:p>
    <w:p w14:paraId="4DE017C4">
      <w:pPr>
        <w:numPr>
          <w:ilvl w:val="0"/>
          <w:numId w:val="90"/>
        </w:numPr>
        <w:spacing w:before="120" w:after="120" w:line="288" w:lineRule="auto"/>
        <w:ind w:left="0"/>
        <w:jc w:val="left"/>
      </w:pPr>
      <w:r>
        <w:rPr>
          <w:rFonts w:ascii="Arial" w:hAnsi="Arial" w:eastAsia="等线" w:cs="Arial"/>
          <w:sz w:val="22"/>
        </w:rPr>
        <w:t>（）是我们攀登世界科技高峰的必由之路。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p>
    <w:p w14:paraId="39440E5B">
      <w:pPr>
        <w:numPr>
          <w:ilvl w:val="0"/>
          <w:numId w:val="91"/>
        </w:numPr>
        <w:spacing w:before="120" w:after="120" w:line="288" w:lineRule="auto"/>
        <w:ind w:left="0"/>
        <w:jc w:val="left"/>
      </w:pPr>
      <w:r>
        <w:rPr>
          <w:rFonts w:ascii="Arial" w:hAnsi="Arial" w:eastAsia="等线" w:cs="Arial"/>
          <w:sz w:val="22"/>
        </w:rPr>
        <w:t>（）是一个成熟的马克思主义执政党的重大建党原则。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p>
    <w:p w14:paraId="58F2AD27">
      <w:pPr>
        <w:numPr>
          <w:ilvl w:val="0"/>
          <w:numId w:val="92"/>
        </w:numPr>
        <w:spacing w:before="120" w:after="120" w:line="288" w:lineRule="auto"/>
        <w:ind w:left="0"/>
        <w:jc w:val="left"/>
      </w:pPr>
      <w:r>
        <w:rPr>
          <w:rFonts w:ascii="Arial" w:hAnsi="Arial" w:eastAsia="等线" w:cs="Arial"/>
          <w:sz w:val="22"/>
        </w:rPr>
        <w:t>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p>
    <w:p w14:paraId="18AA785D">
      <w:pPr>
        <w:numPr>
          <w:ilvl w:val="0"/>
          <w:numId w:val="93"/>
        </w:numPr>
        <w:spacing w:before="120" w:after="120" w:line="288" w:lineRule="auto"/>
        <w:ind w:left="0"/>
        <w:jc w:val="left"/>
      </w:pPr>
      <w:r>
        <w:rPr>
          <w:rFonts w:ascii="Arial" w:hAnsi="Arial" w:eastAsia="等线" w:cs="Arial"/>
          <w:sz w:val="22"/>
        </w:rPr>
        <w:t>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p>
    <w:p w14:paraId="42855C0F">
      <w:pPr>
        <w:numPr>
          <w:ilvl w:val="0"/>
          <w:numId w:val="94"/>
        </w:numPr>
        <w:spacing w:before="120" w:after="120" w:line="288" w:lineRule="auto"/>
        <w:ind w:left="0"/>
        <w:jc w:val="left"/>
      </w:pPr>
      <w:r>
        <w:rPr>
          <w:rFonts w:ascii="Arial" w:hAnsi="Arial" w:eastAsia="等线" w:cs="Arial"/>
          <w:sz w:val="22"/>
        </w:rPr>
        <w:t>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p>
    <w:p w14:paraId="41ABB6AA">
      <w:pPr>
        <w:numPr>
          <w:ilvl w:val="0"/>
          <w:numId w:val="95"/>
        </w:numPr>
        <w:spacing w:before="120" w:after="120" w:line="288" w:lineRule="auto"/>
        <w:ind w:left="0"/>
        <w:jc w:val="left"/>
      </w:pPr>
      <w:r>
        <w:rPr>
          <w:rFonts w:ascii="Arial" w:hAnsi="Arial" w:eastAsia="等线" w:cs="Arial"/>
          <w:sz w:val="22"/>
        </w:rPr>
        <w:t>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p>
    <w:p w14:paraId="014BA807">
      <w:pPr>
        <w:numPr>
          <w:ilvl w:val="0"/>
          <w:numId w:val="96"/>
        </w:numPr>
        <w:spacing w:before="120" w:after="120" w:line="288" w:lineRule="auto"/>
        <w:ind w:left="0"/>
        <w:jc w:val="left"/>
      </w:pPr>
      <w:r>
        <w:rPr>
          <w:rFonts w:ascii="Arial" w:hAnsi="Arial" w:eastAsia="等线" w:cs="Arial"/>
          <w:sz w:val="22"/>
        </w:rPr>
        <w:t>（）是坚持和发展中国特色社会主义的本质要求和重要保障。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p>
    <w:p w14:paraId="23C379C9">
      <w:pPr>
        <w:numPr>
          <w:ilvl w:val="0"/>
          <w:numId w:val="97"/>
        </w:numPr>
        <w:spacing w:before="120" w:after="120" w:line="288" w:lineRule="auto"/>
        <w:ind w:left="0"/>
        <w:jc w:val="left"/>
      </w:pPr>
      <w:r>
        <w:rPr>
          <w:rFonts w:ascii="Arial" w:hAnsi="Arial" w:eastAsia="等线" w:cs="Arial"/>
          <w:sz w:val="22"/>
        </w:rPr>
        <w:t>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p>
    <w:p w14:paraId="2F6B7687">
      <w:pPr>
        <w:numPr>
          <w:ilvl w:val="0"/>
          <w:numId w:val="98"/>
        </w:numPr>
        <w:spacing w:before="120" w:after="120" w:line="288" w:lineRule="auto"/>
        <w:ind w:left="0"/>
        <w:jc w:val="left"/>
      </w:pPr>
      <w:r>
        <w:rPr>
          <w:rFonts w:ascii="Arial" w:hAnsi="Arial" w:eastAsia="等线" w:cs="Arial"/>
          <w:sz w:val="22"/>
        </w:rPr>
        <w:t>（）是党保持团结统一和强大战斗力、不断取得胜利的关键所在。</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B.党中央集中统一领导</w:t>
      </w:r>
      <w:r>
        <w:rPr>
          <w:rFonts w:ascii="Arial" w:hAnsi="Arial" w:eastAsia="等线" w:cs="Arial"/>
          <w:sz w:val="22"/>
        </w:rPr>
        <w:br w:type="textWrapping"/>
      </w:r>
      <w:r>
        <w:rPr>
          <w:rFonts w:ascii="Arial" w:hAnsi="Arial" w:eastAsia="等线" w:cs="Arial"/>
          <w:sz w:val="22"/>
        </w:rPr>
        <w:t>C.党的作风建设</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答案：B</w:t>
      </w:r>
    </w:p>
    <w:p w14:paraId="6FA04239">
      <w:pPr>
        <w:numPr>
          <w:ilvl w:val="0"/>
          <w:numId w:val="99"/>
        </w:numPr>
        <w:spacing w:before="120" w:after="120" w:line="288" w:lineRule="auto"/>
        <w:ind w:left="0"/>
        <w:jc w:val="left"/>
      </w:pPr>
      <w:r>
        <w:rPr>
          <w:rFonts w:ascii="Arial" w:hAnsi="Arial" w:eastAsia="等线" w:cs="Arial"/>
          <w:sz w:val="22"/>
        </w:rPr>
        <w:t>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A.文化制度</w:t>
      </w:r>
      <w:r>
        <w:rPr>
          <w:rFonts w:ascii="Arial" w:hAnsi="Arial" w:eastAsia="等线" w:cs="Arial"/>
          <w:sz w:val="22"/>
        </w:rPr>
        <w:br w:type="textWrapping"/>
      </w:r>
      <w:r>
        <w:rPr>
          <w:rFonts w:ascii="Arial" w:hAnsi="Arial" w:eastAsia="等线" w:cs="Arial"/>
          <w:sz w:val="22"/>
        </w:rPr>
        <w:t>B.经济制度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p>
    <w:p w14:paraId="745DFCEC">
      <w:pPr>
        <w:numPr>
          <w:ilvl w:val="0"/>
          <w:numId w:val="100"/>
        </w:numPr>
        <w:spacing w:before="120" w:after="120" w:line="288" w:lineRule="auto"/>
        <w:ind w:left="0"/>
        <w:jc w:val="left"/>
      </w:pPr>
      <w:r>
        <w:rPr>
          <w:rFonts w:ascii="Arial" w:hAnsi="Arial" w:eastAsia="等线" w:cs="Arial"/>
          <w:sz w:val="22"/>
        </w:rPr>
        <w:t>（），是开启改革开放事业的思想前提，也是新时代全面深化改革的思想前提。</w:t>
      </w:r>
      <w:r>
        <w:rPr>
          <w:rFonts w:ascii="Arial" w:hAnsi="Arial" w:eastAsia="等线" w:cs="Arial"/>
          <w:sz w:val="22"/>
        </w:rPr>
        <w:br w:type="textWrapping"/>
      </w:r>
      <w:r>
        <w:rPr>
          <w:rFonts w:ascii="Arial" w:hAnsi="Arial" w:eastAsia="等线" w:cs="Arial"/>
          <w:sz w:val="22"/>
        </w:rPr>
        <w:t>A.实事求是</w:t>
      </w:r>
      <w:r>
        <w:rPr>
          <w:rFonts w:ascii="Arial" w:hAnsi="Arial" w:eastAsia="等线" w:cs="Arial"/>
          <w:sz w:val="22"/>
        </w:rPr>
        <w:br w:type="textWrapping"/>
      </w:r>
      <w:r>
        <w:rPr>
          <w:rFonts w:ascii="Arial" w:hAnsi="Arial" w:eastAsia="等线" w:cs="Arial"/>
          <w:sz w:val="22"/>
        </w:rPr>
        <w:t>B.解放思想</w:t>
      </w:r>
      <w:r>
        <w:rPr>
          <w:rFonts w:ascii="Arial" w:hAnsi="Arial" w:eastAsia="等线" w:cs="Arial"/>
          <w:sz w:val="22"/>
        </w:rPr>
        <w:br w:type="textWrapping"/>
      </w:r>
      <w:r>
        <w:rPr>
          <w:rFonts w:ascii="Arial" w:hAnsi="Arial" w:eastAsia="等线" w:cs="Arial"/>
          <w:sz w:val="22"/>
        </w:rPr>
        <w:t>C.开拓创新</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答案：B</w:t>
      </w:r>
    </w:p>
    <w:p w14:paraId="52304128">
      <w:pPr>
        <w:numPr>
          <w:ilvl w:val="0"/>
          <w:numId w:val="101"/>
        </w:numPr>
        <w:spacing w:before="120" w:after="120" w:line="288" w:lineRule="auto"/>
        <w:ind w:left="0"/>
        <w:jc w:val="left"/>
      </w:pPr>
      <w:r>
        <w:rPr>
          <w:rFonts w:ascii="Arial" w:hAnsi="Arial" w:eastAsia="等线" w:cs="Arial"/>
          <w:sz w:val="22"/>
        </w:rPr>
        <w:t>（）是决定人民军队发展壮大、制胜未来的关键一招。</w:t>
      </w:r>
      <w:r>
        <w:rPr>
          <w:rFonts w:ascii="Arial" w:hAnsi="Arial" w:eastAsia="等线" w:cs="Arial"/>
          <w:sz w:val="22"/>
        </w:rPr>
        <w:br w:type="textWrapping"/>
      </w:r>
      <w:r>
        <w:rPr>
          <w:rFonts w:ascii="Arial" w:hAnsi="Arial" w:eastAsia="等线" w:cs="Arial"/>
          <w:sz w:val="22"/>
        </w:rPr>
        <w:t>A.创新</w:t>
      </w:r>
      <w:r>
        <w:rPr>
          <w:rFonts w:ascii="Arial" w:hAnsi="Arial" w:eastAsia="等线" w:cs="Arial"/>
          <w:sz w:val="22"/>
        </w:rPr>
        <w:br w:type="textWrapping"/>
      </w:r>
      <w:r>
        <w:rPr>
          <w:rFonts w:ascii="Arial" w:hAnsi="Arial" w:eastAsia="等线" w:cs="Arial"/>
          <w:sz w:val="22"/>
        </w:rPr>
        <w:t>B.改革</w:t>
      </w:r>
      <w:r>
        <w:rPr>
          <w:rFonts w:ascii="Arial" w:hAnsi="Arial" w:eastAsia="等线" w:cs="Arial"/>
          <w:sz w:val="22"/>
        </w:rPr>
        <w:br w:type="textWrapping"/>
      </w:r>
      <w:r>
        <w:rPr>
          <w:rFonts w:ascii="Arial" w:hAnsi="Arial" w:eastAsia="等线" w:cs="Arial"/>
          <w:sz w:val="22"/>
        </w:rPr>
        <w:t>C.发展</w:t>
      </w:r>
      <w:r>
        <w:rPr>
          <w:rFonts w:ascii="Arial" w:hAnsi="Arial" w:eastAsia="等线" w:cs="Arial"/>
          <w:sz w:val="22"/>
        </w:rPr>
        <w:br w:type="textWrapping"/>
      </w:r>
      <w:r>
        <w:rPr>
          <w:rFonts w:ascii="Arial" w:hAnsi="Arial" w:eastAsia="等线" w:cs="Arial"/>
          <w:sz w:val="22"/>
        </w:rPr>
        <w:t>D.建军</w:t>
      </w:r>
      <w:r>
        <w:rPr>
          <w:rFonts w:ascii="Arial" w:hAnsi="Arial" w:eastAsia="等线" w:cs="Arial"/>
          <w:sz w:val="22"/>
        </w:rPr>
        <w:br w:type="textWrapping"/>
      </w:r>
      <w:r>
        <w:rPr>
          <w:rFonts w:ascii="Arial" w:hAnsi="Arial" w:eastAsia="等线" w:cs="Arial"/>
          <w:sz w:val="22"/>
        </w:rPr>
        <w:t>答案：B</w:t>
      </w:r>
    </w:p>
    <w:p w14:paraId="6B650A35">
      <w:pPr>
        <w:numPr>
          <w:ilvl w:val="0"/>
          <w:numId w:val="102"/>
        </w:numPr>
        <w:spacing w:before="120" w:after="120" w:line="288" w:lineRule="auto"/>
        <w:ind w:left="0"/>
        <w:jc w:val="left"/>
      </w:pPr>
      <w:r>
        <w:rPr>
          <w:rFonts w:ascii="Arial" w:hAnsi="Arial" w:eastAsia="等线" w:cs="Arial"/>
          <w:sz w:val="22"/>
        </w:rPr>
        <w:t>“一国两制”构想最早是针对（）提出来的。</w:t>
      </w:r>
      <w:r>
        <w:rPr>
          <w:rFonts w:ascii="Arial" w:hAnsi="Arial" w:eastAsia="等线" w:cs="Arial"/>
          <w:sz w:val="22"/>
        </w:rPr>
        <w:br w:type="textWrapping"/>
      </w:r>
      <w:r>
        <w:rPr>
          <w:rFonts w:ascii="Arial" w:hAnsi="Arial" w:eastAsia="等线" w:cs="Arial"/>
          <w:sz w:val="22"/>
        </w:rPr>
        <w:t>A.香港问题</w:t>
      </w:r>
      <w:r>
        <w:rPr>
          <w:rFonts w:ascii="Arial" w:hAnsi="Arial" w:eastAsia="等线" w:cs="Arial"/>
          <w:sz w:val="22"/>
        </w:rPr>
        <w:br w:type="textWrapping"/>
      </w:r>
      <w:r>
        <w:rPr>
          <w:rFonts w:ascii="Arial" w:hAnsi="Arial" w:eastAsia="等线" w:cs="Arial"/>
          <w:sz w:val="22"/>
        </w:rPr>
        <w:t>B.澳门问题</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D.台湾问题</w:t>
      </w:r>
      <w:r>
        <w:rPr>
          <w:rFonts w:ascii="Arial" w:hAnsi="Arial" w:eastAsia="等线" w:cs="Arial"/>
          <w:sz w:val="22"/>
        </w:rPr>
        <w:br w:type="textWrapping"/>
      </w:r>
      <w:r>
        <w:rPr>
          <w:rFonts w:ascii="Arial" w:hAnsi="Arial" w:eastAsia="等线" w:cs="Arial"/>
          <w:sz w:val="22"/>
        </w:rPr>
        <w:t>答案：D</w:t>
      </w:r>
    </w:p>
    <w:p w14:paraId="028609EC">
      <w:pPr>
        <w:numPr>
          <w:ilvl w:val="0"/>
          <w:numId w:val="103"/>
        </w:numPr>
        <w:spacing w:before="120" w:after="120" w:line="288" w:lineRule="auto"/>
        <w:ind w:left="0"/>
        <w:jc w:val="left"/>
      </w:pPr>
      <w:r>
        <w:rPr>
          <w:rFonts w:ascii="Arial" w:hAnsi="Arial" w:eastAsia="等线" w:cs="Arial"/>
          <w:sz w:val="22"/>
        </w:rPr>
        <w:t>（）集中体现着全体人民共同的价值追求，是凝聚人心、汇聚民力的强大力量。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p>
    <w:p w14:paraId="411EFA93">
      <w:pPr>
        <w:numPr>
          <w:ilvl w:val="0"/>
          <w:numId w:val="104"/>
        </w:numPr>
        <w:spacing w:before="120" w:after="120" w:line="288" w:lineRule="auto"/>
        <w:ind w:left="0"/>
        <w:jc w:val="left"/>
      </w:pPr>
      <w:r>
        <w:rPr>
          <w:rFonts w:ascii="Arial" w:hAnsi="Arial" w:eastAsia="等线" w:cs="Arial"/>
          <w:sz w:val="22"/>
        </w:rPr>
        <w:t>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p>
    <w:p w14:paraId="3AA4A006">
      <w:pPr>
        <w:numPr>
          <w:ilvl w:val="0"/>
          <w:numId w:val="105"/>
        </w:numPr>
        <w:spacing w:before="120" w:after="120" w:line="288" w:lineRule="auto"/>
        <w:ind w:left="0"/>
        <w:jc w:val="left"/>
      </w:pPr>
      <w:r>
        <w:rPr>
          <w:rFonts w:ascii="Arial" w:hAnsi="Arial" w:eastAsia="等线" w:cs="Arial"/>
          <w:sz w:val="22"/>
        </w:rPr>
        <w:t>（）是党执政的最大底气，也是党执政最深厚的根基。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p>
    <w:p w14:paraId="1A0D75F2">
      <w:pPr>
        <w:numPr>
          <w:ilvl w:val="0"/>
          <w:numId w:val="106"/>
        </w:numPr>
        <w:spacing w:before="120" w:after="120" w:line="288" w:lineRule="auto"/>
        <w:ind w:left="0"/>
        <w:jc w:val="left"/>
      </w:pPr>
      <w:r>
        <w:rPr>
          <w:rFonts w:ascii="Arial" w:hAnsi="Arial" w:eastAsia="等线" w:cs="Arial"/>
          <w:sz w:val="22"/>
        </w:rPr>
        <w:t>（）是中国特色社会主义制度的重要支柱，是新时代推动实现高质量发展的制度基础。</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B.社会主义制度</w:t>
      </w:r>
      <w:r>
        <w:rPr>
          <w:rFonts w:ascii="Arial" w:hAnsi="Arial" w:eastAsia="等线" w:cs="Arial"/>
          <w:sz w:val="22"/>
        </w:rPr>
        <w:br w:type="textWrapping"/>
      </w:r>
      <w:r>
        <w:rPr>
          <w:rFonts w:ascii="Arial" w:hAnsi="Arial" w:eastAsia="等线" w:cs="Arial"/>
          <w:sz w:val="22"/>
        </w:rPr>
        <w:t>C.多党合作和政治协商制度</w:t>
      </w:r>
      <w:r>
        <w:rPr>
          <w:rFonts w:ascii="Arial" w:hAnsi="Arial" w:eastAsia="等线" w:cs="Arial"/>
          <w:sz w:val="22"/>
        </w:rPr>
        <w:br w:type="textWrapping"/>
      </w:r>
      <w:r>
        <w:rPr>
          <w:rFonts w:ascii="Arial" w:hAnsi="Arial" w:eastAsia="等线" w:cs="Arial"/>
          <w:sz w:val="22"/>
        </w:rPr>
        <w:t>D.社会主义基本经济制度</w:t>
      </w:r>
      <w:r>
        <w:rPr>
          <w:rFonts w:ascii="Arial" w:hAnsi="Arial" w:eastAsia="等线" w:cs="Arial"/>
          <w:sz w:val="22"/>
        </w:rPr>
        <w:br w:type="textWrapping"/>
      </w:r>
      <w:r>
        <w:rPr>
          <w:rFonts w:ascii="Arial" w:hAnsi="Arial" w:eastAsia="等线" w:cs="Arial"/>
          <w:sz w:val="22"/>
        </w:rPr>
        <w:t>答案：D</w:t>
      </w:r>
    </w:p>
    <w:p w14:paraId="0889F1D8">
      <w:pPr>
        <w:numPr>
          <w:ilvl w:val="0"/>
          <w:numId w:val="107"/>
        </w:numPr>
        <w:spacing w:before="120" w:after="120" w:line="288" w:lineRule="auto"/>
        <w:ind w:left="0"/>
        <w:jc w:val="left"/>
      </w:pPr>
      <w:r>
        <w:rPr>
          <w:rFonts w:ascii="Arial" w:hAnsi="Arial" w:eastAsia="等线" w:cs="Arial"/>
          <w:sz w:val="22"/>
        </w:rPr>
        <w:t>（）构成了新时代坚持和发展中国特色社会主义事业的基本方略。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p>
    <w:p w14:paraId="4EE6C18B">
      <w:pPr>
        <w:numPr>
          <w:ilvl w:val="0"/>
          <w:numId w:val="108"/>
        </w:numPr>
        <w:spacing w:before="120" w:after="120" w:line="288" w:lineRule="auto"/>
        <w:ind w:left="0"/>
        <w:jc w:val="left"/>
      </w:pPr>
      <w:r>
        <w:rPr>
          <w:rFonts w:ascii="Arial" w:hAnsi="Arial" w:eastAsia="等线" w:cs="Arial"/>
          <w:sz w:val="22"/>
        </w:rPr>
        <w:t>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p>
    <w:p w14:paraId="5B5CBCCE">
      <w:pPr>
        <w:numPr>
          <w:ilvl w:val="0"/>
          <w:numId w:val="109"/>
        </w:numPr>
        <w:spacing w:before="120" w:after="120" w:line="288" w:lineRule="auto"/>
        <w:ind w:left="0"/>
        <w:jc w:val="left"/>
      </w:pPr>
      <w:r>
        <w:rPr>
          <w:rFonts w:ascii="Arial" w:hAnsi="Arial" w:eastAsia="等线" w:cs="Arial"/>
          <w:sz w:val="22"/>
        </w:rPr>
        <w:t>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p>
    <w:p w14:paraId="3621123E">
      <w:pPr>
        <w:numPr>
          <w:ilvl w:val="0"/>
          <w:numId w:val="110"/>
        </w:numPr>
        <w:spacing w:before="120" w:after="120" w:line="288" w:lineRule="auto"/>
        <w:ind w:left="0"/>
        <w:jc w:val="left"/>
      </w:pPr>
      <w:r>
        <w:rPr>
          <w:rFonts w:ascii="Arial" w:hAnsi="Arial" w:eastAsia="等线" w:cs="Arial"/>
          <w:sz w:val="22"/>
        </w:rPr>
        <w:t>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p>
    <w:p w14:paraId="7EBCC7EB">
      <w:pPr>
        <w:numPr>
          <w:ilvl w:val="0"/>
          <w:numId w:val="111"/>
        </w:numPr>
        <w:spacing w:before="120" w:after="120" w:line="288" w:lineRule="auto"/>
        <w:ind w:left="0"/>
        <w:jc w:val="left"/>
      </w:pPr>
      <w:r>
        <w:rPr>
          <w:rFonts w:ascii="Arial" w:hAnsi="Arial" w:eastAsia="等线" w:cs="Arial"/>
          <w:sz w:val="22"/>
        </w:rPr>
        <w:t>（）是一个国家、一个民族的灵魂。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p>
    <w:p w14:paraId="7B32D1B2">
      <w:pPr>
        <w:numPr>
          <w:ilvl w:val="0"/>
          <w:numId w:val="112"/>
        </w:numPr>
        <w:spacing w:before="120" w:after="120" w:line="288" w:lineRule="auto"/>
        <w:ind w:left="0"/>
        <w:jc w:val="left"/>
      </w:pPr>
      <w:r>
        <w:rPr>
          <w:rFonts w:ascii="Arial" w:hAnsi="Arial" w:eastAsia="等线" w:cs="Arial"/>
          <w:sz w:val="22"/>
        </w:rPr>
        <w:t>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D.坚持人民立场，就是要牢固树立全心全意为人民服务的根本宗旨</w:t>
      </w:r>
      <w:r>
        <w:rPr>
          <w:rFonts w:ascii="Arial" w:hAnsi="Arial" w:eastAsia="等线" w:cs="Arial"/>
          <w:sz w:val="22"/>
        </w:rPr>
        <w:br w:type="textWrapping"/>
      </w:r>
      <w:r>
        <w:rPr>
          <w:rFonts w:ascii="Arial" w:hAnsi="Arial" w:eastAsia="等线" w:cs="Arial"/>
          <w:sz w:val="22"/>
        </w:rPr>
        <w:t>答案：C</w:t>
      </w:r>
    </w:p>
    <w:p w14:paraId="28E7FCBF">
      <w:pPr>
        <w:numPr>
          <w:ilvl w:val="0"/>
          <w:numId w:val="113"/>
        </w:numPr>
        <w:spacing w:before="120" w:after="120" w:line="288" w:lineRule="auto"/>
        <w:ind w:left="0"/>
        <w:jc w:val="left"/>
      </w:pPr>
      <w:r>
        <w:rPr>
          <w:rFonts w:ascii="Arial" w:hAnsi="Arial" w:eastAsia="等线" w:cs="Arial"/>
          <w:sz w:val="22"/>
        </w:rPr>
        <w:t>建设充分发挥（），更好发挥政府作用的经济体制。</w:t>
      </w:r>
      <w:r>
        <w:rPr>
          <w:rFonts w:ascii="Arial" w:hAnsi="Arial" w:eastAsia="等线" w:cs="Arial"/>
          <w:sz w:val="22"/>
        </w:rPr>
        <w:br w:type="textWrapping"/>
      </w:r>
      <w:r>
        <w:rPr>
          <w:rFonts w:ascii="Arial" w:hAnsi="Arial" w:eastAsia="等线" w:cs="Arial"/>
          <w:sz w:val="22"/>
        </w:rPr>
        <w:t>A.市场作用</w:t>
      </w:r>
      <w:r>
        <w:rPr>
          <w:rFonts w:ascii="Arial" w:hAnsi="Arial" w:eastAsia="等线" w:cs="Arial"/>
          <w:sz w:val="22"/>
        </w:rPr>
        <w:br w:type="textWrapping"/>
      </w:r>
      <w:r>
        <w:rPr>
          <w:rFonts w:ascii="Arial" w:hAnsi="Arial" w:eastAsia="等线" w:cs="Arial"/>
          <w:sz w:val="22"/>
        </w:rPr>
        <w:t>B.服务业动能</w:t>
      </w:r>
      <w:r>
        <w:rPr>
          <w:rFonts w:ascii="Arial" w:hAnsi="Arial" w:eastAsia="等线" w:cs="Arial"/>
          <w:sz w:val="22"/>
        </w:rPr>
        <w:br w:type="textWrapping"/>
      </w:r>
      <w:r>
        <w:rPr>
          <w:rFonts w:ascii="Arial" w:hAnsi="Arial" w:eastAsia="等线" w:cs="Arial"/>
          <w:sz w:val="22"/>
        </w:rPr>
        <w:t>C.社会作用</w:t>
      </w:r>
      <w:r>
        <w:rPr>
          <w:rFonts w:ascii="Arial" w:hAnsi="Arial" w:eastAsia="等线" w:cs="Arial"/>
          <w:sz w:val="22"/>
        </w:rPr>
        <w:br w:type="textWrapping"/>
      </w:r>
      <w:r>
        <w:rPr>
          <w:rFonts w:ascii="Arial" w:hAnsi="Arial" w:eastAsia="等线" w:cs="Arial"/>
          <w:sz w:val="22"/>
        </w:rPr>
        <w:t>D.社会福利补给</w:t>
      </w:r>
      <w:r>
        <w:rPr>
          <w:rFonts w:ascii="Arial" w:hAnsi="Arial" w:eastAsia="等线" w:cs="Arial"/>
          <w:sz w:val="22"/>
        </w:rPr>
        <w:br w:type="textWrapping"/>
      </w:r>
      <w:r>
        <w:rPr>
          <w:rFonts w:ascii="Arial" w:hAnsi="Arial" w:eastAsia="等线" w:cs="Arial"/>
          <w:sz w:val="22"/>
        </w:rPr>
        <w:t>答案：A</w:t>
      </w:r>
    </w:p>
    <w:p w14:paraId="387777E9">
      <w:pPr>
        <w:numPr>
          <w:ilvl w:val="0"/>
          <w:numId w:val="114"/>
        </w:numPr>
        <w:spacing w:before="120" w:after="120" w:line="288" w:lineRule="auto"/>
        <w:ind w:left="0"/>
        <w:jc w:val="left"/>
      </w:pPr>
      <w:r>
        <w:rPr>
          <w:rFonts w:ascii="Arial" w:hAnsi="Arial" w:eastAsia="等线" w:cs="Arial"/>
          <w:sz w:val="22"/>
        </w:rPr>
        <w:t>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p>
    <w:p w14:paraId="0D5003F3">
      <w:pPr>
        <w:numPr>
          <w:ilvl w:val="0"/>
          <w:numId w:val="115"/>
        </w:numPr>
        <w:spacing w:before="120" w:after="120" w:line="288" w:lineRule="auto"/>
        <w:ind w:left="0"/>
        <w:jc w:val="left"/>
      </w:pPr>
      <w:r>
        <w:rPr>
          <w:rFonts w:ascii="Arial" w:hAnsi="Arial" w:eastAsia="等线" w:cs="Arial"/>
          <w:sz w:val="22"/>
        </w:rPr>
        <w:t>必须坚持()是第一生产力。</w:t>
      </w:r>
      <w:r>
        <w:rPr>
          <w:rFonts w:ascii="Arial" w:hAnsi="Arial" w:eastAsia="等线" w:cs="Arial"/>
          <w:sz w:val="22"/>
        </w:rPr>
        <w:br w:type="textWrapping"/>
      </w:r>
      <w:r>
        <w:rPr>
          <w:rFonts w:ascii="Arial" w:hAnsi="Arial" w:eastAsia="等线" w:cs="Arial"/>
          <w:sz w:val="22"/>
        </w:rPr>
        <w:t>A.人才</w:t>
      </w:r>
      <w:r>
        <w:rPr>
          <w:rFonts w:ascii="Arial" w:hAnsi="Arial" w:eastAsia="等线" w:cs="Arial"/>
          <w:sz w:val="22"/>
        </w:rPr>
        <w:br w:type="textWrapping"/>
      </w:r>
      <w:r>
        <w:rPr>
          <w:rFonts w:ascii="Arial" w:hAnsi="Arial" w:eastAsia="等线" w:cs="Arial"/>
          <w:sz w:val="22"/>
        </w:rPr>
        <w:t>B.资源</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D.环境</w:t>
      </w:r>
      <w:r>
        <w:rPr>
          <w:rFonts w:ascii="Arial" w:hAnsi="Arial" w:eastAsia="等线" w:cs="Arial"/>
          <w:sz w:val="22"/>
        </w:rPr>
        <w:br w:type="textWrapping"/>
      </w:r>
      <w:r>
        <w:rPr>
          <w:rFonts w:ascii="Arial" w:hAnsi="Arial" w:eastAsia="等线" w:cs="Arial"/>
          <w:sz w:val="22"/>
        </w:rPr>
        <w:t>答案：C</w:t>
      </w:r>
    </w:p>
    <w:p w14:paraId="64A2AA54">
      <w:pPr>
        <w:numPr>
          <w:ilvl w:val="0"/>
          <w:numId w:val="116"/>
        </w:numPr>
        <w:spacing w:before="120" w:after="120" w:line="288" w:lineRule="auto"/>
        <w:ind w:left="0"/>
        <w:jc w:val="left"/>
      </w:pPr>
      <w:r>
        <w:rPr>
          <w:rFonts w:ascii="Arial" w:hAnsi="Arial" w:eastAsia="等线" w:cs="Arial"/>
          <w:sz w:val="22"/>
        </w:rPr>
        <w:t>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p>
    <w:p w14:paraId="709DE5CA">
      <w:pPr>
        <w:numPr>
          <w:ilvl w:val="0"/>
          <w:numId w:val="117"/>
        </w:numPr>
        <w:spacing w:before="120" w:after="120" w:line="288" w:lineRule="auto"/>
        <w:ind w:left="0"/>
        <w:jc w:val="left"/>
      </w:pPr>
      <w:r>
        <w:rPr>
          <w:rFonts w:ascii="Arial" w:hAnsi="Arial" w:eastAsia="等线" w:cs="Arial"/>
          <w:sz w:val="22"/>
        </w:rPr>
        <w:t>（）是中国共产党区别于其他政党的显著标志，也是我们党最大的优势、最鲜明的品格。</w:t>
      </w:r>
      <w:r>
        <w:rPr>
          <w:rFonts w:ascii="Arial" w:hAnsi="Arial" w:eastAsia="等线" w:cs="Arial"/>
          <w:sz w:val="22"/>
        </w:rPr>
        <w:br w:type="textWrapping"/>
      </w:r>
      <w:r>
        <w:rPr>
          <w:rFonts w:ascii="Arial" w:hAnsi="Arial" w:eastAsia="等线" w:cs="Arial"/>
          <w:sz w:val="22"/>
        </w:rPr>
        <w:t>A.勇于自我革命</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C.全面从严治党</w:t>
      </w:r>
      <w:r>
        <w:rPr>
          <w:rFonts w:ascii="Arial" w:hAnsi="Arial" w:eastAsia="等线" w:cs="Arial"/>
          <w:sz w:val="22"/>
        </w:rPr>
        <w:br w:type="textWrapping"/>
      </w:r>
      <w:r>
        <w:rPr>
          <w:rFonts w:ascii="Arial" w:hAnsi="Arial" w:eastAsia="等线" w:cs="Arial"/>
          <w:sz w:val="22"/>
        </w:rPr>
        <w:t>D.构建新发展格局</w:t>
      </w:r>
      <w:r>
        <w:rPr>
          <w:rFonts w:ascii="Arial" w:hAnsi="Arial" w:eastAsia="等线" w:cs="Arial"/>
          <w:sz w:val="22"/>
        </w:rPr>
        <w:br w:type="textWrapping"/>
      </w:r>
      <w:r>
        <w:rPr>
          <w:rFonts w:ascii="Arial" w:hAnsi="Arial" w:eastAsia="等线" w:cs="Arial"/>
          <w:sz w:val="22"/>
        </w:rPr>
        <w:t>答案：A</w:t>
      </w:r>
    </w:p>
    <w:p w14:paraId="06021706">
      <w:pPr>
        <w:numPr>
          <w:ilvl w:val="0"/>
          <w:numId w:val="118"/>
        </w:numPr>
        <w:spacing w:before="120" w:after="120" w:line="288" w:lineRule="auto"/>
        <w:ind w:left="0"/>
        <w:jc w:val="left"/>
      </w:pPr>
      <w:r>
        <w:rPr>
          <w:rFonts w:ascii="Arial" w:hAnsi="Arial" w:eastAsia="等线" w:cs="Arial"/>
          <w:sz w:val="22"/>
        </w:rPr>
        <w:t>针对国际金融危机后世界经济低迷，我国经济下行压力加大，提出我国经济发展正处在（）、结构调整阵痛期、前期刺激政策消化期“三期叠加”状态，进入了新常态。</w:t>
      </w:r>
      <w:r>
        <w:rPr>
          <w:rFonts w:ascii="Arial" w:hAnsi="Arial" w:eastAsia="等线" w:cs="Arial"/>
          <w:sz w:val="22"/>
        </w:rPr>
        <w:br w:type="textWrapping"/>
      </w:r>
      <w:r>
        <w:rPr>
          <w:rFonts w:ascii="Arial" w:hAnsi="Arial" w:eastAsia="等线" w:cs="Arial"/>
          <w:sz w:val="22"/>
        </w:rPr>
        <w:t>A.增长速度加速期</w:t>
      </w:r>
      <w:r>
        <w:rPr>
          <w:rFonts w:ascii="Arial" w:hAnsi="Arial" w:eastAsia="等线" w:cs="Arial"/>
          <w:sz w:val="22"/>
        </w:rPr>
        <w:br w:type="textWrapping"/>
      </w:r>
      <w:r>
        <w:rPr>
          <w:rFonts w:ascii="Arial" w:hAnsi="Arial" w:eastAsia="等线" w:cs="Arial"/>
          <w:sz w:val="22"/>
        </w:rPr>
        <w:t>B.增长速度换挡期</w:t>
      </w:r>
      <w:r>
        <w:rPr>
          <w:rFonts w:ascii="Arial" w:hAnsi="Arial" w:eastAsia="等线" w:cs="Arial"/>
          <w:sz w:val="22"/>
        </w:rPr>
        <w:br w:type="textWrapping"/>
      </w:r>
      <w:r>
        <w:rPr>
          <w:rFonts w:ascii="Arial" w:hAnsi="Arial" w:eastAsia="等线" w:cs="Arial"/>
          <w:sz w:val="22"/>
        </w:rPr>
        <w:t>C.增长速度滞涨期</w:t>
      </w:r>
      <w:r>
        <w:rPr>
          <w:rFonts w:ascii="Arial" w:hAnsi="Arial" w:eastAsia="等线" w:cs="Arial"/>
          <w:sz w:val="22"/>
        </w:rPr>
        <w:br w:type="textWrapping"/>
      </w:r>
      <w:r>
        <w:rPr>
          <w:rFonts w:ascii="Arial" w:hAnsi="Arial" w:eastAsia="等线" w:cs="Arial"/>
          <w:sz w:val="22"/>
        </w:rPr>
        <w:t>D.增长速度平衡期</w:t>
      </w:r>
      <w:r>
        <w:rPr>
          <w:rFonts w:ascii="Arial" w:hAnsi="Arial" w:eastAsia="等线" w:cs="Arial"/>
          <w:sz w:val="22"/>
        </w:rPr>
        <w:br w:type="textWrapping"/>
      </w:r>
      <w:r>
        <w:rPr>
          <w:rFonts w:ascii="Arial" w:hAnsi="Arial" w:eastAsia="等线" w:cs="Arial"/>
          <w:sz w:val="22"/>
        </w:rPr>
        <w:t>答案：B</w:t>
      </w:r>
    </w:p>
    <w:p w14:paraId="7E0CFED7">
      <w:pPr>
        <w:numPr>
          <w:ilvl w:val="0"/>
          <w:numId w:val="119"/>
        </w:numPr>
        <w:spacing w:before="120" w:after="120" w:line="288" w:lineRule="auto"/>
        <w:ind w:left="0"/>
        <w:jc w:val="left"/>
      </w:pPr>
      <w:r>
        <w:rPr>
          <w:rFonts w:ascii="Arial" w:hAnsi="Arial" w:eastAsia="等线" w:cs="Arial"/>
          <w:sz w:val="22"/>
        </w:rPr>
        <w:t>习近平新时代中国特色社会主义思想是党和人民实践经验和集体智慧的结晶，其主要创立者是（）。</w:t>
      </w:r>
      <w:r>
        <w:rPr>
          <w:rFonts w:ascii="Arial" w:hAnsi="Arial" w:eastAsia="等线" w:cs="Arial"/>
          <w:sz w:val="22"/>
        </w:rPr>
        <w:br w:type="textWrapping"/>
      </w:r>
      <w:r>
        <w:rPr>
          <w:rFonts w:ascii="Arial" w:hAnsi="Arial" w:eastAsia="等线" w:cs="Arial"/>
          <w:sz w:val="22"/>
        </w:rPr>
        <w:t>A.习近平</w:t>
      </w:r>
      <w:r>
        <w:rPr>
          <w:rFonts w:ascii="Arial" w:hAnsi="Arial" w:eastAsia="等线" w:cs="Arial"/>
          <w:sz w:val="22"/>
        </w:rPr>
        <w:br w:type="textWrapping"/>
      </w:r>
      <w:r>
        <w:rPr>
          <w:rFonts w:ascii="Arial" w:hAnsi="Arial" w:eastAsia="等线" w:cs="Arial"/>
          <w:sz w:val="22"/>
        </w:rPr>
        <w:t>B.毛泽东</w:t>
      </w:r>
      <w:r>
        <w:rPr>
          <w:rFonts w:ascii="Arial" w:hAnsi="Arial" w:eastAsia="等线" w:cs="Arial"/>
          <w:sz w:val="22"/>
        </w:rPr>
        <w:br w:type="textWrapping"/>
      </w:r>
      <w:r>
        <w:rPr>
          <w:rFonts w:ascii="Arial" w:hAnsi="Arial" w:eastAsia="等线" w:cs="Arial"/>
          <w:sz w:val="22"/>
        </w:rPr>
        <w:t>C.邓小平</w:t>
      </w:r>
      <w:r>
        <w:rPr>
          <w:rFonts w:ascii="Arial" w:hAnsi="Arial" w:eastAsia="等线" w:cs="Arial"/>
          <w:sz w:val="22"/>
        </w:rPr>
        <w:br w:type="textWrapping"/>
      </w:r>
      <w:r>
        <w:rPr>
          <w:rFonts w:ascii="Arial" w:hAnsi="Arial" w:eastAsia="等线" w:cs="Arial"/>
          <w:sz w:val="22"/>
        </w:rPr>
        <w:t>D.江泽民</w:t>
      </w:r>
      <w:r>
        <w:rPr>
          <w:rFonts w:ascii="Arial" w:hAnsi="Arial" w:eastAsia="等线" w:cs="Arial"/>
          <w:sz w:val="22"/>
        </w:rPr>
        <w:br w:type="textWrapping"/>
      </w:r>
      <w:r>
        <w:rPr>
          <w:rFonts w:ascii="Arial" w:hAnsi="Arial" w:eastAsia="等线" w:cs="Arial"/>
          <w:sz w:val="22"/>
        </w:rPr>
        <w:t>答案：A</w:t>
      </w:r>
    </w:p>
    <w:p w14:paraId="44993047">
      <w:pPr>
        <w:numPr>
          <w:ilvl w:val="0"/>
          <w:numId w:val="120"/>
        </w:numPr>
        <w:spacing w:before="120" w:after="120" w:line="288" w:lineRule="auto"/>
        <w:ind w:left="0"/>
        <w:jc w:val="left"/>
      </w:pPr>
      <w:r>
        <w:rPr>
          <w:rFonts w:ascii="Arial" w:hAnsi="Arial" w:eastAsia="等线" w:cs="Arial"/>
          <w:sz w:val="22"/>
        </w:rPr>
        <w:t>（）是新时代我国经济社会发展的鲜明主题。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p>
    <w:p w14:paraId="129FAC89">
      <w:pPr>
        <w:numPr>
          <w:ilvl w:val="0"/>
          <w:numId w:val="121"/>
        </w:numPr>
        <w:spacing w:before="120" w:after="120" w:line="288" w:lineRule="auto"/>
        <w:ind w:left="0"/>
        <w:jc w:val="left"/>
      </w:pPr>
      <w:r>
        <w:rPr>
          <w:rFonts w:ascii="Arial" w:hAnsi="Arial" w:eastAsia="等线" w:cs="Arial"/>
          <w:sz w:val="22"/>
        </w:rPr>
        <w:t>评判一种民主形式好不好，（）最有发言权。</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B.国家</w:t>
      </w:r>
      <w:r>
        <w:rPr>
          <w:rFonts w:ascii="Arial" w:hAnsi="Arial" w:eastAsia="等线" w:cs="Arial"/>
          <w:sz w:val="22"/>
        </w:rPr>
        <w:br w:type="textWrapping"/>
      </w:r>
      <w:r>
        <w:rPr>
          <w:rFonts w:ascii="Arial" w:hAnsi="Arial" w:eastAsia="等线" w:cs="Arial"/>
          <w:sz w:val="22"/>
        </w:rPr>
        <w:t>C.中国共产党</w:t>
      </w:r>
      <w:r>
        <w:rPr>
          <w:rFonts w:ascii="Arial" w:hAnsi="Arial" w:eastAsia="等线" w:cs="Arial"/>
          <w:sz w:val="22"/>
        </w:rPr>
        <w:br w:type="textWrapping"/>
      </w:r>
      <w:r>
        <w:rPr>
          <w:rFonts w:ascii="Arial" w:hAnsi="Arial" w:eastAsia="等线" w:cs="Arial"/>
          <w:sz w:val="22"/>
        </w:rPr>
        <w:t>D.公民</w:t>
      </w:r>
      <w:r>
        <w:rPr>
          <w:rFonts w:ascii="Arial" w:hAnsi="Arial" w:eastAsia="等线" w:cs="Arial"/>
          <w:sz w:val="22"/>
        </w:rPr>
        <w:br w:type="textWrapping"/>
      </w:r>
      <w:r>
        <w:rPr>
          <w:rFonts w:ascii="Arial" w:hAnsi="Arial" w:eastAsia="等线" w:cs="Arial"/>
          <w:sz w:val="22"/>
        </w:rPr>
        <w:t>答案：A</w:t>
      </w:r>
    </w:p>
    <w:p w14:paraId="2DC7A3A8">
      <w:pPr>
        <w:numPr>
          <w:ilvl w:val="0"/>
          <w:numId w:val="122"/>
        </w:numPr>
        <w:spacing w:before="120" w:after="120" w:line="288" w:lineRule="auto"/>
        <w:ind w:left="0"/>
        <w:jc w:val="left"/>
      </w:pPr>
      <w:r>
        <w:rPr>
          <w:rFonts w:ascii="Arial" w:hAnsi="Arial" w:eastAsia="等线" w:cs="Arial"/>
          <w:sz w:val="22"/>
        </w:rPr>
        <w:t>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B.丰富人民精神世界</w:t>
      </w:r>
      <w:r>
        <w:rPr>
          <w:rFonts w:ascii="Arial" w:hAnsi="Arial" w:eastAsia="等线" w:cs="Arial"/>
          <w:sz w:val="22"/>
        </w:rPr>
        <w:br w:type="textWrapping"/>
      </w:r>
      <w:r>
        <w:rPr>
          <w:rFonts w:ascii="Arial" w:hAnsi="Arial" w:eastAsia="等线" w:cs="Arial"/>
          <w:sz w:val="22"/>
        </w:rPr>
        <w:t>C.坚持中国特色社会主义</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p>
    <w:p w14:paraId="3C483F34">
      <w:pPr>
        <w:numPr>
          <w:ilvl w:val="0"/>
          <w:numId w:val="123"/>
        </w:numPr>
        <w:spacing w:before="120" w:after="120" w:line="288" w:lineRule="auto"/>
        <w:ind w:left="0"/>
        <w:jc w:val="left"/>
      </w:pPr>
      <w:r>
        <w:rPr>
          <w:rFonts w:ascii="Arial" w:hAnsi="Arial" w:eastAsia="等线" w:cs="Arial"/>
          <w:sz w:val="22"/>
        </w:rPr>
        <w:t>（）是加强党的全面领导的制度安排，是实现党的全面领导的直接体现。</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B.党中央重大工作的领导体制</w:t>
      </w:r>
      <w:r>
        <w:rPr>
          <w:rFonts w:ascii="Arial" w:hAnsi="Arial" w:eastAsia="等线" w:cs="Arial"/>
          <w:sz w:val="22"/>
        </w:rPr>
        <w:br w:type="textWrapping"/>
      </w:r>
      <w:r>
        <w:rPr>
          <w:rFonts w:ascii="Arial" w:hAnsi="Arial" w:eastAsia="等线" w:cs="Arial"/>
          <w:sz w:val="22"/>
        </w:rPr>
        <w:t>C.党的代表大会制度</w:t>
      </w:r>
      <w:r>
        <w:rPr>
          <w:rFonts w:ascii="Arial" w:hAnsi="Arial" w:eastAsia="等线" w:cs="Arial"/>
          <w:sz w:val="22"/>
        </w:rPr>
        <w:br w:type="textWrapping"/>
      </w:r>
      <w:r>
        <w:rPr>
          <w:rFonts w:ascii="Arial" w:hAnsi="Arial" w:eastAsia="等线" w:cs="Arial"/>
          <w:sz w:val="22"/>
        </w:rPr>
        <w:t>D.党内民主制度</w:t>
      </w:r>
      <w:r>
        <w:rPr>
          <w:rFonts w:ascii="Arial" w:hAnsi="Arial" w:eastAsia="等线" w:cs="Arial"/>
          <w:sz w:val="22"/>
        </w:rPr>
        <w:br w:type="textWrapping"/>
      </w:r>
      <w:r>
        <w:rPr>
          <w:rFonts w:ascii="Arial" w:hAnsi="Arial" w:eastAsia="等线" w:cs="Arial"/>
          <w:sz w:val="22"/>
        </w:rPr>
        <w:t>答案：C</w:t>
      </w:r>
    </w:p>
    <w:p w14:paraId="28622EFF">
      <w:pPr>
        <w:numPr>
          <w:ilvl w:val="0"/>
          <w:numId w:val="124"/>
        </w:numPr>
        <w:spacing w:before="120" w:after="120" w:line="288" w:lineRule="auto"/>
        <w:ind w:left="0"/>
        <w:jc w:val="left"/>
      </w:pPr>
      <w:r>
        <w:rPr>
          <w:rFonts w:ascii="Arial" w:hAnsi="Arial" w:eastAsia="等线" w:cs="Arial"/>
          <w:sz w:val="22"/>
        </w:rPr>
        <w:t>践行真正的多边主义，维护以（）为基础的国际关系基本准则。</w:t>
      </w:r>
      <w:r>
        <w:rPr>
          <w:rFonts w:ascii="Arial" w:hAnsi="Arial" w:eastAsia="等线" w:cs="Arial"/>
          <w:sz w:val="22"/>
        </w:rPr>
        <w:br w:type="textWrapping"/>
      </w:r>
      <w:r>
        <w:rPr>
          <w:rFonts w:ascii="Arial" w:hAnsi="Arial" w:eastAsia="等线" w:cs="Arial"/>
          <w:sz w:val="22"/>
        </w:rPr>
        <w:t>A.本国利益</w:t>
      </w:r>
      <w:r>
        <w:rPr>
          <w:rFonts w:ascii="Arial" w:hAnsi="Arial" w:eastAsia="等线" w:cs="Arial"/>
          <w:sz w:val="22"/>
        </w:rPr>
        <w:br w:type="textWrapping"/>
      </w:r>
      <w:r>
        <w:rPr>
          <w:rFonts w:ascii="Arial" w:hAnsi="Arial" w:eastAsia="等线" w:cs="Arial"/>
          <w:sz w:val="22"/>
        </w:rPr>
        <w:t>B.国家利益</w:t>
      </w:r>
      <w:r>
        <w:rPr>
          <w:rFonts w:ascii="Arial" w:hAnsi="Arial" w:eastAsia="等线" w:cs="Arial"/>
          <w:sz w:val="22"/>
        </w:rPr>
        <w:br w:type="textWrapping"/>
      </w:r>
      <w:r>
        <w:rPr>
          <w:rFonts w:ascii="Arial" w:hAnsi="Arial" w:eastAsia="等线" w:cs="Arial"/>
          <w:sz w:val="22"/>
        </w:rPr>
        <w:t>C.国际法</w:t>
      </w:r>
      <w:r>
        <w:rPr>
          <w:rFonts w:ascii="Arial" w:hAnsi="Arial" w:eastAsia="等线" w:cs="Arial"/>
          <w:sz w:val="22"/>
        </w:rPr>
        <w:br w:type="textWrapping"/>
      </w:r>
      <w:r>
        <w:rPr>
          <w:rFonts w:ascii="Arial" w:hAnsi="Arial" w:eastAsia="等线" w:cs="Arial"/>
          <w:sz w:val="22"/>
        </w:rPr>
        <w:t>D.联合国宪章宗旨和原则</w:t>
      </w:r>
      <w:r>
        <w:rPr>
          <w:rFonts w:ascii="Arial" w:hAnsi="Arial" w:eastAsia="等线" w:cs="Arial"/>
          <w:sz w:val="22"/>
        </w:rPr>
        <w:br w:type="textWrapping"/>
      </w:r>
      <w:r>
        <w:rPr>
          <w:rFonts w:ascii="Arial" w:hAnsi="Arial" w:eastAsia="等线" w:cs="Arial"/>
          <w:sz w:val="22"/>
        </w:rPr>
        <w:t>答案：C</w:t>
      </w:r>
    </w:p>
    <w:p w14:paraId="2440959D">
      <w:pPr>
        <w:numPr>
          <w:ilvl w:val="0"/>
          <w:numId w:val="125"/>
        </w:numPr>
        <w:spacing w:before="120" w:after="120" w:line="288" w:lineRule="auto"/>
        <w:ind w:left="0"/>
        <w:jc w:val="left"/>
      </w:pPr>
      <w:r>
        <w:rPr>
          <w:rFonts w:ascii="Arial" w:hAnsi="Arial" w:eastAsia="等线" w:cs="Arial"/>
          <w:sz w:val="22"/>
        </w:rPr>
        <w:t>（）提出：“要像保护眼睛一样保护生态环境，像对待生命一样对待生态环境”。</w:t>
      </w:r>
      <w:r>
        <w:rPr>
          <w:rFonts w:ascii="Arial" w:hAnsi="Arial" w:eastAsia="等线" w:cs="Arial"/>
          <w:sz w:val="22"/>
        </w:rPr>
        <w:br w:type="textWrapping"/>
      </w:r>
      <w:r>
        <w:rPr>
          <w:rFonts w:ascii="Arial" w:hAnsi="Arial" w:eastAsia="等线" w:cs="Arial"/>
          <w:sz w:val="22"/>
        </w:rPr>
        <w:t>A.毛泽东</w:t>
      </w:r>
      <w:r>
        <w:rPr>
          <w:rFonts w:ascii="Arial" w:hAnsi="Arial" w:eastAsia="等线" w:cs="Arial"/>
          <w:sz w:val="22"/>
        </w:rPr>
        <w:br w:type="textWrapping"/>
      </w:r>
      <w:r>
        <w:rPr>
          <w:rFonts w:ascii="Arial" w:hAnsi="Arial" w:eastAsia="等线" w:cs="Arial"/>
          <w:sz w:val="22"/>
        </w:rPr>
        <w:t>B.邓小平</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D.习近平</w:t>
      </w:r>
      <w:r>
        <w:rPr>
          <w:rFonts w:ascii="Arial" w:hAnsi="Arial" w:eastAsia="等线" w:cs="Arial"/>
          <w:sz w:val="22"/>
        </w:rPr>
        <w:br w:type="textWrapping"/>
      </w:r>
      <w:r>
        <w:rPr>
          <w:rFonts w:ascii="Arial" w:hAnsi="Arial" w:eastAsia="等线" w:cs="Arial"/>
          <w:sz w:val="22"/>
        </w:rPr>
        <w:t>答案：D</w:t>
      </w:r>
    </w:p>
    <w:p w14:paraId="1650AF7E">
      <w:pPr>
        <w:numPr>
          <w:ilvl w:val="0"/>
          <w:numId w:val="126"/>
        </w:numPr>
        <w:spacing w:before="120" w:after="120" w:line="288" w:lineRule="auto"/>
        <w:ind w:left="0"/>
        <w:jc w:val="left"/>
      </w:pPr>
      <w:r>
        <w:rPr>
          <w:rFonts w:ascii="Arial" w:hAnsi="Arial" w:eastAsia="等线" w:cs="Arial"/>
          <w:sz w:val="22"/>
        </w:rPr>
        <w:t>（），是中国共产党人的初心和使命。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p>
    <w:p w14:paraId="0E20E4D3">
      <w:pPr>
        <w:numPr>
          <w:ilvl w:val="0"/>
          <w:numId w:val="127"/>
        </w:numPr>
        <w:spacing w:before="120" w:after="120" w:line="288" w:lineRule="auto"/>
        <w:ind w:left="0"/>
        <w:jc w:val="left"/>
      </w:pPr>
      <w:r>
        <w:rPr>
          <w:rFonts w:ascii="Arial" w:hAnsi="Arial" w:eastAsia="等线" w:cs="Arial"/>
          <w:sz w:val="22"/>
        </w:rPr>
        <w:t>（）是推动社会主义文化繁荣兴盛的唯一正确道路。</w:t>
      </w:r>
      <w:r>
        <w:rPr>
          <w:rFonts w:ascii="Arial" w:hAnsi="Arial" w:eastAsia="等线" w:cs="Arial"/>
          <w:sz w:val="22"/>
        </w:rPr>
        <w:br w:type="textWrapping"/>
      </w:r>
      <w:r>
        <w:rPr>
          <w:rFonts w:ascii="Arial" w:hAnsi="Arial" w:eastAsia="等线" w:cs="Arial"/>
          <w:sz w:val="22"/>
        </w:rPr>
        <w:t>A.中国特色社会主义政治发展道路</w:t>
      </w:r>
      <w:r>
        <w:rPr>
          <w:rFonts w:ascii="Arial" w:hAnsi="Arial" w:eastAsia="等线" w:cs="Arial"/>
          <w:sz w:val="22"/>
        </w:rPr>
        <w:br w:type="textWrapping"/>
      </w:r>
      <w:r>
        <w:rPr>
          <w:rFonts w:ascii="Arial" w:hAnsi="Arial" w:eastAsia="等线" w:cs="Arial"/>
          <w:sz w:val="22"/>
        </w:rPr>
        <w:t>B.中国特色社会主义文化发展道路</w:t>
      </w:r>
      <w:r>
        <w:rPr>
          <w:rFonts w:ascii="Arial" w:hAnsi="Arial" w:eastAsia="等线" w:cs="Arial"/>
          <w:sz w:val="22"/>
        </w:rPr>
        <w:br w:type="textWrapping"/>
      </w:r>
      <w:r>
        <w:rPr>
          <w:rFonts w:ascii="Arial" w:hAnsi="Arial" w:eastAsia="等线" w:cs="Arial"/>
          <w:sz w:val="22"/>
        </w:rPr>
        <w:t>C.社会主义文化道路</w:t>
      </w:r>
      <w:r>
        <w:rPr>
          <w:rFonts w:ascii="Arial" w:hAnsi="Arial" w:eastAsia="等线" w:cs="Arial"/>
          <w:sz w:val="22"/>
        </w:rPr>
        <w:br w:type="textWrapping"/>
      </w:r>
      <w:r>
        <w:rPr>
          <w:rFonts w:ascii="Arial" w:hAnsi="Arial" w:eastAsia="等线" w:cs="Arial"/>
          <w:sz w:val="22"/>
        </w:rPr>
        <w:t>D.发扬中华优秀传统文化</w:t>
      </w:r>
      <w:r>
        <w:rPr>
          <w:rFonts w:ascii="Arial" w:hAnsi="Arial" w:eastAsia="等线" w:cs="Arial"/>
          <w:sz w:val="22"/>
        </w:rPr>
        <w:br w:type="textWrapping"/>
      </w:r>
      <w:r>
        <w:rPr>
          <w:rFonts w:ascii="Arial" w:hAnsi="Arial" w:eastAsia="等线" w:cs="Arial"/>
          <w:sz w:val="22"/>
        </w:rPr>
        <w:t>答案：B</w:t>
      </w:r>
    </w:p>
    <w:p w14:paraId="29F66C11">
      <w:pPr>
        <w:numPr>
          <w:ilvl w:val="0"/>
          <w:numId w:val="128"/>
        </w:numPr>
        <w:spacing w:before="120" w:after="120" w:line="288" w:lineRule="auto"/>
        <w:ind w:left="0"/>
        <w:jc w:val="left"/>
      </w:pPr>
      <w:r>
        <w:rPr>
          <w:rFonts w:ascii="Arial" w:hAnsi="Arial" w:eastAsia="等线" w:cs="Arial"/>
          <w:sz w:val="22"/>
        </w:rPr>
        <w:t>人才是国之大者，（）。</w:t>
      </w:r>
      <w:r>
        <w:rPr>
          <w:rFonts w:ascii="Arial" w:hAnsi="Arial" w:eastAsia="等线" w:cs="Arial"/>
          <w:sz w:val="22"/>
        </w:rPr>
        <w:br w:type="textWrapping"/>
      </w:r>
      <w:r>
        <w:rPr>
          <w:rFonts w:ascii="Arial" w:hAnsi="Arial" w:eastAsia="等线" w:cs="Arial"/>
          <w:sz w:val="22"/>
        </w:rPr>
        <w:t>A.建立强大的军队</w:t>
      </w:r>
      <w:r>
        <w:rPr>
          <w:rFonts w:ascii="Arial" w:hAnsi="Arial" w:eastAsia="等线" w:cs="Arial"/>
          <w:sz w:val="22"/>
        </w:rPr>
        <w:br w:type="textWrapping"/>
      </w:r>
      <w:r>
        <w:rPr>
          <w:rFonts w:ascii="Arial" w:hAnsi="Arial" w:eastAsia="等线" w:cs="Arial"/>
          <w:sz w:val="22"/>
        </w:rPr>
        <w:t>B.实现社会主义现代化</w:t>
      </w:r>
      <w:r>
        <w:rPr>
          <w:rFonts w:ascii="Arial" w:hAnsi="Arial" w:eastAsia="等线" w:cs="Arial"/>
          <w:sz w:val="22"/>
        </w:rPr>
        <w:br w:type="textWrapping"/>
      </w:r>
      <w:r>
        <w:rPr>
          <w:rFonts w:ascii="Arial" w:hAnsi="Arial" w:eastAsia="等线" w:cs="Arial"/>
          <w:sz w:val="22"/>
        </w:rPr>
        <w:t>C.让人民生活幸福</w:t>
      </w:r>
      <w:r>
        <w:rPr>
          <w:rFonts w:ascii="Arial" w:hAnsi="Arial" w:eastAsia="等线" w:cs="Arial"/>
          <w:sz w:val="22"/>
        </w:rPr>
        <w:br w:type="textWrapping"/>
      </w:r>
      <w:r>
        <w:rPr>
          <w:rFonts w:ascii="Arial" w:hAnsi="Arial" w:eastAsia="等线" w:cs="Arial"/>
          <w:sz w:val="22"/>
        </w:rPr>
        <w:t>D.人才是国之大者</w:t>
      </w:r>
      <w:r>
        <w:rPr>
          <w:rFonts w:ascii="Arial" w:hAnsi="Arial" w:eastAsia="等线" w:cs="Arial"/>
          <w:sz w:val="22"/>
        </w:rPr>
        <w:br w:type="textWrapping"/>
      </w:r>
      <w:r>
        <w:rPr>
          <w:rFonts w:ascii="Arial" w:hAnsi="Arial" w:eastAsia="等线" w:cs="Arial"/>
          <w:sz w:val="22"/>
        </w:rPr>
        <w:t>答案：D</w:t>
      </w:r>
    </w:p>
    <w:p w14:paraId="1CD65198">
      <w:pPr>
        <w:numPr>
          <w:ilvl w:val="0"/>
          <w:numId w:val="129"/>
        </w:numPr>
        <w:spacing w:before="120" w:after="120" w:line="288" w:lineRule="auto"/>
        <w:ind w:left="0"/>
        <w:jc w:val="left"/>
      </w:pPr>
      <w:r>
        <w:rPr>
          <w:rFonts w:ascii="Arial" w:hAnsi="Arial" w:eastAsia="等线" w:cs="Arial"/>
          <w:sz w:val="22"/>
        </w:rPr>
        <w:t>（）是中国共产党和中国人民最显著的精神标识，是中国人民创造历史伟业的必由之路。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p>
    <w:p w14:paraId="4306A49D">
      <w:pPr>
        <w:spacing w:before="320" w:after="120" w:line="288" w:lineRule="auto"/>
        <w:ind w:left="0"/>
        <w:jc w:val="left"/>
        <w:outlineLvl w:val="1"/>
        <w:rPr>
          <w:rFonts w:hint="eastAsia" w:eastAsia="宋体"/>
          <w:lang w:eastAsia="zh-CN"/>
        </w:rPr>
      </w:pPr>
    </w:p>
    <w:p w14:paraId="33D90E71">
      <w:pPr>
        <w:numPr>
          <w:ilvl w:val="0"/>
          <w:numId w:val="130"/>
        </w:numPr>
        <w:spacing w:before="120" w:after="120" w:line="288" w:lineRule="auto"/>
        <w:ind w:left="0"/>
        <w:jc w:val="left"/>
      </w:pPr>
      <w:r>
        <w:rPr>
          <w:rFonts w:ascii="Arial" w:hAnsi="Arial" w:eastAsia="等线" w:cs="Arial"/>
          <w:sz w:val="22"/>
        </w:rPr>
        <w:t>下列关于习近平新时代中国特色社会主义思想的历史地位表述正确的是（）</w:t>
      </w:r>
      <w:r>
        <w:rPr>
          <w:rFonts w:ascii="Arial" w:hAnsi="Arial" w:eastAsia="等线" w:cs="Arial"/>
          <w:sz w:val="22"/>
        </w:rPr>
        <w:br w:type="textWrapping"/>
      </w:r>
      <w:r>
        <w:rPr>
          <w:rFonts w:ascii="Arial" w:hAnsi="Arial" w:eastAsia="等线" w:cs="Arial"/>
          <w:sz w:val="22"/>
        </w:rPr>
        <w:t>A.当代中国马克思主义、二十一世纪马克思主义</w:t>
      </w:r>
      <w:r>
        <w:rPr>
          <w:rFonts w:ascii="Arial" w:hAnsi="Arial" w:eastAsia="等线" w:cs="Arial"/>
          <w:sz w:val="22"/>
        </w:rPr>
        <w:br w:type="textWrapping"/>
      </w:r>
      <w:r>
        <w:rPr>
          <w:rFonts w:ascii="Arial" w:hAnsi="Arial" w:eastAsia="等线" w:cs="Arial"/>
          <w:sz w:val="22"/>
        </w:rPr>
        <w:t>B.彰显了完整的科学体系时代精华</w:t>
      </w:r>
      <w:r>
        <w:rPr>
          <w:rFonts w:ascii="Arial" w:hAnsi="Arial" w:eastAsia="等线" w:cs="Arial"/>
          <w:sz w:val="22"/>
        </w:rPr>
        <w:br w:type="textWrapping"/>
      </w:r>
      <w:r>
        <w:rPr>
          <w:rFonts w:ascii="Arial" w:hAnsi="Arial" w:eastAsia="等线" w:cs="Arial"/>
          <w:sz w:val="22"/>
        </w:rPr>
        <w:t>C.实现了马克思主义中国化时代化新的飞跃</w:t>
      </w:r>
      <w:r>
        <w:rPr>
          <w:rFonts w:ascii="Arial" w:hAnsi="Arial" w:eastAsia="等线" w:cs="Arial"/>
          <w:sz w:val="22"/>
        </w:rPr>
        <w:br w:type="textWrapping"/>
      </w:r>
      <w:r>
        <w:rPr>
          <w:rFonts w:ascii="Arial" w:hAnsi="Arial" w:eastAsia="等线" w:cs="Arial"/>
          <w:sz w:val="22"/>
        </w:rPr>
        <w:t>D.中华文化和中国精神的时代精华</w:t>
      </w:r>
      <w:r>
        <w:rPr>
          <w:rFonts w:ascii="Arial" w:hAnsi="Arial" w:eastAsia="等线" w:cs="Arial"/>
          <w:sz w:val="22"/>
        </w:rPr>
        <w:br w:type="textWrapping"/>
      </w:r>
      <w:r>
        <w:rPr>
          <w:rFonts w:ascii="Arial" w:hAnsi="Arial" w:eastAsia="等线" w:cs="Arial"/>
          <w:sz w:val="22"/>
        </w:rPr>
        <w:t>答案：ABD</w:t>
      </w:r>
    </w:p>
    <w:p w14:paraId="2F53F993">
      <w:pPr>
        <w:numPr>
          <w:ilvl w:val="0"/>
          <w:numId w:val="131"/>
        </w:numPr>
        <w:spacing w:before="120" w:after="120" w:line="288" w:lineRule="auto"/>
        <w:ind w:left="0"/>
        <w:jc w:val="left"/>
      </w:pPr>
      <w:r>
        <w:rPr>
          <w:rFonts w:ascii="Arial" w:hAnsi="Arial" w:eastAsia="等线" w:cs="Arial"/>
          <w:sz w:val="22"/>
        </w:rPr>
        <w:t>坚持立党为公、执政为民的本质要求：</w:t>
      </w:r>
      <w:r>
        <w:rPr>
          <w:rFonts w:ascii="Arial" w:hAnsi="Arial" w:eastAsia="等线" w:cs="Arial"/>
          <w:sz w:val="22"/>
        </w:rPr>
        <w:br w:type="textWrapping"/>
      </w:r>
      <w:r>
        <w:rPr>
          <w:rFonts w:ascii="Arial" w:hAnsi="Arial" w:eastAsia="等线" w:cs="Arial"/>
          <w:sz w:val="22"/>
        </w:rPr>
        <w:t>A.增进民生福祉</w:t>
      </w:r>
      <w:r>
        <w:rPr>
          <w:rFonts w:ascii="Arial" w:hAnsi="Arial" w:eastAsia="等线" w:cs="Arial"/>
          <w:sz w:val="22"/>
        </w:rPr>
        <w:br w:type="textWrapping"/>
      </w:r>
      <w:r>
        <w:rPr>
          <w:rFonts w:ascii="Arial" w:hAnsi="Arial" w:eastAsia="等线" w:cs="Arial"/>
          <w:sz w:val="22"/>
        </w:rPr>
        <w:t>B.社会主义生产的根本目的</w:t>
      </w:r>
      <w:r>
        <w:rPr>
          <w:rFonts w:ascii="Arial" w:hAnsi="Arial" w:eastAsia="等线" w:cs="Arial"/>
          <w:sz w:val="22"/>
        </w:rPr>
        <w:br w:type="textWrapping"/>
      </w:r>
      <w:r>
        <w:rPr>
          <w:rFonts w:ascii="Arial" w:hAnsi="Arial" w:eastAsia="等线" w:cs="Arial"/>
          <w:sz w:val="22"/>
        </w:rPr>
        <w:t>C.全面建设社会主义现代化国家的应有之义</w:t>
      </w:r>
      <w:r>
        <w:rPr>
          <w:rFonts w:ascii="Arial" w:hAnsi="Arial" w:eastAsia="等线" w:cs="Arial"/>
          <w:sz w:val="22"/>
        </w:rPr>
        <w:br w:type="textWrapping"/>
      </w:r>
      <w:r>
        <w:rPr>
          <w:rFonts w:ascii="Arial" w:hAnsi="Arial" w:eastAsia="等线" w:cs="Arial"/>
          <w:sz w:val="22"/>
        </w:rPr>
        <w:t>D.推进全过程现代化需要处理的重大关系</w:t>
      </w:r>
      <w:r>
        <w:rPr>
          <w:rFonts w:ascii="Arial" w:hAnsi="Arial" w:eastAsia="等线" w:cs="Arial"/>
          <w:sz w:val="22"/>
        </w:rPr>
        <w:br w:type="textWrapping"/>
      </w:r>
      <w:r>
        <w:rPr>
          <w:rFonts w:ascii="Arial" w:hAnsi="Arial" w:eastAsia="等线" w:cs="Arial"/>
          <w:sz w:val="22"/>
        </w:rPr>
        <w:t>答案：ABC</w:t>
      </w:r>
    </w:p>
    <w:p w14:paraId="48A434A8">
      <w:pPr>
        <w:numPr>
          <w:ilvl w:val="0"/>
          <w:numId w:val="132"/>
        </w:numPr>
        <w:spacing w:before="120" w:after="120" w:line="288" w:lineRule="auto"/>
        <w:ind w:left="0"/>
        <w:jc w:val="left"/>
      </w:pPr>
      <w:r>
        <w:rPr>
          <w:rFonts w:ascii="Arial" w:hAnsi="Arial" w:eastAsia="等线" w:cs="Arial"/>
          <w:sz w:val="22"/>
        </w:rPr>
        <w:t>推进中国式现代化需要处理好的重大关系有（）。</w:t>
      </w:r>
      <w:r>
        <w:rPr>
          <w:rFonts w:ascii="Arial" w:hAnsi="Arial" w:eastAsia="等线" w:cs="Arial"/>
          <w:sz w:val="22"/>
        </w:rPr>
        <w:br w:type="textWrapping"/>
      </w:r>
      <w:r>
        <w:rPr>
          <w:rFonts w:ascii="Arial" w:hAnsi="Arial" w:eastAsia="等线" w:cs="Arial"/>
          <w:sz w:val="22"/>
        </w:rPr>
        <w:t>A.顶层设计与实践探索</w:t>
      </w:r>
      <w:r>
        <w:rPr>
          <w:rFonts w:ascii="Arial" w:hAnsi="Arial" w:eastAsia="等线" w:cs="Arial"/>
          <w:sz w:val="22"/>
        </w:rPr>
        <w:br w:type="textWrapping"/>
      </w:r>
      <w:r>
        <w:rPr>
          <w:rFonts w:ascii="Arial" w:hAnsi="Arial" w:eastAsia="等线" w:cs="Arial"/>
          <w:sz w:val="22"/>
        </w:rPr>
        <w:t>B.战略与策略、守正与创新</w:t>
      </w:r>
      <w:r>
        <w:rPr>
          <w:rFonts w:ascii="Arial" w:hAnsi="Arial" w:eastAsia="等线" w:cs="Arial"/>
          <w:sz w:val="22"/>
        </w:rPr>
        <w:br w:type="textWrapping"/>
      </w:r>
      <w:r>
        <w:rPr>
          <w:rFonts w:ascii="Arial" w:hAnsi="Arial" w:eastAsia="等线" w:cs="Arial"/>
          <w:sz w:val="22"/>
        </w:rPr>
        <w:t>C.效率与公平、活力与秩序</w:t>
      </w:r>
      <w:r>
        <w:rPr>
          <w:rFonts w:ascii="Arial" w:hAnsi="Arial" w:eastAsia="等线" w:cs="Arial"/>
          <w:sz w:val="22"/>
        </w:rPr>
        <w:br w:type="textWrapping"/>
      </w:r>
      <w:r>
        <w:rPr>
          <w:rFonts w:ascii="Arial" w:hAnsi="Arial" w:eastAsia="等线" w:cs="Arial"/>
          <w:sz w:val="22"/>
        </w:rPr>
        <w:t>D.自立自强与对外开放</w:t>
      </w:r>
      <w:r>
        <w:rPr>
          <w:rFonts w:ascii="Arial" w:hAnsi="Arial" w:eastAsia="等线" w:cs="Arial"/>
          <w:sz w:val="22"/>
        </w:rPr>
        <w:br w:type="textWrapping"/>
      </w:r>
      <w:r>
        <w:rPr>
          <w:rFonts w:ascii="Arial" w:hAnsi="Arial" w:eastAsia="等线" w:cs="Arial"/>
          <w:sz w:val="22"/>
        </w:rPr>
        <w:t>答案：ABCD</w:t>
      </w:r>
    </w:p>
    <w:p w14:paraId="507FD414">
      <w:pPr>
        <w:numPr>
          <w:ilvl w:val="0"/>
          <w:numId w:val="133"/>
        </w:numPr>
        <w:spacing w:before="120" w:after="120" w:line="288" w:lineRule="auto"/>
        <w:ind w:left="0"/>
        <w:jc w:val="left"/>
      </w:pPr>
      <w:r>
        <w:rPr>
          <w:rFonts w:ascii="Arial" w:hAnsi="Arial" w:eastAsia="等线" w:cs="Arial"/>
          <w:sz w:val="22"/>
        </w:rPr>
        <w:t>我们党以（）组织实施人类历史上规模最大、力度最强的脱贫攻坚战。</w:t>
      </w:r>
      <w:r>
        <w:rPr>
          <w:rFonts w:ascii="Arial" w:hAnsi="Arial" w:eastAsia="等线" w:cs="Arial"/>
          <w:sz w:val="22"/>
        </w:rPr>
        <w:br w:type="textWrapping"/>
      </w:r>
      <w:r>
        <w:rPr>
          <w:rFonts w:ascii="Arial" w:hAnsi="Arial" w:eastAsia="等线" w:cs="Arial"/>
          <w:sz w:val="22"/>
        </w:rPr>
        <w:t>A.坚定的决心</w:t>
      </w:r>
      <w:r>
        <w:rPr>
          <w:rFonts w:ascii="Arial" w:hAnsi="Arial" w:eastAsia="等线" w:cs="Arial"/>
          <w:sz w:val="22"/>
        </w:rPr>
        <w:br w:type="textWrapping"/>
      </w:r>
      <w:r>
        <w:rPr>
          <w:rFonts w:ascii="Arial" w:hAnsi="Arial" w:eastAsia="等线" w:cs="Arial"/>
          <w:sz w:val="22"/>
        </w:rPr>
        <w:t>B.精准的思路</w:t>
      </w:r>
      <w:r>
        <w:rPr>
          <w:rFonts w:ascii="Arial" w:hAnsi="Arial" w:eastAsia="等线" w:cs="Arial"/>
          <w:sz w:val="22"/>
        </w:rPr>
        <w:br w:type="textWrapping"/>
      </w:r>
      <w:r>
        <w:rPr>
          <w:rFonts w:ascii="Arial" w:hAnsi="Arial" w:eastAsia="等线" w:cs="Arial"/>
          <w:sz w:val="22"/>
        </w:rPr>
        <w:t>C.有力的举措</w:t>
      </w:r>
      <w:r>
        <w:rPr>
          <w:rFonts w:ascii="Arial" w:hAnsi="Arial" w:eastAsia="等线" w:cs="Arial"/>
          <w:sz w:val="22"/>
        </w:rPr>
        <w:br w:type="textWrapping"/>
      </w:r>
      <w:r>
        <w:rPr>
          <w:rFonts w:ascii="Arial" w:hAnsi="Arial" w:eastAsia="等线" w:cs="Arial"/>
          <w:sz w:val="22"/>
        </w:rPr>
        <w:t>D.强大的力量</w:t>
      </w:r>
      <w:r>
        <w:rPr>
          <w:rFonts w:ascii="Arial" w:hAnsi="Arial" w:eastAsia="等线" w:cs="Arial"/>
          <w:sz w:val="22"/>
        </w:rPr>
        <w:br w:type="textWrapping"/>
      </w:r>
      <w:r>
        <w:rPr>
          <w:rFonts w:ascii="Arial" w:hAnsi="Arial" w:eastAsia="等线" w:cs="Arial"/>
          <w:sz w:val="22"/>
        </w:rPr>
        <w:t>答案：ABC</w:t>
      </w:r>
    </w:p>
    <w:p w14:paraId="7FA68167">
      <w:pPr>
        <w:numPr>
          <w:ilvl w:val="0"/>
          <w:numId w:val="134"/>
        </w:numPr>
        <w:spacing w:before="120" w:after="120" w:line="288" w:lineRule="auto"/>
        <w:ind w:left="0"/>
        <w:jc w:val="left"/>
      </w:pPr>
      <w:r>
        <w:rPr>
          <w:rFonts w:ascii="Arial" w:hAnsi="Arial" w:eastAsia="等线" w:cs="Arial"/>
          <w:sz w:val="22"/>
        </w:rPr>
        <w:t>江山就是人民，人民就是江山，这是由我们党的（）和（）决定的。</w:t>
      </w:r>
      <w:r>
        <w:rPr>
          <w:rFonts w:ascii="Arial" w:hAnsi="Arial" w:eastAsia="等线" w:cs="Arial"/>
          <w:sz w:val="22"/>
        </w:rPr>
        <w:br w:type="textWrapping"/>
      </w:r>
      <w:r>
        <w:rPr>
          <w:rFonts w:ascii="Arial" w:hAnsi="Arial" w:eastAsia="等线" w:cs="Arial"/>
          <w:sz w:val="22"/>
        </w:rPr>
        <w:t>A.性质</w:t>
      </w:r>
      <w:r>
        <w:rPr>
          <w:rFonts w:ascii="Arial" w:hAnsi="Arial" w:eastAsia="等线" w:cs="Arial"/>
          <w:sz w:val="22"/>
        </w:rPr>
        <w:br w:type="textWrapping"/>
      </w:r>
      <w:r>
        <w:rPr>
          <w:rFonts w:ascii="Arial" w:hAnsi="Arial" w:eastAsia="等线" w:cs="Arial"/>
          <w:sz w:val="22"/>
        </w:rPr>
        <w:t>B.特征</w:t>
      </w:r>
      <w:r>
        <w:rPr>
          <w:rFonts w:ascii="Arial" w:hAnsi="Arial" w:eastAsia="等线" w:cs="Arial"/>
          <w:sz w:val="22"/>
        </w:rPr>
        <w:br w:type="textWrapping"/>
      </w:r>
      <w:r>
        <w:rPr>
          <w:rFonts w:ascii="Arial" w:hAnsi="Arial" w:eastAsia="等线" w:cs="Arial"/>
          <w:sz w:val="22"/>
        </w:rPr>
        <w:t>C.本质</w:t>
      </w:r>
      <w:r>
        <w:rPr>
          <w:rFonts w:ascii="Arial" w:hAnsi="Arial" w:eastAsia="等线" w:cs="Arial"/>
          <w:sz w:val="22"/>
        </w:rPr>
        <w:br w:type="textWrapping"/>
      </w:r>
      <w:r>
        <w:rPr>
          <w:rFonts w:ascii="Arial" w:hAnsi="Arial" w:eastAsia="等线" w:cs="Arial"/>
          <w:sz w:val="22"/>
        </w:rPr>
        <w:t>D.宗旨</w:t>
      </w:r>
      <w:r>
        <w:rPr>
          <w:rFonts w:ascii="Arial" w:hAnsi="Arial" w:eastAsia="等线" w:cs="Arial"/>
          <w:sz w:val="22"/>
        </w:rPr>
        <w:br w:type="textWrapping"/>
      </w:r>
      <w:r>
        <w:rPr>
          <w:rFonts w:ascii="Arial" w:hAnsi="Arial" w:eastAsia="等线" w:cs="Arial"/>
          <w:sz w:val="22"/>
        </w:rPr>
        <w:t>答案：AD</w:t>
      </w:r>
    </w:p>
    <w:p w14:paraId="34DAF5FE">
      <w:pPr>
        <w:numPr>
          <w:ilvl w:val="0"/>
          <w:numId w:val="135"/>
        </w:numPr>
        <w:spacing w:before="120" w:after="120" w:line="288" w:lineRule="auto"/>
        <w:ind w:left="0"/>
        <w:jc w:val="left"/>
      </w:pPr>
      <w:r>
        <w:rPr>
          <w:rFonts w:ascii="Arial" w:hAnsi="Arial" w:eastAsia="等线" w:cs="Arial"/>
          <w:sz w:val="22"/>
        </w:rPr>
        <w:t>“六个必须坚持”的内容是（）。</w:t>
      </w:r>
      <w:r>
        <w:rPr>
          <w:rFonts w:ascii="Arial" w:hAnsi="Arial" w:eastAsia="等线" w:cs="Arial"/>
          <w:sz w:val="22"/>
        </w:rPr>
        <w:br w:type="textWrapping"/>
      </w:r>
      <w:r>
        <w:rPr>
          <w:rFonts w:ascii="Arial" w:hAnsi="Arial" w:eastAsia="等线" w:cs="Arial"/>
          <w:sz w:val="22"/>
        </w:rPr>
        <w:t>A.必须坚持人民至上和自信自立</w:t>
      </w:r>
      <w:r>
        <w:rPr>
          <w:rFonts w:ascii="Arial" w:hAnsi="Arial" w:eastAsia="等线" w:cs="Arial"/>
          <w:sz w:val="22"/>
        </w:rPr>
        <w:br w:type="textWrapping"/>
      </w:r>
      <w:r>
        <w:rPr>
          <w:rFonts w:ascii="Arial" w:hAnsi="Arial" w:eastAsia="等线" w:cs="Arial"/>
          <w:sz w:val="22"/>
        </w:rPr>
        <w:t>B.必须坚持守正创新和问题导向</w:t>
      </w:r>
      <w:r>
        <w:rPr>
          <w:rFonts w:ascii="Arial" w:hAnsi="Arial" w:eastAsia="等线" w:cs="Arial"/>
          <w:sz w:val="22"/>
        </w:rPr>
        <w:br w:type="textWrapping"/>
      </w:r>
      <w:r>
        <w:rPr>
          <w:rFonts w:ascii="Arial" w:hAnsi="Arial" w:eastAsia="等线" w:cs="Arial"/>
          <w:sz w:val="22"/>
        </w:rPr>
        <w:t>C.必须坚持系统观念和胸怀天下</w:t>
      </w:r>
      <w:r>
        <w:rPr>
          <w:rFonts w:ascii="Arial" w:hAnsi="Arial" w:eastAsia="等线" w:cs="Arial"/>
          <w:sz w:val="22"/>
        </w:rPr>
        <w:br w:type="textWrapping"/>
      </w:r>
      <w:r>
        <w:rPr>
          <w:rFonts w:ascii="Arial" w:hAnsi="Arial" w:eastAsia="等线" w:cs="Arial"/>
          <w:sz w:val="22"/>
        </w:rPr>
        <w:t>D.必须坚持大局观和系统观念</w:t>
      </w:r>
      <w:r>
        <w:rPr>
          <w:rFonts w:ascii="Arial" w:hAnsi="Arial" w:eastAsia="等线" w:cs="Arial"/>
          <w:sz w:val="22"/>
        </w:rPr>
        <w:br w:type="textWrapping"/>
      </w:r>
      <w:r>
        <w:rPr>
          <w:rFonts w:ascii="Arial" w:hAnsi="Arial" w:eastAsia="等线" w:cs="Arial"/>
          <w:sz w:val="22"/>
        </w:rPr>
        <w:t>答案：ABD</w:t>
      </w:r>
    </w:p>
    <w:p w14:paraId="4050EFFB">
      <w:pPr>
        <w:numPr>
          <w:ilvl w:val="0"/>
          <w:numId w:val="136"/>
        </w:numPr>
        <w:spacing w:before="120" w:after="120" w:line="288" w:lineRule="auto"/>
        <w:ind w:left="0"/>
        <w:jc w:val="left"/>
      </w:pPr>
      <w:r>
        <w:rPr>
          <w:rFonts w:ascii="Arial" w:hAnsi="Arial" w:eastAsia="等线" w:cs="Arial"/>
          <w:sz w:val="22"/>
        </w:rPr>
        <w:t>要准确把握国家安全面临的新形势新任务，全面提升平安中国建设（）水平，努力建设治理效能更强、安全稳定局面更巩固、人民更满意的平安中国。</w:t>
      </w:r>
      <w:r>
        <w:rPr>
          <w:rFonts w:ascii="Arial" w:hAnsi="Arial" w:eastAsia="等线" w:cs="Arial"/>
          <w:sz w:val="22"/>
        </w:rPr>
        <w:br w:type="textWrapping"/>
      </w:r>
      <w:r>
        <w:rPr>
          <w:rFonts w:ascii="Arial" w:hAnsi="Arial" w:eastAsia="等线" w:cs="Arial"/>
          <w:sz w:val="22"/>
        </w:rPr>
        <w:t>A.科学化</w:t>
      </w:r>
      <w:r>
        <w:rPr>
          <w:rFonts w:ascii="Arial" w:hAnsi="Arial" w:eastAsia="等线" w:cs="Arial"/>
          <w:sz w:val="22"/>
        </w:rPr>
        <w:br w:type="textWrapping"/>
      </w:r>
      <w:r>
        <w:rPr>
          <w:rFonts w:ascii="Arial" w:hAnsi="Arial" w:eastAsia="等线" w:cs="Arial"/>
          <w:sz w:val="22"/>
        </w:rPr>
        <w:t>B.社会化</w:t>
      </w:r>
      <w:r>
        <w:rPr>
          <w:rFonts w:ascii="Arial" w:hAnsi="Arial" w:eastAsia="等线" w:cs="Arial"/>
          <w:sz w:val="22"/>
        </w:rPr>
        <w:br w:type="textWrapping"/>
      </w:r>
      <w:r>
        <w:rPr>
          <w:rFonts w:ascii="Arial" w:hAnsi="Arial" w:eastAsia="等线" w:cs="Arial"/>
          <w:sz w:val="22"/>
        </w:rPr>
        <w:t>C.智能化</w:t>
      </w:r>
      <w:r>
        <w:rPr>
          <w:rFonts w:ascii="Arial" w:hAnsi="Arial" w:eastAsia="等线" w:cs="Arial"/>
          <w:sz w:val="22"/>
        </w:rPr>
        <w:br w:type="textWrapping"/>
      </w:r>
      <w:r>
        <w:rPr>
          <w:rFonts w:ascii="Arial" w:hAnsi="Arial" w:eastAsia="等线" w:cs="Arial"/>
          <w:sz w:val="22"/>
        </w:rPr>
        <w:t>D.法治化</w:t>
      </w:r>
      <w:r>
        <w:rPr>
          <w:rFonts w:ascii="Arial" w:hAnsi="Arial" w:eastAsia="等线" w:cs="Arial"/>
          <w:sz w:val="22"/>
        </w:rPr>
        <w:br w:type="textWrapping"/>
      </w:r>
      <w:r>
        <w:rPr>
          <w:rFonts w:ascii="Arial" w:hAnsi="Arial" w:eastAsia="等线" w:cs="Arial"/>
          <w:sz w:val="22"/>
        </w:rPr>
        <w:t>答案：ABCD</w:t>
      </w:r>
    </w:p>
    <w:p w14:paraId="4E61A38D">
      <w:pPr>
        <w:numPr>
          <w:ilvl w:val="0"/>
          <w:numId w:val="137"/>
        </w:numPr>
        <w:spacing w:before="120" w:after="120" w:line="288" w:lineRule="auto"/>
        <w:ind w:left="0"/>
        <w:jc w:val="left"/>
      </w:pPr>
      <w:r>
        <w:rPr>
          <w:rFonts w:ascii="Arial" w:hAnsi="Arial" w:eastAsia="等线" w:cs="Arial"/>
          <w:sz w:val="22"/>
        </w:rPr>
        <w:t>坚持和加强党的全面领导，使党的（）显著增强。</w:t>
      </w:r>
      <w:r>
        <w:rPr>
          <w:rFonts w:ascii="Arial" w:hAnsi="Arial" w:eastAsia="等线" w:cs="Arial"/>
          <w:sz w:val="22"/>
        </w:rPr>
        <w:br w:type="textWrapping"/>
      </w:r>
      <w:r>
        <w:rPr>
          <w:rFonts w:ascii="Arial" w:hAnsi="Arial" w:eastAsia="等线" w:cs="Arial"/>
          <w:sz w:val="22"/>
        </w:rPr>
        <w:t>A.政治领导力</w:t>
      </w:r>
      <w:r>
        <w:rPr>
          <w:rFonts w:ascii="Arial" w:hAnsi="Arial" w:eastAsia="等线" w:cs="Arial"/>
          <w:sz w:val="22"/>
        </w:rPr>
        <w:br w:type="textWrapping"/>
      </w:r>
      <w:r>
        <w:rPr>
          <w:rFonts w:ascii="Arial" w:hAnsi="Arial" w:eastAsia="等线" w:cs="Arial"/>
          <w:sz w:val="22"/>
        </w:rPr>
        <w:t>B.思想引领力</w:t>
      </w:r>
      <w:r>
        <w:rPr>
          <w:rFonts w:ascii="Arial" w:hAnsi="Arial" w:eastAsia="等线" w:cs="Arial"/>
          <w:sz w:val="22"/>
        </w:rPr>
        <w:br w:type="textWrapping"/>
      </w:r>
      <w:r>
        <w:rPr>
          <w:rFonts w:ascii="Arial" w:hAnsi="Arial" w:eastAsia="等线" w:cs="Arial"/>
          <w:sz w:val="22"/>
        </w:rPr>
        <w:t>C.群众组织力</w:t>
      </w:r>
      <w:r>
        <w:rPr>
          <w:rFonts w:ascii="Arial" w:hAnsi="Arial" w:eastAsia="等线" w:cs="Arial"/>
          <w:sz w:val="22"/>
        </w:rPr>
        <w:br w:type="textWrapping"/>
      </w:r>
      <w:r>
        <w:rPr>
          <w:rFonts w:ascii="Arial" w:hAnsi="Arial" w:eastAsia="等线" w:cs="Arial"/>
          <w:sz w:val="22"/>
        </w:rPr>
        <w:t>D.社会号召力</w:t>
      </w:r>
      <w:r>
        <w:rPr>
          <w:rFonts w:ascii="Arial" w:hAnsi="Arial" w:eastAsia="等线" w:cs="Arial"/>
          <w:sz w:val="22"/>
        </w:rPr>
        <w:br w:type="textWrapping"/>
      </w:r>
      <w:r>
        <w:rPr>
          <w:rFonts w:ascii="Arial" w:hAnsi="Arial" w:eastAsia="等线" w:cs="Arial"/>
          <w:sz w:val="22"/>
        </w:rPr>
        <w:t>答案：ABCD</w:t>
      </w:r>
    </w:p>
    <w:p w14:paraId="123446AB">
      <w:pPr>
        <w:numPr>
          <w:ilvl w:val="0"/>
          <w:numId w:val="138"/>
        </w:numPr>
        <w:spacing w:before="120" w:after="120" w:line="288" w:lineRule="auto"/>
        <w:ind w:left="0"/>
        <w:jc w:val="left"/>
      </w:pPr>
      <w:r>
        <w:rPr>
          <w:rFonts w:ascii="Arial" w:hAnsi="Arial" w:eastAsia="等线" w:cs="Arial"/>
          <w:sz w:val="22"/>
        </w:rPr>
        <w:t>建设（）的高标准市场体系，是充分发挥我国超大规模市场优势的现实需要和必然选择。</w:t>
      </w:r>
      <w:r>
        <w:rPr>
          <w:rFonts w:ascii="Arial" w:hAnsi="Arial" w:eastAsia="等线" w:cs="Arial"/>
          <w:sz w:val="22"/>
        </w:rPr>
        <w:br w:type="textWrapping"/>
      </w:r>
      <w:r>
        <w:rPr>
          <w:rFonts w:ascii="Arial" w:hAnsi="Arial" w:eastAsia="等线" w:cs="Arial"/>
          <w:sz w:val="22"/>
        </w:rPr>
        <w:t>A.统一开放</w:t>
      </w:r>
      <w:r>
        <w:rPr>
          <w:rFonts w:ascii="Arial" w:hAnsi="Arial" w:eastAsia="等线" w:cs="Arial"/>
          <w:sz w:val="22"/>
        </w:rPr>
        <w:br w:type="textWrapping"/>
      </w:r>
      <w:r>
        <w:rPr>
          <w:rFonts w:ascii="Arial" w:hAnsi="Arial" w:eastAsia="等线" w:cs="Arial"/>
          <w:sz w:val="22"/>
        </w:rPr>
        <w:t>B.竞争有序</w:t>
      </w:r>
      <w:r>
        <w:rPr>
          <w:rFonts w:ascii="Arial" w:hAnsi="Arial" w:eastAsia="等线" w:cs="Arial"/>
          <w:sz w:val="22"/>
        </w:rPr>
        <w:br w:type="textWrapping"/>
      </w:r>
      <w:r>
        <w:rPr>
          <w:rFonts w:ascii="Arial" w:hAnsi="Arial" w:eastAsia="等线" w:cs="Arial"/>
          <w:sz w:val="22"/>
        </w:rPr>
        <w:t>C.制度完善</w:t>
      </w:r>
      <w:r>
        <w:rPr>
          <w:rFonts w:ascii="Arial" w:hAnsi="Arial" w:eastAsia="等线" w:cs="Arial"/>
          <w:sz w:val="22"/>
        </w:rPr>
        <w:br w:type="textWrapping"/>
      </w:r>
      <w:r>
        <w:rPr>
          <w:rFonts w:ascii="Arial" w:hAnsi="Arial" w:eastAsia="等线" w:cs="Arial"/>
          <w:sz w:val="22"/>
        </w:rPr>
        <w:t>D.治理完善</w:t>
      </w:r>
      <w:r>
        <w:rPr>
          <w:rFonts w:ascii="Arial" w:hAnsi="Arial" w:eastAsia="等线" w:cs="Arial"/>
          <w:sz w:val="22"/>
        </w:rPr>
        <w:br w:type="textWrapping"/>
      </w:r>
      <w:r>
        <w:rPr>
          <w:rFonts w:ascii="Arial" w:hAnsi="Arial" w:eastAsia="等线" w:cs="Arial"/>
          <w:sz w:val="22"/>
        </w:rPr>
        <w:t>答案：ABCD</w:t>
      </w:r>
    </w:p>
    <w:p w14:paraId="7D5C26DF">
      <w:pPr>
        <w:numPr>
          <w:ilvl w:val="0"/>
          <w:numId w:val="139"/>
        </w:numPr>
        <w:spacing w:before="120" w:after="120" w:line="288" w:lineRule="auto"/>
        <w:ind w:left="0"/>
        <w:jc w:val="left"/>
      </w:pPr>
      <w:r>
        <w:rPr>
          <w:rFonts w:ascii="Arial" w:hAnsi="Arial" w:eastAsia="等线" w:cs="Arial"/>
          <w:sz w:val="22"/>
        </w:rPr>
        <w:t>特别行政区高度自治权包括（）</w:t>
      </w:r>
      <w:r>
        <w:rPr>
          <w:rFonts w:ascii="Arial" w:hAnsi="Arial" w:eastAsia="等线" w:cs="Arial"/>
          <w:sz w:val="22"/>
        </w:rPr>
        <w:br w:type="textWrapping"/>
      </w:r>
      <w:r>
        <w:rPr>
          <w:rFonts w:ascii="Arial" w:hAnsi="Arial" w:eastAsia="等线" w:cs="Arial"/>
          <w:sz w:val="22"/>
        </w:rPr>
        <w:t>A.行政管理权</w:t>
      </w:r>
      <w:r>
        <w:rPr>
          <w:rFonts w:ascii="Arial" w:hAnsi="Arial" w:eastAsia="等线" w:cs="Arial"/>
          <w:sz w:val="22"/>
        </w:rPr>
        <w:br w:type="textWrapping"/>
      </w:r>
      <w:r>
        <w:rPr>
          <w:rFonts w:ascii="Arial" w:hAnsi="Arial" w:eastAsia="等线" w:cs="Arial"/>
          <w:sz w:val="22"/>
        </w:rPr>
        <w:t>B.立法权</w:t>
      </w:r>
      <w:r>
        <w:rPr>
          <w:rFonts w:ascii="Arial" w:hAnsi="Arial" w:eastAsia="等线" w:cs="Arial"/>
          <w:sz w:val="22"/>
        </w:rPr>
        <w:br w:type="textWrapping"/>
      </w:r>
      <w:r>
        <w:rPr>
          <w:rFonts w:ascii="Arial" w:hAnsi="Arial" w:eastAsia="等线" w:cs="Arial"/>
          <w:sz w:val="22"/>
        </w:rPr>
        <w:t>C.独立的司法权和终审权</w:t>
      </w:r>
      <w:r>
        <w:rPr>
          <w:rFonts w:ascii="Arial" w:hAnsi="Arial" w:eastAsia="等线" w:cs="Arial"/>
          <w:sz w:val="22"/>
        </w:rPr>
        <w:br w:type="textWrapping"/>
      </w:r>
      <w:r>
        <w:rPr>
          <w:rFonts w:ascii="Arial" w:hAnsi="Arial" w:eastAsia="等线" w:cs="Arial"/>
          <w:sz w:val="22"/>
        </w:rPr>
        <w:t>D.外交和国防权</w:t>
      </w:r>
      <w:r>
        <w:rPr>
          <w:rFonts w:ascii="Arial" w:hAnsi="Arial" w:eastAsia="等线" w:cs="Arial"/>
          <w:sz w:val="22"/>
        </w:rPr>
        <w:br w:type="textWrapping"/>
      </w:r>
      <w:r>
        <w:rPr>
          <w:rFonts w:ascii="Arial" w:hAnsi="Arial" w:eastAsia="等线" w:cs="Arial"/>
          <w:sz w:val="22"/>
        </w:rPr>
        <w:t>答案：ABC</w:t>
      </w:r>
    </w:p>
    <w:p w14:paraId="18641C7A">
      <w:pPr>
        <w:numPr>
          <w:ilvl w:val="0"/>
          <w:numId w:val="140"/>
        </w:numPr>
        <w:spacing w:before="120" w:after="120" w:line="288" w:lineRule="auto"/>
        <w:ind w:left="0"/>
        <w:jc w:val="left"/>
      </w:pPr>
      <w:r>
        <w:rPr>
          <w:rFonts w:ascii="Arial" w:hAnsi="Arial" w:eastAsia="等线" w:cs="Arial"/>
          <w:sz w:val="22"/>
        </w:rPr>
        <w:t>建设美丽中国的任务是（）</w:t>
      </w:r>
      <w:r>
        <w:rPr>
          <w:rFonts w:ascii="Arial" w:hAnsi="Arial" w:eastAsia="等线" w:cs="Arial"/>
          <w:sz w:val="22"/>
        </w:rPr>
        <w:br w:type="textWrapping"/>
      </w:r>
      <w:r>
        <w:rPr>
          <w:rFonts w:ascii="Arial" w:hAnsi="Arial" w:eastAsia="等线" w:cs="Arial"/>
          <w:sz w:val="22"/>
        </w:rPr>
        <w:t>A.加快形成绿色生产方式和生活方式</w:t>
      </w:r>
      <w:r>
        <w:rPr>
          <w:rFonts w:ascii="Arial" w:hAnsi="Arial" w:eastAsia="等线" w:cs="Arial"/>
          <w:sz w:val="22"/>
        </w:rPr>
        <w:br w:type="textWrapping"/>
      </w:r>
      <w:r>
        <w:rPr>
          <w:rFonts w:ascii="Arial" w:hAnsi="Arial" w:eastAsia="等线" w:cs="Arial"/>
          <w:sz w:val="22"/>
        </w:rPr>
        <w:t>B.持续深入推进环境污染防治和系统治理</w:t>
      </w:r>
      <w:r>
        <w:rPr>
          <w:rFonts w:ascii="Arial" w:hAnsi="Arial" w:eastAsia="等线" w:cs="Arial"/>
          <w:sz w:val="22"/>
        </w:rPr>
        <w:br w:type="textWrapping"/>
      </w:r>
      <w:r>
        <w:rPr>
          <w:rFonts w:ascii="Arial" w:hAnsi="Arial" w:eastAsia="等线" w:cs="Arial"/>
          <w:sz w:val="22"/>
        </w:rPr>
        <w:t>C.提升生态系统多样性、稳定性、持续性</w:t>
      </w:r>
      <w:r>
        <w:rPr>
          <w:rFonts w:ascii="Arial" w:hAnsi="Arial" w:eastAsia="等线" w:cs="Arial"/>
          <w:sz w:val="22"/>
        </w:rPr>
        <w:br w:type="textWrapping"/>
      </w:r>
      <w:r>
        <w:rPr>
          <w:rFonts w:ascii="Arial" w:hAnsi="Arial" w:eastAsia="等线" w:cs="Arial"/>
          <w:sz w:val="22"/>
        </w:rPr>
        <w:t>D.守护好人类共同的地球家园</w:t>
      </w:r>
      <w:r>
        <w:rPr>
          <w:rFonts w:ascii="Arial" w:hAnsi="Arial" w:eastAsia="等线" w:cs="Arial"/>
          <w:sz w:val="22"/>
        </w:rPr>
        <w:br w:type="textWrapping"/>
      </w:r>
      <w:r>
        <w:rPr>
          <w:rFonts w:ascii="Arial" w:hAnsi="Arial" w:eastAsia="等线" w:cs="Arial"/>
          <w:sz w:val="22"/>
        </w:rPr>
        <w:t>答案：ABCD</w:t>
      </w:r>
    </w:p>
    <w:p w14:paraId="699E505A">
      <w:pPr>
        <w:numPr>
          <w:ilvl w:val="0"/>
          <w:numId w:val="141"/>
        </w:numPr>
        <w:spacing w:before="120" w:after="120" w:line="288" w:lineRule="auto"/>
        <w:ind w:left="0"/>
        <w:jc w:val="left"/>
      </w:pPr>
      <w:r>
        <w:rPr>
          <w:rFonts w:ascii="Arial" w:hAnsi="Arial" w:eastAsia="等线" w:cs="Arial"/>
          <w:sz w:val="22"/>
        </w:rPr>
        <w:t>保障和改善民生的工作思路是（）。</w:t>
      </w:r>
      <w:r>
        <w:rPr>
          <w:rFonts w:ascii="Arial" w:hAnsi="Arial" w:eastAsia="等线" w:cs="Arial"/>
          <w:sz w:val="22"/>
        </w:rPr>
        <w:br w:type="textWrapping"/>
      </w:r>
      <w:r>
        <w:rPr>
          <w:rFonts w:ascii="Arial" w:hAnsi="Arial" w:eastAsia="等线" w:cs="Arial"/>
          <w:sz w:val="22"/>
        </w:rPr>
        <w:t>A.坚守底线</w:t>
      </w:r>
      <w:r>
        <w:rPr>
          <w:rFonts w:ascii="Arial" w:hAnsi="Arial" w:eastAsia="等线" w:cs="Arial"/>
          <w:sz w:val="22"/>
        </w:rPr>
        <w:br w:type="textWrapping"/>
      </w:r>
      <w:r>
        <w:rPr>
          <w:rFonts w:ascii="Arial" w:hAnsi="Arial" w:eastAsia="等线" w:cs="Arial"/>
          <w:sz w:val="22"/>
        </w:rPr>
        <w:t>B.突出重点</w:t>
      </w:r>
      <w:r>
        <w:rPr>
          <w:rFonts w:ascii="Arial" w:hAnsi="Arial" w:eastAsia="等线" w:cs="Arial"/>
          <w:sz w:val="22"/>
        </w:rPr>
        <w:br w:type="textWrapping"/>
      </w:r>
      <w:r>
        <w:rPr>
          <w:rFonts w:ascii="Arial" w:hAnsi="Arial" w:eastAsia="等线" w:cs="Arial"/>
          <w:sz w:val="22"/>
        </w:rPr>
        <w:t>C.引导预期</w:t>
      </w:r>
      <w:r>
        <w:rPr>
          <w:rFonts w:ascii="Arial" w:hAnsi="Arial" w:eastAsia="等线" w:cs="Arial"/>
          <w:sz w:val="22"/>
        </w:rPr>
        <w:br w:type="textWrapping"/>
      </w:r>
      <w:r>
        <w:rPr>
          <w:rFonts w:ascii="Arial" w:hAnsi="Arial" w:eastAsia="等线" w:cs="Arial"/>
          <w:sz w:val="22"/>
        </w:rPr>
        <w:t>D.完善制度</w:t>
      </w:r>
      <w:r>
        <w:rPr>
          <w:rFonts w:ascii="Arial" w:hAnsi="Arial" w:eastAsia="等线" w:cs="Arial"/>
          <w:sz w:val="22"/>
        </w:rPr>
        <w:br w:type="textWrapping"/>
      </w:r>
      <w:r>
        <w:rPr>
          <w:rFonts w:ascii="Arial" w:hAnsi="Arial" w:eastAsia="等线" w:cs="Arial"/>
          <w:sz w:val="22"/>
        </w:rPr>
        <w:t>答案：ABCD</w:t>
      </w:r>
    </w:p>
    <w:p w14:paraId="2E153795">
      <w:pPr>
        <w:numPr>
          <w:ilvl w:val="0"/>
          <w:numId w:val="142"/>
        </w:numPr>
        <w:spacing w:before="120" w:after="120" w:line="288" w:lineRule="auto"/>
        <w:ind w:left="0"/>
        <w:jc w:val="left"/>
      </w:pPr>
      <w:r>
        <w:rPr>
          <w:rFonts w:ascii="Arial" w:hAnsi="Arial" w:eastAsia="等线" w:cs="Arial"/>
          <w:sz w:val="22"/>
        </w:rPr>
        <w:t>政治挑战考验。进入新时代，党必然要推进一系列革命性变革，实现一系列根本性突破，应对来自（）等方面风险考验。</w:t>
      </w:r>
      <w:r>
        <w:rPr>
          <w:rFonts w:ascii="Arial" w:hAnsi="Arial" w:eastAsia="等线" w:cs="Arial"/>
          <w:sz w:val="22"/>
        </w:rPr>
        <w:br w:type="textWrapping"/>
      </w:r>
      <w:r>
        <w:rPr>
          <w:rFonts w:ascii="Arial" w:hAnsi="Arial" w:eastAsia="等线" w:cs="Arial"/>
          <w:sz w:val="22"/>
        </w:rPr>
        <w:t>A.政治</w:t>
      </w:r>
      <w:r>
        <w:rPr>
          <w:rFonts w:ascii="Arial" w:hAnsi="Arial" w:eastAsia="等线" w:cs="Arial"/>
          <w:sz w:val="22"/>
        </w:rPr>
        <w:br w:type="textWrapping"/>
      </w:r>
      <w:r>
        <w:rPr>
          <w:rFonts w:ascii="Arial" w:hAnsi="Arial" w:eastAsia="等线" w:cs="Arial"/>
          <w:sz w:val="22"/>
        </w:rPr>
        <w:t>B.意识形态</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D.自然</w:t>
      </w:r>
      <w:r>
        <w:rPr>
          <w:rFonts w:ascii="Arial" w:hAnsi="Arial" w:eastAsia="等线" w:cs="Arial"/>
          <w:sz w:val="22"/>
        </w:rPr>
        <w:br w:type="textWrapping"/>
      </w:r>
      <w:r>
        <w:rPr>
          <w:rFonts w:ascii="Arial" w:hAnsi="Arial" w:eastAsia="等线" w:cs="Arial"/>
          <w:sz w:val="22"/>
        </w:rPr>
        <w:t>答案：ABCD</w:t>
      </w:r>
    </w:p>
    <w:p w14:paraId="7A06203D">
      <w:pPr>
        <w:numPr>
          <w:ilvl w:val="0"/>
          <w:numId w:val="143"/>
        </w:numPr>
        <w:spacing w:before="120" w:after="120" w:line="288" w:lineRule="auto"/>
        <w:ind w:left="0"/>
        <w:jc w:val="left"/>
      </w:pPr>
      <w:r>
        <w:rPr>
          <w:rFonts w:ascii="Arial" w:hAnsi="Arial" w:eastAsia="等线" w:cs="Arial"/>
          <w:sz w:val="22"/>
        </w:rPr>
        <w:t>近年来经济全球化遭遇逆流，（）上升。</w:t>
      </w:r>
      <w:r>
        <w:rPr>
          <w:rFonts w:ascii="Arial" w:hAnsi="Arial" w:eastAsia="等线" w:cs="Arial"/>
          <w:sz w:val="22"/>
        </w:rPr>
        <w:br w:type="textWrapping"/>
      </w:r>
      <w:r>
        <w:rPr>
          <w:rFonts w:ascii="Arial" w:hAnsi="Arial" w:eastAsia="等线" w:cs="Arial"/>
          <w:sz w:val="22"/>
        </w:rPr>
        <w:t>A.单边主义</w:t>
      </w:r>
      <w:r>
        <w:rPr>
          <w:rFonts w:ascii="Arial" w:hAnsi="Arial" w:eastAsia="等线" w:cs="Arial"/>
          <w:sz w:val="22"/>
        </w:rPr>
        <w:br w:type="textWrapping"/>
      </w:r>
      <w:r>
        <w:rPr>
          <w:rFonts w:ascii="Arial" w:hAnsi="Arial" w:eastAsia="等线" w:cs="Arial"/>
          <w:sz w:val="22"/>
        </w:rPr>
        <w:t>B.多边主义</w:t>
      </w:r>
      <w:r>
        <w:rPr>
          <w:rFonts w:ascii="Arial" w:hAnsi="Arial" w:eastAsia="等线" w:cs="Arial"/>
          <w:sz w:val="22"/>
        </w:rPr>
        <w:br w:type="textWrapping"/>
      </w:r>
      <w:r>
        <w:rPr>
          <w:rFonts w:ascii="Arial" w:hAnsi="Arial" w:eastAsia="等线" w:cs="Arial"/>
          <w:sz w:val="22"/>
        </w:rPr>
        <w:t>C.保护主义</w:t>
      </w:r>
      <w:r>
        <w:rPr>
          <w:rFonts w:ascii="Arial" w:hAnsi="Arial" w:eastAsia="等线" w:cs="Arial"/>
          <w:sz w:val="22"/>
        </w:rPr>
        <w:br w:type="textWrapping"/>
      </w:r>
      <w:r>
        <w:rPr>
          <w:rFonts w:ascii="Arial" w:hAnsi="Arial" w:eastAsia="等线" w:cs="Arial"/>
          <w:sz w:val="22"/>
        </w:rPr>
        <w:t>D.霸权主义</w:t>
      </w:r>
      <w:r>
        <w:rPr>
          <w:rFonts w:ascii="Arial" w:hAnsi="Arial" w:eastAsia="等线" w:cs="Arial"/>
          <w:sz w:val="22"/>
        </w:rPr>
        <w:br w:type="textWrapping"/>
      </w:r>
      <w:r>
        <w:rPr>
          <w:rFonts w:ascii="Arial" w:hAnsi="Arial" w:eastAsia="等线" w:cs="Arial"/>
          <w:sz w:val="22"/>
        </w:rPr>
        <w:t>答案：ACD</w:t>
      </w:r>
    </w:p>
    <w:p w14:paraId="60154F03">
      <w:pPr>
        <w:numPr>
          <w:ilvl w:val="0"/>
          <w:numId w:val="144"/>
        </w:numPr>
        <w:spacing w:before="120" w:after="120" w:line="288" w:lineRule="auto"/>
        <w:ind w:left="0"/>
        <w:jc w:val="left"/>
      </w:pPr>
      <w:r>
        <w:rPr>
          <w:rFonts w:ascii="Arial" w:hAnsi="Arial" w:eastAsia="等线" w:cs="Arial"/>
          <w:sz w:val="22"/>
        </w:rPr>
        <w:t>在基本实现社会主义现代化的基础上，到本世纪中叶，要把我国建设成为（）的社会主义现代化强国。</w:t>
      </w:r>
      <w:r>
        <w:rPr>
          <w:rFonts w:ascii="Arial" w:hAnsi="Arial" w:eastAsia="等线" w:cs="Arial"/>
          <w:sz w:val="22"/>
        </w:rPr>
        <w:br w:type="textWrapping"/>
      </w:r>
      <w:r>
        <w:rPr>
          <w:rFonts w:ascii="Arial" w:hAnsi="Arial" w:eastAsia="等线" w:cs="Arial"/>
          <w:sz w:val="22"/>
        </w:rPr>
        <w:t>A.富强</w:t>
      </w:r>
      <w:r>
        <w:rPr>
          <w:rFonts w:ascii="Arial" w:hAnsi="Arial" w:eastAsia="等线" w:cs="Arial"/>
          <w:sz w:val="22"/>
        </w:rPr>
        <w:br w:type="textWrapping"/>
      </w:r>
      <w:r>
        <w:rPr>
          <w:rFonts w:ascii="Arial" w:hAnsi="Arial" w:eastAsia="等线" w:cs="Arial"/>
          <w:sz w:val="22"/>
        </w:rPr>
        <w:t>B.民主</w:t>
      </w:r>
      <w:r>
        <w:rPr>
          <w:rFonts w:ascii="Arial" w:hAnsi="Arial" w:eastAsia="等线" w:cs="Arial"/>
          <w:sz w:val="22"/>
        </w:rPr>
        <w:br w:type="textWrapping"/>
      </w:r>
      <w:r>
        <w:rPr>
          <w:rFonts w:ascii="Arial" w:hAnsi="Arial" w:eastAsia="等线" w:cs="Arial"/>
          <w:sz w:val="22"/>
        </w:rPr>
        <w:t>C.文明</w:t>
      </w:r>
      <w:r>
        <w:rPr>
          <w:rFonts w:ascii="Arial" w:hAnsi="Arial" w:eastAsia="等线" w:cs="Arial"/>
          <w:sz w:val="22"/>
        </w:rPr>
        <w:br w:type="textWrapping"/>
      </w:r>
      <w:r>
        <w:rPr>
          <w:rFonts w:ascii="Arial" w:hAnsi="Arial" w:eastAsia="等线" w:cs="Arial"/>
          <w:sz w:val="22"/>
        </w:rPr>
        <w:t>D.和谐美丽</w:t>
      </w:r>
      <w:r>
        <w:rPr>
          <w:rFonts w:ascii="Arial" w:hAnsi="Arial" w:eastAsia="等线" w:cs="Arial"/>
          <w:sz w:val="22"/>
        </w:rPr>
        <w:br w:type="textWrapping"/>
      </w:r>
      <w:r>
        <w:rPr>
          <w:rFonts w:ascii="Arial" w:hAnsi="Arial" w:eastAsia="等线" w:cs="Arial"/>
          <w:sz w:val="22"/>
        </w:rPr>
        <w:t>答案：ABCD</w:t>
      </w:r>
    </w:p>
    <w:p w14:paraId="56576845">
      <w:pPr>
        <w:numPr>
          <w:ilvl w:val="0"/>
          <w:numId w:val="145"/>
        </w:numPr>
        <w:spacing w:before="120" w:after="120" w:line="288" w:lineRule="auto"/>
        <w:ind w:left="0"/>
        <w:jc w:val="left"/>
      </w:pPr>
      <w:r>
        <w:rPr>
          <w:rFonts w:ascii="Arial" w:hAnsi="Arial" w:eastAsia="等线" w:cs="Arial"/>
          <w:sz w:val="22"/>
        </w:rPr>
        <w:t>全过程人民民主是最广泛的民主，具体体现在（）。</w:t>
      </w:r>
      <w:r>
        <w:rPr>
          <w:rFonts w:ascii="Arial" w:hAnsi="Arial" w:eastAsia="等线" w:cs="Arial"/>
          <w:sz w:val="22"/>
        </w:rPr>
        <w:br w:type="textWrapping"/>
      </w:r>
      <w:r>
        <w:rPr>
          <w:rFonts w:ascii="Arial" w:hAnsi="Arial" w:eastAsia="等线" w:cs="Arial"/>
          <w:sz w:val="22"/>
        </w:rPr>
        <w:t>A.既参与国家事务管理，又参与经济文化事业及社会公共事务治理</w:t>
      </w:r>
      <w:r>
        <w:rPr>
          <w:rFonts w:ascii="Arial" w:hAnsi="Arial" w:eastAsia="等线" w:cs="Arial"/>
          <w:sz w:val="22"/>
        </w:rPr>
        <w:br w:type="textWrapping"/>
      </w:r>
      <w:r>
        <w:rPr>
          <w:rFonts w:ascii="Arial" w:hAnsi="Arial" w:eastAsia="等线" w:cs="Arial"/>
          <w:sz w:val="22"/>
        </w:rPr>
        <w:t>B.既充分享有民主选举权利，又充分享有民主协商、民主决策、民主管理、民主监督权利</w:t>
      </w:r>
      <w:r>
        <w:rPr>
          <w:rFonts w:ascii="Arial" w:hAnsi="Arial" w:eastAsia="等线" w:cs="Arial"/>
          <w:sz w:val="22"/>
        </w:rPr>
        <w:br w:type="textWrapping"/>
      </w:r>
      <w:r>
        <w:rPr>
          <w:rFonts w:ascii="Arial" w:hAnsi="Arial" w:eastAsia="等线" w:cs="Arial"/>
          <w:sz w:val="22"/>
        </w:rPr>
        <w:t>C.不同地域、不同领域、不同层级、不同群体均实现全覆盖</w:t>
      </w:r>
      <w:r>
        <w:rPr>
          <w:rFonts w:ascii="Arial" w:hAnsi="Arial" w:eastAsia="等线" w:cs="Arial"/>
          <w:sz w:val="22"/>
        </w:rPr>
        <w:br w:type="textWrapping"/>
      </w:r>
      <w:r>
        <w:rPr>
          <w:rFonts w:ascii="Arial" w:hAnsi="Arial" w:eastAsia="等线" w:cs="Arial"/>
          <w:sz w:val="22"/>
        </w:rPr>
        <w:t>D.推动社会保障事业不断前进</w:t>
      </w:r>
      <w:r>
        <w:rPr>
          <w:rFonts w:ascii="Arial" w:hAnsi="Arial" w:eastAsia="等线" w:cs="Arial"/>
          <w:sz w:val="22"/>
        </w:rPr>
        <w:br w:type="textWrapping"/>
      </w:r>
      <w:r>
        <w:rPr>
          <w:rFonts w:ascii="Arial" w:hAnsi="Arial" w:eastAsia="等线" w:cs="Arial"/>
          <w:sz w:val="22"/>
        </w:rPr>
        <w:t>答案：ABCD</w:t>
      </w:r>
    </w:p>
    <w:p w14:paraId="37A522FB">
      <w:pPr>
        <w:numPr>
          <w:ilvl w:val="0"/>
          <w:numId w:val="146"/>
        </w:numPr>
        <w:spacing w:before="120" w:after="120" w:line="288" w:lineRule="auto"/>
        <w:ind w:left="0"/>
        <w:jc w:val="left"/>
      </w:pPr>
      <w:r>
        <w:rPr>
          <w:rFonts w:ascii="Arial" w:hAnsi="Arial" w:eastAsia="等线" w:cs="Arial"/>
          <w:sz w:val="22"/>
        </w:rPr>
        <w:t>共同富裕的重大战略意义是（）</w:t>
      </w:r>
      <w:r>
        <w:rPr>
          <w:rFonts w:ascii="Arial" w:hAnsi="Arial" w:eastAsia="等线" w:cs="Arial"/>
          <w:sz w:val="22"/>
        </w:rPr>
        <w:br w:type="textWrapping"/>
      </w:r>
      <w:r>
        <w:rPr>
          <w:rFonts w:ascii="Arial" w:hAnsi="Arial" w:eastAsia="等线" w:cs="Arial"/>
          <w:sz w:val="22"/>
        </w:rPr>
        <w:t>A.坚持共同富裕</w:t>
      </w:r>
      <w:r>
        <w:rPr>
          <w:rFonts w:ascii="Arial" w:hAnsi="Arial" w:eastAsia="等线" w:cs="Arial"/>
          <w:sz w:val="22"/>
        </w:rPr>
        <w:br w:type="textWrapping"/>
      </w:r>
      <w:r>
        <w:rPr>
          <w:rFonts w:ascii="Arial" w:hAnsi="Arial" w:eastAsia="等线" w:cs="Arial"/>
          <w:sz w:val="22"/>
        </w:rPr>
        <w:t>B.坚持以人民为根本出发点和落脚点</w:t>
      </w:r>
      <w:r>
        <w:rPr>
          <w:rFonts w:ascii="Arial" w:hAnsi="Arial" w:eastAsia="等线" w:cs="Arial"/>
          <w:sz w:val="22"/>
        </w:rPr>
        <w:br w:type="textWrapping"/>
      </w:r>
      <w:r>
        <w:rPr>
          <w:rFonts w:ascii="Arial" w:hAnsi="Arial" w:eastAsia="等线" w:cs="Arial"/>
          <w:sz w:val="22"/>
        </w:rPr>
        <w:t>C.促进社会公平</w:t>
      </w:r>
      <w:r>
        <w:rPr>
          <w:rFonts w:ascii="Arial" w:hAnsi="Arial" w:eastAsia="等线" w:cs="Arial"/>
          <w:sz w:val="22"/>
        </w:rPr>
        <w:br w:type="textWrapping"/>
      </w:r>
      <w:r>
        <w:rPr>
          <w:rFonts w:ascii="Arial" w:hAnsi="Arial" w:eastAsia="等线" w:cs="Arial"/>
          <w:sz w:val="22"/>
        </w:rPr>
        <w:t>D.促进民生福祉</w:t>
      </w:r>
      <w:r>
        <w:rPr>
          <w:rFonts w:ascii="Arial" w:hAnsi="Arial" w:eastAsia="等线" w:cs="Arial"/>
          <w:sz w:val="22"/>
        </w:rPr>
        <w:br w:type="textWrapping"/>
      </w:r>
      <w:r>
        <w:rPr>
          <w:rFonts w:ascii="Arial" w:hAnsi="Arial" w:eastAsia="等线" w:cs="Arial"/>
          <w:sz w:val="22"/>
        </w:rPr>
        <w:t>答案：CD</w:t>
      </w:r>
    </w:p>
    <w:p w14:paraId="34C6E617">
      <w:pPr>
        <w:spacing w:before="380" w:after="140" w:line="288" w:lineRule="auto"/>
        <w:ind w:left="0"/>
        <w:jc w:val="left"/>
        <w:outlineLvl w:val="0"/>
        <w:rPr>
          <w:rFonts w:hint="eastAsia" w:eastAsia="宋体"/>
          <w:lang w:eastAsia="zh-CN"/>
        </w:rPr>
      </w:pPr>
    </w:p>
    <w:p w14:paraId="2BD034C3">
      <w:pPr>
        <w:spacing w:before="320" w:after="120" w:line="288" w:lineRule="auto"/>
        <w:ind w:left="0"/>
        <w:jc w:val="left"/>
        <w:outlineLvl w:val="1"/>
        <w:rPr>
          <w:rFonts w:hint="eastAsia" w:eastAsia="宋体"/>
          <w:lang w:eastAsia="zh-CN"/>
        </w:rPr>
      </w:pPr>
    </w:p>
    <w:p w14:paraId="3519B893">
      <w:pPr>
        <w:numPr>
          <w:ilvl w:val="0"/>
          <w:numId w:val="147"/>
        </w:numPr>
        <w:spacing w:before="120" w:after="120" w:line="288" w:lineRule="auto"/>
        <w:ind w:left="0"/>
        <w:jc w:val="left"/>
      </w:pPr>
      <w:r>
        <w:rPr>
          <w:rFonts w:ascii="Arial" w:hAnsi="Arial" w:eastAsia="等线" w:cs="Arial"/>
          <w:sz w:val="22"/>
        </w:rPr>
        <w:t>中国特色社会主义新时代，是承前启后、继往开来、在新的历史条件下继续夺取中国特色社会主义伟大胜利的时代。</w:t>
      </w:r>
      <w:r>
        <w:rPr>
          <w:rFonts w:ascii="Arial" w:hAnsi="Arial" w:eastAsia="等线" w:cs="Arial"/>
          <w:sz w:val="22"/>
        </w:rPr>
        <w:br w:type="textWrapping"/>
      </w:r>
      <w:r>
        <w:rPr>
          <w:rFonts w:ascii="Arial" w:hAnsi="Arial" w:eastAsia="等线" w:cs="Arial"/>
          <w:sz w:val="22"/>
        </w:rPr>
        <w:t>答案：对</w:t>
      </w:r>
    </w:p>
    <w:p w14:paraId="60806557">
      <w:pPr>
        <w:numPr>
          <w:ilvl w:val="0"/>
          <w:numId w:val="148"/>
        </w:numPr>
        <w:spacing w:before="120" w:after="120" w:line="288" w:lineRule="auto"/>
        <w:ind w:left="0"/>
        <w:jc w:val="left"/>
      </w:pPr>
      <w:r>
        <w:rPr>
          <w:rFonts w:ascii="Arial" w:hAnsi="Arial" w:eastAsia="等线" w:cs="Arial"/>
          <w:sz w:val="22"/>
        </w:rPr>
        <w:t>习近平新时代中国特色社会主义思想继承和发展了马克思列宁主义、毛泽东思想、邓小平理论、“三个代表”重要思想和科学发展观。</w:t>
      </w:r>
      <w:r>
        <w:rPr>
          <w:rFonts w:ascii="Arial" w:hAnsi="Arial" w:eastAsia="等线" w:cs="Arial"/>
          <w:sz w:val="22"/>
        </w:rPr>
        <w:br w:type="textWrapping"/>
      </w:r>
      <w:r>
        <w:rPr>
          <w:rFonts w:ascii="Arial" w:hAnsi="Arial" w:eastAsia="等线" w:cs="Arial"/>
          <w:sz w:val="22"/>
        </w:rPr>
        <w:t>答案：对</w:t>
      </w:r>
    </w:p>
    <w:p w14:paraId="473FBD29">
      <w:pPr>
        <w:numPr>
          <w:ilvl w:val="0"/>
          <w:numId w:val="149"/>
        </w:numPr>
        <w:spacing w:before="120" w:after="120" w:line="288" w:lineRule="auto"/>
        <w:ind w:left="0"/>
        <w:jc w:val="left"/>
      </w:pPr>
      <w:r>
        <w:rPr>
          <w:rFonts w:ascii="Arial" w:hAnsi="Arial" w:eastAsia="等线" w:cs="Arial"/>
          <w:sz w:val="22"/>
        </w:rPr>
        <w:t>坚持党的全面领导是坚持和发展中国特色社会主义的必由之路。</w:t>
      </w:r>
      <w:r>
        <w:rPr>
          <w:rFonts w:ascii="Arial" w:hAnsi="Arial" w:eastAsia="等线" w:cs="Arial"/>
          <w:sz w:val="22"/>
        </w:rPr>
        <w:br w:type="textWrapping"/>
      </w:r>
      <w:r>
        <w:rPr>
          <w:rFonts w:ascii="Arial" w:hAnsi="Arial" w:eastAsia="等线" w:cs="Arial"/>
          <w:sz w:val="22"/>
        </w:rPr>
        <w:t>答案：对</w:t>
      </w:r>
    </w:p>
    <w:p w14:paraId="460C188F">
      <w:pPr>
        <w:numPr>
          <w:ilvl w:val="0"/>
          <w:numId w:val="150"/>
        </w:numPr>
        <w:spacing w:before="120" w:after="120" w:line="288" w:lineRule="auto"/>
        <w:ind w:left="0"/>
        <w:jc w:val="left"/>
      </w:pPr>
      <w:r>
        <w:rPr>
          <w:rFonts w:ascii="Arial" w:hAnsi="Arial" w:eastAsia="等线" w:cs="Arial"/>
          <w:sz w:val="22"/>
        </w:rPr>
        <w:t>新时代党解决台湾问题的总体方略，为新时代解决台湾问题、实现祖国统一指明了方向。</w:t>
      </w:r>
      <w:r>
        <w:rPr>
          <w:rFonts w:ascii="Arial" w:hAnsi="Arial" w:eastAsia="等线" w:cs="Arial"/>
          <w:sz w:val="22"/>
        </w:rPr>
        <w:br w:type="textWrapping"/>
      </w:r>
      <w:r>
        <w:rPr>
          <w:rFonts w:ascii="Arial" w:hAnsi="Arial" w:eastAsia="等线" w:cs="Arial"/>
          <w:sz w:val="22"/>
        </w:rPr>
        <w:t>答案：对</w:t>
      </w:r>
    </w:p>
    <w:p w14:paraId="600D2AAE">
      <w:pPr>
        <w:numPr>
          <w:ilvl w:val="0"/>
          <w:numId w:val="151"/>
        </w:numPr>
        <w:spacing w:before="120" w:after="120" w:line="288" w:lineRule="auto"/>
        <w:ind w:left="0"/>
        <w:jc w:val="left"/>
      </w:pPr>
      <w:r>
        <w:rPr>
          <w:rFonts w:ascii="Arial" w:hAnsi="Arial" w:eastAsia="等线" w:cs="Arial"/>
          <w:sz w:val="22"/>
        </w:rPr>
        <w:t>政治立场是中国共产党的根本政治立场，是马克思主义政党区别于其他政党的显著标志。</w:t>
      </w:r>
      <w:r>
        <w:rPr>
          <w:rFonts w:ascii="Arial" w:hAnsi="Arial" w:eastAsia="等线" w:cs="Arial"/>
          <w:sz w:val="22"/>
        </w:rPr>
        <w:br w:type="textWrapping"/>
      </w:r>
      <w:r>
        <w:rPr>
          <w:rFonts w:ascii="Arial" w:hAnsi="Arial" w:eastAsia="等线" w:cs="Arial"/>
          <w:sz w:val="22"/>
        </w:rPr>
        <w:t>答案：对</w:t>
      </w:r>
    </w:p>
    <w:p w14:paraId="4034BFCA">
      <w:pPr>
        <w:numPr>
          <w:ilvl w:val="0"/>
          <w:numId w:val="152"/>
        </w:numPr>
        <w:spacing w:before="120" w:after="120" w:line="288" w:lineRule="auto"/>
        <w:ind w:left="0"/>
        <w:jc w:val="left"/>
      </w:pPr>
      <w:r>
        <w:rPr>
          <w:rFonts w:ascii="Arial" w:hAnsi="Arial" w:eastAsia="等线" w:cs="Arial"/>
          <w:sz w:val="22"/>
        </w:rPr>
        <w:t>人才是推动人民军队高质量发展、赢得军事竞争和未来战争主动的关键因素。</w:t>
      </w:r>
      <w:r>
        <w:rPr>
          <w:rFonts w:ascii="Arial" w:hAnsi="Arial" w:eastAsia="等线" w:cs="Arial"/>
          <w:sz w:val="22"/>
        </w:rPr>
        <w:br w:type="textWrapping"/>
      </w:r>
      <w:r>
        <w:rPr>
          <w:rFonts w:ascii="Arial" w:hAnsi="Arial" w:eastAsia="等线" w:cs="Arial"/>
          <w:sz w:val="22"/>
        </w:rPr>
        <w:t>答案：对</w:t>
      </w:r>
    </w:p>
    <w:p w14:paraId="55D285F9">
      <w:pPr>
        <w:numPr>
          <w:ilvl w:val="0"/>
          <w:numId w:val="153"/>
        </w:numPr>
        <w:spacing w:before="120" w:after="120" w:line="288" w:lineRule="auto"/>
        <w:ind w:left="0"/>
        <w:jc w:val="left"/>
      </w:pPr>
      <w:r>
        <w:rPr>
          <w:rFonts w:ascii="Arial" w:hAnsi="Arial" w:eastAsia="等线" w:cs="Arial"/>
          <w:sz w:val="22"/>
        </w:rPr>
        <w:t>民心是最大的政治，决定事业兴衰成败。</w:t>
      </w:r>
      <w:r>
        <w:rPr>
          <w:rFonts w:ascii="Arial" w:hAnsi="Arial" w:eastAsia="等线" w:cs="Arial"/>
          <w:sz w:val="22"/>
        </w:rPr>
        <w:br w:type="textWrapping"/>
      </w:r>
      <w:r>
        <w:rPr>
          <w:rFonts w:ascii="Arial" w:hAnsi="Arial" w:eastAsia="等线" w:cs="Arial"/>
          <w:sz w:val="22"/>
        </w:rPr>
        <w:t>答案：对</w:t>
      </w:r>
    </w:p>
    <w:p w14:paraId="16CA3A72">
      <w:pPr>
        <w:numPr>
          <w:ilvl w:val="0"/>
          <w:numId w:val="154"/>
        </w:numPr>
        <w:spacing w:before="120" w:after="120" w:line="288" w:lineRule="auto"/>
        <w:ind w:left="0"/>
        <w:jc w:val="left"/>
      </w:pPr>
      <w:r>
        <w:rPr>
          <w:rFonts w:ascii="Arial" w:hAnsi="Arial" w:eastAsia="等线" w:cs="Arial"/>
          <w:sz w:val="22"/>
        </w:rPr>
        <w:t>实施乡村振兴战略，坚持农业农村优先发展是总要求。</w:t>
      </w:r>
      <w:r>
        <w:rPr>
          <w:rFonts w:ascii="Arial" w:hAnsi="Arial" w:eastAsia="等线" w:cs="Arial"/>
          <w:sz w:val="22"/>
        </w:rPr>
        <w:br w:type="textWrapping"/>
      </w:r>
      <w:r>
        <w:rPr>
          <w:rFonts w:ascii="Arial" w:hAnsi="Arial" w:eastAsia="等线" w:cs="Arial"/>
          <w:sz w:val="22"/>
        </w:rPr>
        <w:t>答案：错</w:t>
      </w:r>
    </w:p>
    <w:p w14:paraId="3EEBAF9D">
      <w:pPr>
        <w:numPr>
          <w:ilvl w:val="0"/>
          <w:numId w:val="155"/>
        </w:numPr>
        <w:spacing w:before="120" w:after="120" w:line="288" w:lineRule="auto"/>
        <w:ind w:left="0"/>
        <w:jc w:val="left"/>
      </w:pPr>
      <w:r>
        <w:rPr>
          <w:rFonts w:ascii="Arial" w:hAnsi="Arial" w:eastAsia="等线" w:cs="Arial"/>
          <w:sz w:val="22"/>
        </w:rPr>
        <w:t>程序民主是实践全过程人民民主的重要形式。</w:t>
      </w:r>
      <w:r>
        <w:rPr>
          <w:rFonts w:ascii="Arial" w:hAnsi="Arial" w:eastAsia="等线" w:cs="Arial"/>
          <w:sz w:val="22"/>
        </w:rPr>
        <w:br w:type="textWrapping"/>
      </w:r>
      <w:r>
        <w:rPr>
          <w:rFonts w:ascii="Arial" w:hAnsi="Arial" w:eastAsia="等线" w:cs="Arial"/>
          <w:sz w:val="22"/>
        </w:rPr>
        <w:t>答案：错</w:t>
      </w:r>
    </w:p>
    <w:p w14:paraId="37794BBB">
      <w:pPr>
        <w:numPr>
          <w:ilvl w:val="0"/>
          <w:numId w:val="156"/>
        </w:numPr>
        <w:spacing w:before="120" w:after="120" w:line="288" w:lineRule="auto"/>
        <w:ind w:left="0"/>
        <w:jc w:val="left"/>
      </w:pPr>
      <w:r>
        <w:rPr>
          <w:rFonts w:ascii="Arial" w:hAnsi="Arial" w:eastAsia="等线" w:cs="Arial"/>
          <w:sz w:val="22"/>
        </w:rPr>
        <w:t>进入新时代，意味着我国脱离了社会主义初级阶段。</w:t>
      </w:r>
      <w:r>
        <w:rPr>
          <w:rFonts w:ascii="Arial" w:hAnsi="Arial" w:eastAsia="等线" w:cs="Arial"/>
          <w:sz w:val="22"/>
        </w:rPr>
        <w:br w:type="textWrapping"/>
      </w:r>
      <w:r>
        <w:rPr>
          <w:rFonts w:ascii="Arial" w:hAnsi="Arial" w:eastAsia="等线" w:cs="Arial"/>
          <w:sz w:val="22"/>
        </w:rPr>
        <w:t>答案：错</w:t>
      </w:r>
    </w:p>
    <w:p w14:paraId="5B102CC0">
      <w:pPr>
        <w:spacing w:before="320" w:after="120" w:line="288" w:lineRule="auto"/>
        <w:ind w:left="0"/>
        <w:jc w:val="left"/>
        <w:outlineLvl w:val="1"/>
        <w:rPr>
          <w:rFonts w:hint="eastAsia" w:eastAsia="宋体"/>
          <w:lang w:eastAsia="zh-CN"/>
        </w:rPr>
      </w:pPr>
    </w:p>
    <w:p w14:paraId="7E190781">
      <w:pPr>
        <w:numPr>
          <w:ilvl w:val="0"/>
          <w:numId w:val="157"/>
        </w:numPr>
        <w:spacing w:before="120" w:after="120" w:line="288" w:lineRule="auto"/>
        <w:ind w:left="0"/>
        <w:jc w:val="left"/>
      </w:pPr>
      <w:r>
        <w:rPr>
          <w:rFonts w:ascii="Arial" w:hAnsi="Arial" w:eastAsia="等线" w:cs="Arial"/>
          <w:sz w:val="22"/>
        </w:rPr>
        <w:t>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B.把人民作为党的工作的最高裁决者和最终评判者</w:t>
      </w:r>
      <w:r>
        <w:rPr>
          <w:rFonts w:ascii="Arial" w:hAnsi="Arial" w:eastAsia="等线" w:cs="Arial"/>
          <w:sz w:val="22"/>
        </w:rPr>
        <w:br w:type="textWrapping"/>
      </w:r>
      <w:r>
        <w:rPr>
          <w:rFonts w:ascii="Arial" w:hAnsi="Arial" w:eastAsia="等线" w:cs="Arial"/>
          <w:sz w:val="22"/>
        </w:rPr>
        <w:t>C.充分调动和激发人民的积极性主动性创造性</w:t>
      </w:r>
      <w:r>
        <w:rPr>
          <w:rFonts w:ascii="Arial" w:hAnsi="Arial" w:eastAsia="等线" w:cs="Arial"/>
          <w:sz w:val="22"/>
        </w:rPr>
        <w:br w:type="textWrapping"/>
      </w:r>
      <w:r>
        <w:rPr>
          <w:rFonts w:ascii="Arial" w:hAnsi="Arial" w:eastAsia="等线" w:cs="Arial"/>
          <w:sz w:val="22"/>
        </w:rPr>
        <w:t>D.紧紧依靠人民创造新的历史伟业</w:t>
      </w:r>
      <w:r>
        <w:rPr>
          <w:rFonts w:ascii="Arial" w:hAnsi="Arial" w:eastAsia="等线" w:cs="Arial"/>
          <w:sz w:val="22"/>
        </w:rPr>
        <w:br w:type="textWrapping"/>
      </w:r>
      <w:r>
        <w:rPr>
          <w:rFonts w:ascii="Arial" w:hAnsi="Arial" w:eastAsia="等线" w:cs="Arial"/>
          <w:sz w:val="22"/>
        </w:rPr>
        <w:t>答案：A</w:t>
      </w:r>
    </w:p>
    <w:p w14:paraId="5C315C25">
      <w:pPr>
        <w:numPr>
          <w:ilvl w:val="0"/>
          <w:numId w:val="158"/>
        </w:numPr>
        <w:spacing w:before="120" w:after="120" w:line="288" w:lineRule="auto"/>
        <w:ind w:left="0"/>
        <w:jc w:val="left"/>
      </w:pPr>
      <w:r>
        <w:rPr>
          <w:rFonts w:ascii="Arial" w:hAnsi="Arial" w:eastAsia="等线" w:cs="Arial"/>
          <w:sz w:val="22"/>
        </w:rPr>
        <w:t>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p>
    <w:p w14:paraId="448BCC1E">
      <w:pPr>
        <w:numPr>
          <w:ilvl w:val="0"/>
          <w:numId w:val="159"/>
        </w:numPr>
        <w:spacing w:before="120" w:after="120" w:line="288" w:lineRule="auto"/>
        <w:ind w:left="0"/>
        <w:jc w:val="left"/>
      </w:pPr>
      <w:r>
        <w:rPr>
          <w:rFonts w:ascii="Arial" w:hAnsi="Arial" w:eastAsia="等线" w:cs="Arial"/>
          <w:sz w:val="22"/>
        </w:rPr>
        <w:t>（）是关系党的事业兴衰成败第一位的问题。</w:t>
      </w:r>
      <w:r>
        <w:rPr>
          <w:rFonts w:ascii="Arial" w:hAnsi="Arial" w:eastAsia="等线" w:cs="Arial"/>
          <w:sz w:val="22"/>
        </w:rPr>
        <w:br w:type="textWrapping"/>
      </w:r>
      <w:r>
        <w:rPr>
          <w:rFonts w:ascii="Arial" w:hAnsi="Arial" w:eastAsia="等线" w:cs="Arial"/>
          <w:sz w:val="22"/>
        </w:rPr>
        <w:t>A.政治问题</w:t>
      </w:r>
      <w:r>
        <w:rPr>
          <w:rFonts w:ascii="Arial" w:hAnsi="Arial" w:eastAsia="等线" w:cs="Arial"/>
          <w:sz w:val="22"/>
        </w:rPr>
        <w:br w:type="textWrapping"/>
      </w:r>
      <w:r>
        <w:rPr>
          <w:rFonts w:ascii="Arial" w:hAnsi="Arial" w:eastAsia="等线" w:cs="Arial"/>
          <w:sz w:val="22"/>
        </w:rPr>
        <w:t>B.道路问题</w:t>
      </w:r>
      <w:r>
        <w:rPr>
          <w:rFonts w:ascii="Arial" w:hAnsi="Arial" w:eastAsia="等线" w:cs="Arial"/>
          <w:sz w:val="22"/>
        </w:rPr>
        <w:br w:type="textWrapping"/>
      </w:r>
      <w:r>
        <w:rPr>
          <w:rFonts w:ascii="Arial" w:hAnsi="Arial" w:eastAsia="等线" w:cs="Arial"/>
          <w:sz w:val="22"/>
        </w:rPr>
        <w:t>C.制度问题</w:t>
      </w:r>
      <w:r>
        <w:rPr>
          <w:rFonts w:ascii="Arial" w:hAnsi="Arial" w:eastAsia="等线" w:cs="Arial"/>
          <w:sz w:val="22"/>
        </w:rPr>
        <w:br w:type="textWrapping"/>
      </w:r>
      <w:r>
        <w:rPr>
          <w:rFonts w:ascii="Arial" w:hAnsi="Arial" w:eastAsia="等线" w:cs="Arial"/>
          <w:sz w:val="22"/>
        </w:rPr>
        <w:t>D.思想问题</w:t>
      </w:r>
      <w:r>
        <w:rPr>
          <w:rFonts w:ascii="Arial" w:hAnsi="Arial" w:eastAsia="等线" w:cs="Arial"/>
          <w:sz w:val="22"/>
        </w:rPr>
        <w:br w:type="textWrapping"/>
      </w:r>
      <w:r>
        <w:rPr>
          <w:rFonts w:ascii="Arial" w:hAnsi="Arial" w:eastAsia="等线" w:cs="Arial"/>
          <w:sz w:val="22"/>
        </w:rPr>
        <w:t>答案：B</w:t>
      </w:r>
    </w:p>
    <w:p w14:paraId="364CB554">
      <w:pPr>
        <w:numPr>
          <w:ilvl w:val="0"/>
          <w:numId w:val="160"/>
        </w:numPr>
        <w:spacing w:before="120" w:after="120" w:line="288" w:lineRule="auto"/>
        <w:ind w:left="0"/>
        <w:jc w:val="left"/>
      </w:pPr>
      <w:r>
        <w:rPr>
          <w:rFonts w:ascii="Arial" w:hAnsi="Arial" w:eastAsia="等线" w:cs="Arial"/>
          <w:sz w:val="22"/>
        </w:rPr>
        <w:t>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p>
    <w:p w14:paraId="7293592A">
      <w:pPr>
        <w:numPr>
          <w:ilvl w:val="0"/>
          <w:numId w:val="161"/>
        </w:numPr>
        <w:spacing w:before="120" w:after="120" w:line="288" w:lineRule="auto"/>
        <w:ind w:left="0"/>
        <w:jc w:val="left"/>
      </w:pPr>
      <w:r>
        <w:rPr>
          <w:rFonts w:ascii="Arial" w:hAnsi="Arial" w:eastAsia="等线" w:cs="Arial"/>
          <w:sz w:val="22"/>
        </w:rPr>
        <w:t>（）是执行党的政治任务的武装集团。</w:t>
      </w:r>
      <w:r>
        <w:rPr>
          <w:rFonts w:ascii="Arial" w:hAnsi="Arial" w:eastAsia="等线" w:cs="Arial"/>
          <w:sz w:val="22"/>
        </w:rPr>
        <w:br w:type="textWrapping"/>
      </w:r>
      <w:r>
        <w:rPr>
          <w:rFonts w:ascii="Arial" w:hAnsi="Arial" w:eastAsia="等线" w:cs="Arial"/>
          <w:sz w:val="22"/>
        </w:rPr>
        <w:t>A.全面改革</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C.人民军队</w:t>
      </w:r>
      <w:r>
        <w:rPr>
          <w:rFonts w:ascii="Arial" w:hAnsi="Arial" w:eastAsia="等线" w:cs="Arial"/>
          <w:sz w:val="22"/>
        </w:rPr>
        <w:br w:type="textWrapping"/>
      </w:r>
      <w:r>
        <w:rPr>
          <w:rFonts w:ascii="Arial" w:hAnsi="Arial" w:eastAsia="等线" w:cs="Arial"/>
          <w:sz w:val="22"/>
        </w:rPr>
        <w:t>D.人民群众</w:t>
      </w:r>
      <w:r>
        <w:rPr>
          <w:rFonts w:ascii="Arial" w:hAnsi="Arial" w:eastAsia="等线" w:cs="Arial"/>
          <w:sz w:val="22"/>
        </w:rPr>
        <w:br w:type="textWrapping"/>
      </w:r>
      <w:r>
        <w:rPr>
          <w:rFonts w:ascii="Arial" w:hAnsi="Arial" w:eastAsia="等线" w:cs="Arial"/>
          <w:sz w:val="22"/>
        </w:rPr>
        <w:t>答案：C</w:t>
      </w:r>
    </w:p>
    <w:p w14:paraId="4606277E">
      <w:pPr>
        <w:numPr>
          <w:ilvl w:val="0"/>
          <w:numId w:val="162"/>
        </w:numPr>
        <w:spacing w:before="120" w:after="120" w:line="288" w:lineRule="auto"/>
        <w:ind w:left="0"/>
        <w:jc w:val="left"/>
      </w:pPr>
      <w:r>
        <w:rPr>
          <w:rFonts w:ascii="Arial" w:hAnsi="Arial" w:eastAsia="等线" w:cs="Arial"/>
          <w:sz w:val="22"/>
        </w:rPr>
        <w:t>（）是进行社会治理的基础，也是提高社会治理效能的保障。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p>
    <w:p w14:paraId="236C2AFF">
      <w:pPr>
        <w:numPr>
          <w:ilvl w:val="0"/>
          <w:numId w:val="163"/>
        </w:numPr>
        <w:spacing w:before="120" w:after="120" w:line="288" w:lineRule="auto"/>
        <w:ind w:left="0"/>
        <w:jc w:val="left"/>
      </w:pPr>
      <w:r>
        <w:rPr>
          <w:rFonts w:ascii="Arial" w:hAnsi="Arial" w:eastAsia="等线" w:cs="Arial"/>
          <w:sz w:val="22"/>
        </w:rPr>
        <w:t>全面依法治国的总目标是()。</w:t>
      </w:r>
      <w:r>
        <w:rPr>
          <w:rFonts w:ascii="Arial" w:hAnsi="Arial" w:eastAsia="等线" w:cs="Arial"/>
          <w:sz w:val="22"/>
        </w:rPr>
        <w:br w:type="textWrapping"/>
      </w:r>
      <w:r>
        <w:rPr>
          <w:rFonts w:ascii="Arial" w:hAnsi="Arial" w:eastAsia="等线" w:cs="Arial"/>
          <w:sz w:val="22"/>
        </w:rPr>
        <w:t>A.建设中国特色社会主义法治体系</w:t>
      </w:r>
      <w:r>
        <w:rPr>
          <w:rFonts w:ascii="Arial" w:hAnsi="Arial" w:eastAsia="等线" w:cs="Arial"/>
          <w:sz w:val="22"/>
        </w:rPr>
        <w:br w:type="textWrapping"/>
      </w:r>
      <w:r>
        <w:rPr>
          <w:rFonts w:ascii="Arial" w:hAnsi="Arial" w:eastAsia="等线" w:cs="Arial"/>
          <w:sz w:val="22"/>
        </w:rPr>
        <w:t>B.建设中国特色社会主义法治体系，建设社会主义法治国家</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D.有法可依、有法必依、违法必究、执法必严</w:t>
      </w:r>
      <w:r>
        <w:rPr>
          <w:rFonts w:ascii="Arial" w:hAnsi="Arial" w:eastAsia="等线" w:cs="Arial"/>
          <w:sz w:val="22"/>
        </w:rPr>
        <w:br w:type="textWrapping"/>
      </w:r>
      <w:r>
        <w:rPr>
          <w:rFonts w:ascii="Arial" w:hAnsi="Arial" w:eastAsia="等线" w:cs="Arial"/>
          <w:sz w:val="22"/>
        </w:rPr>
        <w:t>答案：B</w:t>
      </w:r>
    </w:p>
    <w:p w14:paraId="3FA5435F">
      <w:pPr>
        <w:numPr>
          <w:ilvl w:val="0"/>
          <w:numId w:val="164"/>
        </w:numPr>
        <w:spacing w:before="120" w:after="120" w:line="288" w:lineRule="auto"/>
        <w:ind w:left="0"/>
        <w:jc w:val="left"/>
      </w:pPr>
      <w:r>
        <w:rPr>
          <w:rFonts w:ascii="Arial" w:hAnsi="Arial" w:eastAsia="等线" w:cs="Arial"/>
          <w:sz w:val="22"/>
        </w:rPr>
        <w:t>()是中国特色社会主义的本质要求，是中国式现代化的重要特征。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p>
    <w:p w14:paraId="23615703">
      <w:pPr>
        <w:numPr>
          <w:ilvl w:val="0"/>
          <w:numId w:val="165"/>
        </w:numPr>
        <w:spacing w:before="120" w:after="120" w:line="288" w:lineRule="auto"/>
        <w:ind w:left="0"/>
        <w:jc w:val="left"/>
      </w:pPr>
      <w:r>
        <w:rPr>
          <w:rFonts w:ascii="Arial" w:hAnsi="Arial" w:eastAsia="等线" w:cs="Arial"/>
          <w:sz w:val="22"/>
        </w:rPr>
        <w:t>（）是我国的根本领导制度。</w:t>
      </w:r>
      <w:r>
        <w:rPr>
          <w:rFonts w:ascii="Arial" w:hAnsi="Arial" w:eastAsia="等线" w:cs="Arial"/>
          <w:sz w:val="22"/>
        </w:rPr>
        <w:br w:type="textWrapping"/>
      </w:r>
      <w:r>
        <w:rPr>
          <w:rFonts w:ascii="Arial" w:hAnsi="Arial" w:eastAsia="等线" w:cs="Arial"/>
          <w:sz w:val="22"/>
        </w:rPr>
        <w:t>A.党中央集中统一领导</w:t>
      </w:r>
      <w:r>
        <w:rPr>
          <w:rFonts w:ascii="Arial" w:hAnsi="Arial" w:eastAsia="等线" w:cs="Arial"/>
          <w:sz w:val="22"/>
        </w:rPr>
        <w:br w:type="textWrapping"/>
      </w:r>
      <w:r>
        <w:rPr>
          <w:rFonts w:ascii="Arial" w:hAnsi="Arial" w:eastAsia="等线" w:cs="Arial"/>
          <w:sz w:val="22"/>
        </w:rPr>
        <w:t>B.民主集中制</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D.两个确立</w:t>
      </w:r>
      <w:r>
        <w:rPr>
          <w:rFonts w:ascii="Arial" w:hAnsi="Arial" w:eastAsia="等线" w:cs="Arial"/>
          <w:sz w:val="22"/>
        </w:rPr>
        <w:br w:type="textWrapping"/>
      </w:r>
      <w:r>
        <w:rPr>
          <w:rFonts w:ascii="Arial" w:hAnsi="Arial" w:eastAsia="等线" w:cs="Arial"/>
          <w:sz w:val="22"/>
        </w:rPr>
        <w:t>答案：C</w:t>
      </w:r>
    </w:p>
    <w:p w14:paraId="29733E1A">
      <w:pPr>
        <w:numPr>
          <w:ilvl w:val="0"/>
          <w:numId w:val="166"/>
        </w:numPr>
        <w:spacing w:before="120" w:after="120" w:line="288" w:lineRule="auto"/>
        <w:ind w:left="0"/>
        <w:jc w:val="left"/>
      </w:pPr>
      <w:r>
        <w:rPr>
          <w:rFonts w:ascii="Arial" w:hAnsi="Arial" w:eastAsia="等线" w:cs="Arial"/>
          <w:sz w:val="22"/>
        </w:rPr>
        <w:t>（）是老百姓最关心的问题，涉及分配、就业、教育、医疗、住房、社会保障等方面。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p>
    <w:p w14:paraId="7DA5EFAB">
      <w:pPr>
        <w:numPr>
          <w:ilvl w:val="0"/>
          <w:numId w:val="167"/>
        </w:numPr>
        <w:spacing w:before="120" w:after="120" w:line="288" w:lineRule="auto"/>
        <w:ind w:left="0"/>
        <w:jc w:val="left"/>
      </w:pPr>
      <w:r>
        <w:rPr>
          <w:rFonts w:ascii="Arial" w:hAnsi="Arial" w:eastAsia="等线" w:cs="Arial"/>
          <w:sz w:val="22"/>
        </w:rPr>
        <w:t>一百年来，中国共产党团结带领中国人民进行的一切奋斗、一切牺牲、一切创造，归结起来就是一个主题（）</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C.实现民族独立、人民解放</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p>
    <w:p w14:paraId="7908C996">
      <w:pPr>
        <w:numPr>
          <w:ilvl w:val="0"/>
          <w:numId w:val="168"/>
        </w:numPr>
        <w:spacing w:before="120" w:after="120" w:line="288" w:lineRule="auto"/>
        <w:ind w:left="0"/>
        <w:jc w:val="left"/>
      </w:pPr>
      <w:r>
        <w:rPr>
          <w:rFonts w:ascii="Arial" w:hAnsi="Arial" w:eastAsia="等线" w:cs="Arial"/>
          <w:sz w:val="22"/>
        </w:rPr>
        <w:t>（）是我们党建军治军的基本方式。</w:t>
      </w:r>
      <w:r>
        <w:rPr>
          <w:rFonts w:ascii="Arial" w:hAnsi="Arial" w:eastAsia="等线" w:cs="Arial"/>
          <w:sz w:val="22"/>
        </w:rPr>
        <w:br w:type="textWrapping"/>
      </w:r>
      <w:r>
        <w:rPr>
          <w:rFonts w:ascii="Arial" w:hAnsi="Arial" w:eastAsia="等线" w:cs="Arial"/>
          <w:sz w:val="22"/>
        </w:rPr>
        <w:t>A.依法治军</w:t>
      </w:r>
      <w:r>
        <w:rPr>
          <w:rFonts w:ascii="Arial" w:hAnsi="Arial" w:eastAsia="等线" w:cs="Arial"/>
          <w:sz w:val="22"/>
        </w:rPr>
        <w:br w:type="textWrapping"/>
      </w:r>
      <w:r>
        <w:rPr>
          <w:rFonts w:ascii="Arial" w:hAnsi="Arial" w:eastAsia="等线" w:cs="Arial"/>
          <w:sz w:val="22"/>
        </w:rPr>
        <w:t>B.以德治军</w:t>
      </w:r>
      <w:r>
        <w:rPr>
          <w:rFonts w:ascii="Arial" w:hAnsi="Arial" w:eastAsia="等线" w:cs="Arial"/>
          <w:sz w:val="22"/>
        </w:rPr>
        <w:br w:type="textWrapping"/>
      </w:r>
      <w:r>
        <w:rPr>
          <w:rFonts w:ascii="Arial" w:hAnsi="Arial" w:eastAsia="等线" w:cs="Arial"/>
          <w:sz w:val="22"/>
        </w:rPr>
        <w:t>C.科技强军</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答案：A</w:t>
      </w:r>
    </w:p>
    <w:p w14:paraId="47020130">
      <w:pPr>
        <w:numPr>
          <w:ilvl w:val="0"/>
          <w:numId w:val="169"/>
        </w:numPr>
        <w:spacing w:before="120" w:after="120" w:line="288" w:lineRule="auto"/>
        <w:ind w:left="0"/>
        <w:jc w:val="left"/>
      </w:pPr>
      <w:r>
        <w:rPr>
          <w:rFonts w:ascii="Arial" w:hAnsi="Arial" w:eastAsia="等线" w:cs="Arial"/>
          <w:sz w:val="22"/>
        </w:rPr>
        <w:t>绿色发展，就其要义来讲，是要解决好()。</w:t>
      </w:r>
      <w:r>
        <w:rPr>
          <w:rFonts w:ascii="Arial" w:hAnsi="Arial" w:eastAsia="等线" w:cs="Arial"/>
          <w:sz w:val="22"/>
        </w:rPr>
        <w:br w:type="textWrapping"/>
      </w:r>
      <w:r>
        <w:rPr>
          <w:rFonts w:ascii="Arial" w:hAnsi="Arial" w:eastAsia="等线" w:cs="Arial"/>
          <w:sz w:val="22"/>
        </w:rPr>
        <w:t>A.人与社会和谐相处</w:t>
      </w:r>
      <w:r>
        <w:rPr>
          <w:rFonts w:ascii="Arial" w:hAnsi="Arial" w:eastAsia="等线" w:cs="Arial"/>
          <w:sz w:val="22"/>
        </w:rPr>
        <w:br w:type="textWrapping"/>
      </w:r>
      <w:r>
        <w:rPr>
          <w:rFonts w:ascii="Arial" w:hAnsi="Arial" w:eastAsia="等线" w:cs="Arial"/>
          <w:sz w:val="22"/>
        </w:rPr>
        <w:t>B.人与自然和谐共生问题</w:t>
      </w:r>
      <w:r>
        <w:rPr>
          <w:rFonts w:ascii="Arial" w:hAnsi="Arial" w:eastAsia="等线" w:cs="Arial"/>
          <w:sz w:val="22"/>
        </w:rPr>
        <w:br w:type="textWrapping"/>
      </w:r>
      <w:r>
        <w:rPr>
          <w:rFonts w:ascii="Arial" w:hAnsi="Arial" w:eastAsia="等线" w:cs="Arial"/>
          <w:sz w:val="22"/>
        </w:rPr>
        <w:t>C.人与人和谐相处</w:t>
      </w:r>
      <w:r>
        <w:rPr>
          <w:rFonts w:ascii="Arial" w:hAnsi="Arial" w:eastAsia="等线" w:cs="Arial"/>
          <w:sz w:val="22"/>
        </w:rPr>
        <w:br w:type="textWrapping"/>
      </w:r>
      <w:r>
        <w:rPr>
          <w:rFonts w:ascii="Arial" w:hAnsi="Arial" w:eastAsia="等线" w:cs="Arial"/>
          <w:sz w:val="22"/>
        </w:rPr>
        <w:t>D.生态文明建设</w:t>
      </w:r>
      <w:r>
        <w:rPr>
          <w:rFonts w:ascii="Arial" w:hAnsi="Arial" w:eastAsia="等线" w:cs="Arial"/>
          <w:sz w:val="22"/>
        </w:rPr>
        <w:br w:type="textWrapping"/>
      </w:r>
      <w:r>
        <w:rPr>
          <w:rFonts w:ascii="Arial" w:hAnsi="Arial" w:eastAsia="等线" w:cs="Arial"/>
          <w:sz w:val="22"/>
        </w:rPr>
        <w:t>答案：B</w:t>
      </w:r>
    </w:p>
    <w:p w14:paraId="34106456">
      <w:pPr>
        <w:numPr>
          <w:ilvl w:val="0"/>
          <w:numId w:val="170"/>
        </w:numPr>
        <w:spacing w:before="120" w:after="120" w:line="288" w:lineRule="auto"/>
        <w:ind w:left="0"/>
        <w:jc w:val="left"/>
      </w:pPr>
      <w:r>
        <w:rPr>
          <w:rFonts w:ascii="Arial" w:hAnsi="Arial" w:eastAsia="等线" w:cs="Arial"/>
          <w:sz w:val="22"/>
        </w:rPr>
        <w:t>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p>
    <w:p w14:paraId="498207EA">
      <w:pPr>
        <w:numPr>
          <w:ilvl w:val="0"/>
          <w:numId w:val="171"/>
        </w:numPr>
        <w:spacing w:before="120" w:after="120" w:line="288" w:lineRule="auto"/>
        <w:ind w:left="0"/>
        <w:jc w:val="left"/>
      </w:pPr>
      <w:r>
        <w:rPr>
          <w:rFonts w:ascii="Arial" w:hAnsi="Arial" w:eastAsia="等线" w:cs="Arial"/>
          <w:sz w:val="22"/>
        </w:rPr>
        <w:t>习近平新时代中国特色社会主义思想是党和人民实践经验和集体智慧的结晶，其主要创立者是（）。</w:t>
      </w:r>
      <w:r>
        <w:rPr>
          <w:rFonts w:ascii="Arial" w:hAnsi="Arial" w:eastAsia="等线" w:cs="Arial"/>
          <w:sz w:val="22"/>
        </w:rPr>
        <w:br w:type="textWrapping"/>
      </w:r>
      <w:r>
        <w:rPr>
          <w:rFonts w:ascii="Arial" w:hAnsi="Arial" w:eastAsia="等线" w:cs="Arial"/>
          <w:sz w:val="22"/>
        </w:rPr>
        <w:t>A.习近平</w:t>
      </w:r>
      <w:r>
        <w:rPr>
          <w:rFonts w:ascii="Arial" w:hAnsi="Arial" w:eastAsia="等线" w:cs="Arial"/>
          <w:sz w:val="22"/>
        </w:rPr>
        <w:br w:type="textWrapping"/>
      </w:r>
      <w:r>
        <w:rPr>
          <w:rFonts w:ascii="Arial" w:hAnsi="Arial" w:eastAsia="等线" w:cs="Arial"/>
          <w:sz w:val="22"/>
        </w:rPr>
        <w:t>B.毛泽东</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D.江泽民</w:t>
      </w:r>
      <w:r>
        <w:rPr>
          <w:rFonts w:ascii="Arial" w:hAnsi="Arial" w:eastAsia="等线" w:cs="Arial"/>
          <w:sz w:val="22"/>
        </w:rPr>
        <w:br w:type="textWrapping"/>
      </w:r>
      <w:r>
        <w:rPr>
          <w:rFonts w:ascii="Arial" w:hAnsi="Arial" w:eastAsia="等线" w:cs="Arial"/>
          <w:sz w:val="22"/>
        </w:rPr>
        <w:t>答案：A</w:t>
      </w:r>
    </w:p>
    <w:p w14:paraId="66ADFC9C">
      <w:pPr>
        <w:numPr>
          <w:ilvl w:val="0"/>
          <w:numId w:val="172"/>
        </w:numPr>
        <w:spacing w:before="120" w:after="120" w:line="288" w:lineRule="auto"/>
        <w:ind w:left="0"/>
        <w:jc w:val="left"/>
      </w:pPr>
      <w:r>
        <w:rPr>
          <w:rFonts w:ascii="Arial" w:hAnsi="Arial" w:eastAsia="等线" w:cs="Arial"/>
          <w:sz w:val="22"/>
        </w:rPr>
        <w:t>我国（）的变化，是我们党作出中国特色社会主义进入新时代重大判断的基本依据。</w:t>
      </w:r>
      <w:r>
        <w:rPr>
          <w:rFonts w:ascii="Arial" w:hAnsi="Arial" w:eastAsia="等线" w:cs="Arial"/>
          <w:sz w:val="22"/>
        </w:rPr>
        <w:br w:type="textWrapping"/>
      </w:r>
      <w:r>
        <w:rPr>
          <w:rFonts w:ascii="Arial" w:hAnsi="Arial" w:eastAsia="等线" w:cs="Arial"/>
          <w:sz w:val="22"/>
        </w:rPr>
        <w:t>A.生产力和生产关系</w:t>
      </w:r>
      <w:r>
        <w:rPr>
          <w:rFonts w:ascii="Arial" w:hAnsi="Arial" w:eastAsia="等线" w:cs="Arial"/>
          <w:sz w:val="22"/>
        </w:rPr>
        <w:br w:type="textWrapping"/>
      </w:r>
      <w:r>
        <w:rPr>
          <w:rFonts w:ascii="Arial" w:hAnsi="Arial" w:eastAsia="等线" w:cs="Arial"/>
          <w:sz w:val="22"/>
        </w:rPr>
        <w:t>B.经济基础和上层建筑</w:t>
      </w:r>
      <w:r>
        <w:rPr>
          <w:rFonts w:ascii="Arial" w:hAnsi="Arial" w:eastAsia="等线" w:cs="Arial"/>
          <w:sz w:val="22"/>
        </w:rPr>
        <w:br w:type="textWrapping"/>
      </w:r>
      <w:r>
        <w:rPr>
          <w:rFonts w:ascii="Arial" w:hAnsi="Arial" w:eastAsia="等线" w:cs="Arial"/>
          <w:sz w:val="22"/>
        </w:rPr>
        <w:t>C.社会主要矛盾</w:t>
      </w:r>
      <w:r>
        <w:rPr>
          <w:rFonts w:ascii="Arial" w:hAnsi="Arial" w:eastAsia="等线" w:cs="Arial"/>
          <w:sz w:val="22"/>
        </w:rPr>
        <w:br w:type="textWrapping"/>
      </w:r>
      <w:r>
        <w:rPr>
          <w:rFonts w:ascii="Arial" w:hAnsi="Arial" w:eastAsia="等线" w:cs="Arial"/>
          <w:sz w:val="22"/>
        </w:rPr>
        <w:t>D.领导人</w:t>
      </w:r>
      <w:r>
        <w:rPr>
          <w:rFonts w:ascii="Arial" w:hAnsi="Arial" w:eastAsia="等线" w:cs="Arial"/>
          <w:sz w:val="22"/>
        </w:rPr>
        <w:br w:type="textWrapping"/>
      </w:r>
      <w:r>
        <w:rPr>
          <w:rFonts w:ascii="Arial" w:hAnsi="Arial" w:eastAsia="等线" w:cs="Arial"/>
          <w:sz w:val="22"/>
        </w:rPr>
        <w:t>答案：C</w:t>
      </w:r>
    </w:p>
    <w:p w14:paraId="7D198E03">
      <w:pPr>
        <w:numPr>
          <w:ilvl w:val="0"/>
          <w:numId w:val="173"/>
        </w:numPr>
        <w:spacing w:before="120" w:after="120" w:line="288" w:lineRule="auto"/>
        <w:ind w:left="0"/>
        <w:jc w:val="left"/>
      </w:pPr>
      <w:r>
        <w:rPr>
          <w:rFonts w:ascii="Arial" w:hAnsi="Arial" w:eastAsia="等线" w:cs="Arial"/>
          <w:sz w:val="22"/>
        </w:rPr>
        <w:t>()关乎旗帜、关乎道路、关乎国家政治安全，决定文化前进方向和发展道路。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p>
    <w:p w14:paraId="5A853E63">
      <w:pPr>
        <w:numPr>
          <w:ilvl w:val="0"/>
          <w:numId w:val="174"/>
        </w:numPr>
        <w:spacing w:before="120" w:after="120" w:line="288" w:lineRule="auto"/>
        <w:ind w:left="0"/>
        <w:jc w:val="left"/>
      </w:pPr>
      <w:r>
        <w:rPr>
          <w:rFonts w:ascii="Arial" w:hAnsi="Arial" w:eastAsia="等线" w:cs="Arial"/>
          <w:sz w:val="22"/>
        </w:rPr>
        <w:t>（）是我们党探索中国特色社会主义道路中得出的规律性认识，是我们取得成功的最大法宝。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p>
    <w:p w14:paraId="63B1D59C">
      <w:pPr>
        <w:numPr>
          <w:ilvl w:val="0"/>
          <w:numId w:val="175"/>
        </w:numPr>
        <w:spacing w:before="120" w:after="120" w:line="288" w:lineRule="auto"/>
        <w:ind w:left="0"/>
        <w:jc w:val="left"/>
      </w:pPr>
      <w:r>
        <w:rPr>
          <w:rFonts w:ascii="Arial" w:hAnsi="Arial" w:eastAsia="等线" w:cs="Arial"/>
          <w:sz w:val="22"/>
        </w:rPr>
        <w:t>（）是新时代加强社会建设的重要着力点。</w:t>
      </w:r>
      <w:r>
        <w:rPr>
          <w:rFonts w:ascii="Arial" w:hAnsi="Arial" w:eastAsia="等线" w:cs="Arial"/>
          <w:sz w:val="22"/>
        </w:rPr>
        <w:br w:type="textWrapping"/>
      </w:r>
      <w:r>
        <w:rPr>
          <w:rFonts w:ascii="Arial" w:hAnsi="Arial" w:eastAsia="等线" w:cs="Arial"/>
          <w:sz w:val="22"/>
        </w:rPr>
        <w:t>A.健全和完善社会保障体系</w:t>
      </w:r>
      <w:r>
        <w:rPr>
          <w:rFonts w:ascii="Arial" w:hAnsi="Arial" w:eastAsia="等线" w:cs="Arial"/>
          <w:sz w:val="22"/>
        </w:rPr>
        <w:br w:type="textWrapping"/>
      </w:r>
      <w:r>
        <w:rPr>
          <w:rFonts w:ascii="Arial" w:hAnsi="Arial" w:eastAsia="等线" w:cs="Arial"/>
          <w:sz w:val="22"/>
        </w:rPr>
        <w:t>B.提高收入和完善分配制度</w:t>
      </w:r>
      <w:r>
        <w:rPr>
          <w:rFonts w:ascii="Arial" w:hAnsi="Arial" w:eastAsia="等线" w:cs="Arial"/>
          <w:sz w:val="22"/>
        </w:rPr>
        <w:br w:type="textWrapping"/>
      </w:r>
      <w:r>
        <w:rPr>
          <w:rFonts w:ascii="Arial" w:hAnsi="Arial" w:eastAsia="等线" w:cs="Arial"/>
          <w:sz w:val="22"/>
        </w:rPr>
        <w:t>C.加强和创新社会治理</w:t>
      </w:r>
      <w:r>
        <w:rPr>
          <w:rFonts w:ascii="Arial" w:hAnsi="Arial" w:eastAsia="等线" w:cs="Arial"/>
          <w:sz w:val="22"/>
        </w:rPr>
        <w:br w:type="textWrapping"/>
      </w:r>
      <w:r>
        <w:rPr>
          <w:rFonts w:ascii="Arial" w:hAnsi="Arial" w:eastAsia="等线" w:cs="Arial"/>
          <w:sz w:val="22"/>
        </w:rPr>
        <w:t>D.加强城乡社区治理</w:t>
      </w:r>
      <w:r>
        <w:rPr>
          <w:rFonts w:ascii="Arial" w:hAnsi="Arial" w:eastAsia="等线" w:cs="Arial"/>
          <w:sz w:val="22"/>
        </w:rPr>
        <w:br w:type="textWrapping"/>
      </w:r>
      <w:r>
        <w:rPr>
          <w:rFonts w:ascii="Arial" w:hAnsi="Arial" w:eastAsia="等线" w:cs="Arial"/>
          <w:sz w:val="22"/>
        </w:rPr>
        <w:t>答案：A</w:t>
      </w:r>
    </w:p>
    <w:p w14:paraId="4B9EBD1D">
      <w:pPr>
        <w:numPr>
          <w:ilvl w:val="0"/>
          <w:numId w:val="176"/>
        </w:numPr>
        <w:spacing w:before="120" w:after="120" w:line="288" w:lineRule="auto"/>
        <w:ind w:left="0"/>
        <w:jc w:val="left"/>
      </w:pPr>
      <w:r>
        <w:rPr>
          <w:rFonts w:ascii="Arial" w:hAnsi="Arial" w:eastAsia="等线" w:cs="Arial"/>
          <w:sz w:val="22"/>
        </w:rPr>
        <w:t>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p>
    <w:p w14:paraId="40341900">
      <w:pPr>
        <w:numPr>
          <w:ilvl w:val="0"/>
          <w:numId w:val="177"/>
        </w:numPr>
        <w:spacing w:before="120" w:after="120" w:line="288" w:lineRule="auto"/>
        <w:ind w:left="0"/>
        <w:jc w:val="left"/>
      </w:pPr>
      <w:r>
        <w:rPr>
          <w:rFonts w:ascii="Arial" w:hAnsi="Arial" w:eastAsia="等线" w:cs="Arial"/>
          <w:sz w:val="22"/>
        </w:rPr>
        <w:t>()，是新时代坚持和发展中国特色社会主义的根本立场，是贯穿党治国理政全部活动的一条红线。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p>
    <w:p w14:paraId="7D024CE5">
      <w:pPr>
        <w:numPr>
          <w:ilvl w:val="0"/>
          <w:numId w:val="178"/>
        </w:numPr>
        <w:spacing w:before="120" w:after="120" w:line="288" w:lineRule="auto"/>
        <w:ind w:left="0"/>
        <w:jc w:val="left"/>
      </w:pPr>
      <w:r>
        <w:rPr>
          <w:rFonts w:ascii="Arial" w:hAnsi="Arial" w:eastAsia="等线" w:cs="Arial"/>
          <w:sz w:val="22"/>
        </w:rPr>
        <w:t>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p>
    <w:p w14:paraId="31D8CC7C">
      <w:pPr>
        <w:numPr>
          <w:ilvl w:val="0"/>
          <w:numId w:val="179"/>
        </w:numPr>
        <w:spacing w:before="120" w:after="120" w:line="288" w:lineRule="auto"/>
        <w:ind w:left="0"/>
        <w:jc w:val="left"/>
      </w:pPr>
      <w:r>
        <w:rPr>
          <w:rFonts w:ascii="Arial" w:hAnsi="Arial" w:eastAsia="等线" w:cs="Arial"/>
          <w:sz w:val="22"/>
        </w:rPr>
        <w:t>（）是国家强盛之基、安全之要。</w:t>
      </w:r>
      <w:r>
        <w:rPr>
          <w:rFonts w:ascii="Arial" w:hAnsi="Arial" w:eastAsia="等线" w:cs="Arial"/>
          <w:sz w:val="22"/>
        </w:rPr>
        <w:br w:type="textWrapping"/>
      </w:r>
      <w:r>
        <w:rPr>
          <w:rFonts w:ascii="Arial" w:hAnsi="Arial" w:eastAsia="等线" w:cs="Arial"/>
          <w:sz w:val="22"/>
        </w:rPr>
        <w:t>A.科技自立自强</w:t>
      </w:r>
      <w:r>
        <w:rPr>
          <w:rFonts w:ascii="Arial" w:hAnsi="Arial" w:eastAsia="等线" w:cs="Arial"/>
          <w:sz w:val="22"/>
        </w:rPr>
        <w:br w:type="textWrapping"/>
      </w:r>
      <w:r>
        <w:rPr>
          <w:rFonts w:ascii="Arial" w:hAnsi="Arial" w:eastAsia="等线" w:cs="Arial"/>
          <w:sz w:val="22"/>
        </w:rPr>
        <w:t>B.人才引进</w:t>
      </w:r>
      <w:r>
        <w:rPr>
          <w:rFonts w:ascii="Arial" w:hAnsi="Arial" w:eastAsia="等线" w:cs="Arial"/>
          <w:sz w:val="22"/>
        </w:rPr>
        <w:br w:type="textWrapping"/>
      </w:r>
      <w:r>
        <w:rPr>
          <w:rFonts w:ascii="Arial" w:hAnsi="Arial" w:eastAsia="等线" w:cs="Arial"/>
          <w:sz w:val="22"/>
        </w:rPr>
        <w:t>C.共同富裕</w:t>
      </w:r>
      <w:r>
        <w:rPr>
          <w:rFonts w:ascii="Arial" w:hAnsi="Arial" w:eastAsia="等线" w:cs="Arial"/>
          <w:sz w:val="22"/>
        </w:rPr>
        <w:br w:type="textWrapping"/>
      </w:r>
      <w:r>
        <w:rPr>
          <w:rFonts w:ascii="Arial" w:hAnsi="Arial" w:eastAsia="等线" w:cs="Arial"/>
          <w:sz w:val="22"/>
        </w:rPr>
        <w:t>D.改革开放</w:t>
      </w:r>
      <w:r>
        <w:rPr>
          <w:rFonts w:ascii="Arial" w:hAnsi="Arial" w:eastAsia="等线" w:cs="Arial"/>
          <w:sz w:val="22"/>
        </w:rPr>
        <w:br w:type="textWrapping"/>
      </w:r>
      <w:r>
        <w:rPr>
          <w:rFonts w:ascii="Arial" w:hAnsi="Arial" w:eastAsia="等线" w:cs="Arial"/>
          <w:sz w:val="22"/>
        </w:rPr>
        <w:t>答案：A</w:t>
      </w:r>
    </w:p>
    <w:p w14:paraId="225C840B">
      <w:pPr>
        <w:numPr>
          <w:ilvl w:val="0"/>
          <w:numId w:val="180"/>
        </w:numPr>
        <w:spacing w:before="120" w:after="120" w:line="288" w:lineRule="auto"/>
        <w:ind w:left="0"/>
        <w:jc w:val="left"/>
      </w:pPr>
      <w:r>
        <w:rPr>
          <w:rFonts w:ascii="Arial" w:hAnsi="Arial" w:eastAsia="等线" w:cs="Arial"/>
          <w:sz w:val="22"/>
        </w:rPr>
        <w:t>（）是一个成熟的马克思主义执政党的重大建党原则。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p>
    <w:p w14:paraId="5FC3F46D">
      <w:pPr>
        <w:numPr>
          <w:ilvl w:val="0"/>
          <w:numId w:val="181"/>
        </w:numPr>
        <w:spacing w:before="120" w:after="120" w:line="288" w:lineRule="auto"/>
        <w:ind w:left="0"/>
        <w:jc w:val="left"/>
      </w:pPr>
      <w:r>
        <w:rPr>
          <w:rFonts w:ascii="Arial" w:hAnsi="Arial" w:eastAsia="等线" w:cs="Arial"/>
          <w:sz w:val="22"/>
        </w:rPr>
        <w:t>（）是科技创新的源头。</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B.国家实验室</w:t>
      </w:r>
      <w:r>
        <w:rPr>
          <w:rFonts w:ascii="Arial" w:hAnsi="Arial" w:eastAsia="等线" w:cs="Arial"/>
          <w:sz w:val="22"/>
        </w:rPr>
        <w:br w:type="textWrapping"/>
      </w:r>
      <w:r>
        <w:rPr>
          <w:rFonts w:ascii="Arial" w:hAnsi="Arial" w:eastAsia="等线" w:cs="Arial"/>
          <w:sz w:val="22"/>
        </w:rPr>
        <w:t>C.创新研究</w:t>
      </w:r>
      <w:r>
        <w:rPr>
          <w:rFonts w:ascii="Arial" w:hAnsi="Arial" w:eastAsia="等线" w:cs="Arial"/>
          <w:sz w:val="22"/>
        </w:rPr>
        <w:br w:type="textWrapping"/>
      </w:r>
      <w:r>
        <w:rPr>
          <w:rFonts w:ascii="Arial" w:hAnsi="Arial" w:eastAsia="等线" w:cs="Arial"/>
          <w:sz w:val="22"/>
        </w:rPr>
        <w:t>D.基础研究</w:t>
      </w:r>
      <w:r>
        <w:rPr>
          <w:rFonts w:ascii="Arial" w:hAnsi="Arial" w:eastAsia="等线" w:cs="Arial"/>
          <w:sz w:val="22"/>
        </w:rPr>
        <w:br w:type="textWrapping"/>
      </w:r>
      <w:r>
        <w:rPr>
          <w:rFonts w:ascii="Arial" w:hAnsi="Arial" w:eastAsia="等线" w:cs="Arial"/>
          <w:sz w:val="22"/>
        </w:rPr>
        <w:t>答案：D</w:t>
      </w:r>
    </w:p>
    <w:p w14:paraId="36F76121">
      <w:pPr>
        <w:numPr>
          <w:ilvl w:val="0"/>
          <w:numId w:val="182"/>
        </w:numPr>
        <w:spacing w:before="120" w:after="120" w:line="288" w:lineRule="auto"/>
        <w:ind w:left="0"/>
        <w:jc w:val="left"/>
      </w:pPr>
      <w:r>
        <w:rPr>
          <w:rFonts w:ascii="Arial" w:hAnsi="Arial" w:eastAsia="等线" w:cs="Arial"/>
          <w:sz w:val="22"/>
        </w:rPr>
        <w:t>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p>
    <w:p w14:paraId="246566B3">
      <w:pPr>
        <w:numPr>
          <w:ilvl w:val="0"/>
          <w:numId w:val="183"/>
        </w:numPr>
        <w:spacing w:before="120" w:after="120" w:line="288" w:lineRule="auto"/>
        <w:ind w:left="0"/>
        <w:jc w:val="left"/>
      </w:pPr>
      <w:r>
        <w:rPr>
          <w:rFonts w:ascii="Arial" w:hAnsi="Arial" w:eastAsia="等线" w:cs="Arial"/>
          <w:sz w:val="22"/>
        </w:rPr>
        <w:t>（），是中国共产党人的初心和使命。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p>
    <w:p w14:paraId="4566F274">
      <w:pPr>
        <w:numPr>
          <w:ilvl w:val="0"/>
          <w:numId w:val="184"/>
        </w:numPr>
        <w:spacing w:before="120" w:after="120" w:line="288" w:lineRule="auto"/>
        <w:ind w:left="0"/>
        <w:jc w:val="left"/>
      </w:pPr>
      <w:r>
        <w:rPr>
          <w:rFonts w:ascii="Arial" w:hAnsi="Arial" w:eastAsia="等线" w:cs="Arial"/>
          <w:sz w:val="22"/>
        </w:rPr>
        <w:t>（）是保障和改善民生的重要前提。</w:t>
      </w:r>
      <w:r>
        <w:rPr>
          <w:rFonts w:ascii="Arial" w:hAnsi="Arial" w:eastAsia="等线" w:cs="Arial"/>
          <w:sz w:val="22"/>
        </w:rPr>
        <w:br w:type="textWrapping"/>
      </w:r>
      <w:r>
        <w:rPr>
          <w:rFonts w:ascii="Arial" w:hAnsi="Arial" w:eastAsia="等线" w:cs="Arial"/>
          <w:sz w:val="22"/>
        </w:rPr>
        <w:t>A.正确把握民生和发展的关系</w:t>
      </w:r>
      <w:r>
        <w:rPr>
          <w:rFonts w:ascii="Arial" w:hAnsi="Arial" w:eastAsia="等线" w:cs="Arial"/>
          <w:sz w:val="22"/>
        </w:rPr>
        <w:br w:type="textWrapping"/>
      </w:r>
      <w:r>
        <w:rPr>
          <w:rFonts w:ascii="Arial" w:hAnsi="Arial" w:eastAsia="等线" w:cs="Arial"/>
          <w:sz w:val="22"/>
        </w:rPr>
        <w:t>B.准确理解民生和社会的关系</w:t>
      </w:r>
      <w:r>
        <w:rPr>
          <w:rFonts w:ascii="Arial" w:hAnsi="Arial" w:eastAsia="等线" w:cs="Arial"/>
          <w:sz w:val="22"/>
        </w:rPr>
        <w:br w:type="textWrapping"/>
      </w:r>
      <w:r>
        <w:rPr>
          <w:rFonts w:ascii="Arial" w:hAnsi="Arial" w:eastAsia="等线" w:cs="Arial"/>
          <w:sz w:val="22"/>
        </w:rPr>
        <w:t>C.全面重视民生工作</w:t>
      </w:r>
      <w:r>
        <w:rPr>
          <w:rFonts w:ascii="Arial" w:hAnsi="Arial" w:eastAsia="等线" w:cs="Arial"/>
          <w:sz w:val="22"/>
        </w:rPr>
        <w:br w:type="textWrapping"/>
      </w:r>
      <w:r>
        <w:rPr>
          <w:rFonts w:ascii="Arial" w:hAnsi="Arial" w:eastAsia="等线" w:cs="Arial"/>
          <w:sz w:val="22"/>
        </w:rPr>
        <w:t>D.整体改善人民生活水平</w:t>
      </w:r>
      <w:r>
        <w:rPr>
          <w:rFonts w:ascii="Arial" w:hAnsi="Arial" w:eastAsia="等线" w:cs="Arial"/>
          <w:sz w:val="22"/>
        </w:rPr>
        <w:br w:type="textWrapping"/>
      </w:r>
      <w:r>
        <w:rPr>
          <w:rFonts w:ascii="Arial" w:hAnsi="Arial" w:eastAsia="等线" w:cs="Arial"/>
          <w:sz w:val="22"/>
        </w:rPr>
        <w:t>答案：A</w:t>
      </w:r>
    </w:p>
    <w:p w14:paraId="568B2DE4">
      <w:pPr>
        <w:numPr>
          <w:ilvl w:val="0"/>
          <w:numId w:val="185"/>
        </w:numPr>
        <w:spacing w:before="120" w:after="120" w:line="288" w:lineRule="auto"/>
        <w:ind w:left="0"/>
        <w:jc w:val="left"/>
      </w:pPr>
      <w:r>
        <w:rPr>
          <w:rFonts w:ascii="Arial" w:hAnsi="Arial" w:eastAsia="等线" w:cs="Arial"/>
          <w:sz w:val="22"/>
        </w:rPr>
        <w:t>党的（）首次提出“推进法治中国建设”的目标并作出重大任务部署。</w:t>
      </w:r>
      <w:r>
        <w:rPr>
          <w:rFonts w:ascii="Arial" w:hAnsi="Arial" w:eastAsia="等线" w:cs="Arial"/>
          <w:sz w:val="22"/>
        </w:rPr>
        <w:br w:type="textWrapping"/>
      </w:r>
      <w:r>
        <w:rPr>
          <w:rFonts w:ascii="Arial" w:hAnsi="Arial" w:eastAsia="等线" w:cs="Arial"/>
          <w:sz w:val="22"/>
        </w:rPr>
        <w:t>A.十八大</w:t>
      </w:r>
      <w:r>
        <w:rPr>
          <w:rFonts w:ascii="Arial" w:hAnsi="Arial" w:eastAsia="等线" w:cs="Arial"/>
          <w:sz w:val="22"/>
        </w:rPr>
        <w:br w:type="textWrapping"/>
      </w:r>
      <w:r>
        <w:rPr>
          <w:rFonts w:ascii="Arial" w:hAnsi="Arial" w:eastAsia="等线" w:cs="Arial"/>
          <w:sz w:val="22"/>
        </w:rPr>
        <w:t>B.十八届三中全会</w:t>
      </w:r>
      <w:r>
        <w:rPr>
          <w:rFonts w:ascii="Arial" w:hAnsi="Arial" w:eastAsia="等线" w:cs="Arial"/>
          <w:sz w:val="22"/>
        </w:rPr>
        <w:br w:type="textWrapping"/>
      </w:r>
      <w:r>
        <w:rPr>
          <w:rFonts w:ascii="Arial" w:hAnsi="Arial" w:eastAsia="等线" w:cs="Arial"/>
          <w:sz w:val="22"/>
        </w:rPr>
        <w:t>C.十八届四中全会</w:t>
      </w:r>
      <w:r>
        <w:rPr>
          <w:rFonts w:ascii="Arial" w:hAnsi="Arial" w:eastAsia="等线" w:cs="Arial"/>
          <w:sz w:val="22"/>
        </w:rPr>
        <w:br w:type="textWrapping"/>
      </w:r>
      <w:r>
        <w:rPr>
          <w:rFonts w:ascii="Arial" w:hAnsi="Arial" w:eastAsia="等线" w:cs="Arial"/>
          <w:sz w:val="22"/>
        </w:rPr>
        <w:t>D.十九大</w:t>
      </w:r>
      <w:r>
        <w:rPr>
          <w:rFonts w:ascii="Arial" w:hAnsi="Arial" w:eastAsia="等线" w:cs="Arial"/>
          <w:sz w:val="22"/>
        </w:rPr>
        <w:br w:type="textWrapping"/>
      </w:r>
      <w:r>
        <w:rPr>
          <w:rFonts w:ascii="Arial" w:hAnsi="Arial" w:eastAsia="等线" w:cs="Arial"/>
          <w:sz w:val="22"/>
        </w:rPr>
        <w:t>答案：B</w:t>
      </w:r>
    </w:p>
    <w:p w14:paraId="2F2A32C6">
      <w:pPr>
        <w:numPr>
          <w:ilvl w:val="0"/>
          <w:numId w:val="186"/>
        </w:numPr>
        <w:spacing w:before="120" w:after="120" w:line="288" w:lineRule="auto"/>
        <w:ind w:left="0"/>
        <w:jc w:val="left"/>
      </w:pPr>
      <w:r>
        <w:rPr>
          <w:rFonts w:ascii="Arial" w:hAnsi="Arial" w:eastAsia="等线" w:cs="Arial"/>
          <w:sz w:val="22"/>
        </w:rPr>
        <w:t>（）是危害党的生命力和战斗力的最大毒瘤，是党长期执政面临的最大威胁。</w:t>
      </w:r>
      <w:r>
        <w:rPr>
          <w:rFonts w:ascii="Arial" w:hAnsi="Arial" w:eastAsia="等线" w:cs="Arial"/>
          <w:sz w:val="22"/>
        </w:rPr>
        <w:br w:type="textWrapping"/>
      </w:r>
      <w:r>
        <w:rPr>
          <w:rFonts w:ascii="Arial" w:hAnsi="Arial" w:eastAsia="等线" w:cs="Arial"/>
          <w:sz w:val="22"/>
        </w:rPr>
        <w:t>A.形式主义</w:t>
      </w:r>
      <w:r>
        <w:rPr>
          <w:rFonts w:ascii="Arial" w:hAnsi="Arial" w:eastAsia="等线" w:cs="Arial"/>
          <w:sz w:val="22"/>
        </w:rPr>
        <w:br w:type="textWrapping"/>
      </w:r>
      <w:r>
        <w:rPr>
          <w:rFonts w:ascii="Arial" w:hAnsi="Arial" w:eastAsia="等线" w:cs="Arial"/>
          <w:sz w:val="22"/>
        </w:rPr>
        <w:t>B.官僚主义</w:t>
      </w:r>
      <w:r>
        <w:rPr>
          <w:rFonts w:ascii="Arial" w:hAnsi="Arial" w:eastAsia="等线" w:cs="Arial"/>
          <w:sz w:val="22"/>
        </w:rPr>
        <w:br w:type="textWrapping"/>
      </w:r>
      <w:r>
        <w:rPr>
          <w:rFonts w:ascii="Arial" w:hAnsi="Arial" w:eastAsia="等线" w:cs="Arial"/>
          <w:sz w:val="22"/>
        </w:rPr>
        <w:t>C.腐败</w:t>
      </w:r>
      <w:r>
        <w:rPr>
          <w:rFonts w:ascii="Arial" w:hAnsi="Arial" w:eastAsia="等线" w:cs="Arial"/>
          <w:sz w:val="22"/>
        </w:rPr>
        <w:br w:type="textWrapping"/>
      </w:r>
      <w:r>
        <w:rPr>
          <w:rFonts w:ascii="Arial" w:hAnsi="Arial" w:eastAsia="等线" w:cs="Arial"/>
          <w:sz w:val="22"/>
        </w:rPr>
        <w:t>D.享乐主义</w:t>
      </w:r>
      <w:r>
        <w:rPr>
          <w:rFonts w:ascii="Arial" w:hAnsi="Arial" w:eastAsia="等线" w:cs="Arial"/>
          <w:sz w:val="22"/>
        </w:rPr>
        <w:br w:type="textWrapping"/>
      </w:r>
      <w:r>
        <w:rPr>
          <w:rFonts w:ascii="Arial" w:hAnsi="Arial" w:eastAsia="等线" w:cs="Arial"/>
          <w:sz w:val="22"/>
        </w:rPr>
        <w:t>答案：C</w:t>
      </w:r>
    </w:p>
    <w:p w14:paraId="5A991DEA">
      <w:pPr>
        <w:numPr>
          <w:ilvl w:val="0"/>
          <w:numId w:val="187"/>
        </w:numPr>
        <w:spacing w:before="120" w:after="120" w:line="288" w:lineRule="auto"/>
        <w:ind w:left="0"/>
        <w:jc w:val="left"/>
      </w:pPr>
      <w:r>
        <w:rPr>
          <w:rFonts w:ascii="Arial" w:hAnsi="Arial" w:eastAsia="等线" w:cs="Arial"/>
          <w:sz w:val="22"/>
        </w:rPr>
        <w:t>（）是新时代我国经济社会发展的鲜明主题。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p>
    <w:p w14:paraId="2D4ACCC2">
      <w:pPr>
        <w:numPr>
          <w:ilvl w:val="0"/>
          <w:numId w:val="188"/>
        </w:numPr>
        <w:spacing w:before="120" w:after="120" w:line="288" w:lineRule="auto"/>
        <w:ind w:left="0"/>
        <w:jc w:val="left"/>
      </w:pPr>
      <w:r>
        <w:rPr>
          <w:rFonts w:ascii="Arial" w:hAnsi="Arial" w:eastAsia="等线" w:cs="Arial"/>
          <w:sz w:val="22"/>
        </w:rPr>
        <w:t>（）集中体现着全体人民共同的价值追求，是凝聚人心、汇聚民力的强大力量。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p>
    <w:p w14:paraId="6941FA5C">
      <w:pPr>
        <w:numPr>
          <w:ilvl w:val="0"/>
          <w:numId w:val="189"/>
        </w:numPr>
        <w:spacing w:before="120" w:after="120" w:line="288" w:lineRule="auto"/>
        <w:ind w:left="0"/>
        <w:jc w:val="left"/>
      </w:pPr>
      <w:r>
        <w:rPr>
          <w:rFonts w:ascii="Arial" w:hAnsi="Arial" w:eastAsia="等线" w:cs="Arial"/>
          <w:sz w:val="22"/>
        </w:rPr>
        <w:t>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p>
    <w:p w14:paraId="7A5AD773">
      <w:pPr>
        <w:numPr>
          <w:ilvl w:val="0"/>
          <w:numId w:val="190"/>
        </w:numPr>
        <w:spacing w:before="120" w:after="120" w:line="288" w:lineRule="auto"/>
        <w:ind w:left="0"/>
        <w:jc w:val="left"/>
      </w:pPr>
      <w:r>
        <w:rPr>
          <w:rFonts w:ascii="Arial" w:hAnsi="Arial" w:eastAsia="等线" w:cs="Arial"/>
          <w:sz w:val="22"/>
        </w:rPr>
        <w:t>（），是开启改革开放事业的思想前提，也是新时代全面深化改革的思想前提。</w:t>
      </w:r>
      <w:r>
        <w:rPr>
          <w:rFonts w:ascii="Arial" w:hAnsi="Arial" w:eastAsia="等线" w:cs="Arial"/>
          <w:sz w:val="22"/>
        </w:rPr>
        <w:br w:type="textWrapping"/>
      </w:r>
      <w:r>
        <w:rPr>
          <w:rFonts w:ascii="Arial" w:hAnsi="Arial" w:eastAsia="等线" w:cs="Arial"/>
          <w:sz w:val="22"/>
        </w:rPr>
        <w:t>A.实事求是</w:t>
      </w:r>
      <w:r>
        <w:rPr>
          <w:rFonts w:ascii="Arial" w:hAnsi="Arial" w:eastAsia="等线" w:cs="Arial"/>
          <w:sz w:val="22"/>
        </w:rPr>
        <w:br w:type="textWrapping"/>
      </w:r>
      <w:r>
        <w:rPr>
          <w:rFonts w:ascii="Arial" w:hAnsi="Arial" w:eastAsia="等线" w:cs="Arial"/>
          <w:sz w:val="22"/>
        </w:rPr>
        <w:t>B.解放思想</w:t>
      </w:r>
      <w:r>
        <w:rPr>
          <w:rFonts w:ascii="Arial" w:hAnsi="Arial" w:eastAsia="等线" w:cs="Arial"/>
          <w:sz w:val="22"/>
        </w:rPr>
        <w:br w:type="textWrapping"/>
      </w:r>
      <w:r>
        <w:rPr>
          <w:rFonts w:ascii="Arial" w:hAnsi="Arial" w:eastAsia="等线" w:cs="Arial"/>
          <w:sz w:val="22"/>
        </w:rPr>
        <w:t>C.开拓创新</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答案：B</w:t>
      </w:r>
    </w:p>
    <w:p w14:paraId="211B8F67">
      <w:pPr>
        <w:numPr>
          <w:ilvl w:val="0"/>
          <w:numId w:val="191"/>
        </w:numPr>
        <w:spacing w:before="120" w:after="120" w:line="288" w:lineRule="auto"/>
        <w:ind w:left="0"/>
        <w:jc w:val="left"/>
      </w:pPr>
      <w:r>
        <w:rPr>
          <w:rFonts w:ascii="Arial" w:hAnsi="Arial" w:eastAsia="等线" w:cs="Arial"/>
          <w:sz w:val="22"/>
        </w:rPr>
        <w:t>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p>
    <w:p w14:paraId="0429C2E3">
      <w:pPr>
        <w:numPr>
          <w:ilvl w:val="0"/>
          <w:numId w:val="192"/>
        </w:numPr>
        <w:spacing w:before="120" w:after="120" w:line="288" w:lineRule="auto"/>
        <w:ind w:left="0"/>
        <w:jc w:val="left"/>
      </w:pPr>
      <w:r>
        <w:rPr>
          <w:rFonts w:ascii="Arial" w:hAnsi="Arial" w:eastAsia="等线" w:cs="Arial"/>
          <w:sz w:val="22"/>
        </w:rPr>
        <w:t>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p>
    <w:p w14:paraId="46107420">
      <w:pPr>
        <w:numPr>
          <w:ilvl w:val="0"/>
          <w:numId w:val="193"/>
        </w:numPr>
        <w:spacing w:before="120" w:after="120" w:line="288" w:lineRule="auto"/>
        <w:ind w:left="0"/>
        <w:jc w:val="left"/>
      </w:pPr>
      <w:r>
        <w:rPr>
          <w:rFonts w:ascii="Arial" w:hAnsi="Arial" w:eastAsia="等线" w:cs="Arial"/>
          <w:sz w:val="22"/>
        </w:rPr>
        <w:t>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D.效益率</w:t>
      </w:r>
      <w:r>
        <w:rPr>
          <w:rFonts w:ascii="Arial" w:hAnsi="Arial" w:eastAsia="等线" w:cs="Arial"/>
          <w:sz w:val="22"/>
        </w:rPr>
        <w:br w:type="textWrapping"/>
      </w:r>
      <w:r>
        <w:rPr>
          <w:rFonts w:ascii="Arial" w:hAnsi="Arial" w:eastAsia="等线" w:cs="Arial"/>
          <w:sz w:val="22"/>
        </w:rPr>
        <w:t>答案：A</w:t>
      </w:r>
    </w:p>
    <w:p w14:paraId="6F64D928">
      <w:pPr>
        <w:numPr>
          <w:ilvl w:val="0"/>
          <w:numId w:val="194"/>
        </w:numPr>
        <w:spacing w:before="120" w:after="120" w:line="288" w:lineRule="auto"/>
        <w:ind w:left="0"/>
        <w:jc w:val="left"/>
      </w:pPr>
      <w:r>
        <w:rPr>
          <w:rFonts w:ascii="Arial" w:hAnsi="Arial" w:eastAsia="等线" w:cs="Arial"/>
          <w:sz w:val="22"/>
        </w:rPr>
        <w:t>()是党领导人民治理国家的基本方式。</w:t>
      </w:r>
      <w:r>
        <w:rPr>
          <w:rFonts w:ascii="Arial" w:hAnsi="Arial" w:eastAsia="等线" w:cs="Arial"/>
          <w:sz w:val="22"/>
        </w:rPr>
        <w:br w:type="textWrapping"/>
      </w:r>
      <w:r>
        <w:rPr>
          <w:rFonts w:ascii="Arial" w:hAnsi="Arial" w:eastAsia="等线" w:cs="Arial"/>
          <w:sz w:val="22"/>
        </w:rPr>
        <w:t>A.以人民为中心</w:t>
      </w:r>
      <w:r>
        <w:rPr>
          <w:rFonts w:ascii="Arial" w:hAnsi="Arial" w:eastAsia="等线" w:cs="Arial"/>
          <w:sz w:val="22"/>
        </w:rPr>
        <w:br w:type="textWrapping"/>
      </w:r>
      <w:r>
        <w:rPr>
          <w:rFonts w:ascii="Arial" w:hAnsi="Arial" w:eastAsia="等线" w:cs="Arial"/>
          <w:sz w:val="22"/>
        </w:rPr>
        <w:t>B.绿色发展</w:t>
      </w:r>
      <w:r>
        <w:rPr>
          <w:rFonts w:ascii="Arial" w:hAnsi="Arial" w:eastAsia="等线" w:cs="Arial"/>
          <w:sz w:val="22"/>
        </w:rPr>
        <w:br w:type="textWrapping"/>
      </w:r>
      <w:r>
        <w:rPr>
          <w:rFonts w:ascii="Arial" w:hAnsi="Arial" w:eastAsia="等线" w:cs="Arial"/>
          <w:sz w:val="22"/>
        </w:rPr>
        <w:t>C.依法治国</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p>
    <w:p w14:paraId="03A7E549">
      <w:pPr>
        <w:numPr>
          <w:ilvl w:val="0"/>
          <w:numId w:val="195"/>
        </w:numPr>
        <w:spacing w:before="120" w:after="120" w:line="288" w:lineRule="auto"/>
        <w:ind w:left="0"/>
        <w:jc w:val="left"/>
      </w:pPr>
      <w:r>
        <w:rPr>
          <w:rFonts w:ascii="Arial" w:hAnsi="Arial" w:eastAsia="等线" w:cs="Arial"/>
          <w:sz w:val="22"/>
        </w:rPr>
        <w:t>（）人民军队建设的首要，是人民军队的命脉所在。</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D.能打胜仗</w:t>
      </w:r>
      <w:r>
        <w:rPr>
          <w:rFonts w:ascii="Arial" w:hAnsi="Arial" w:eastAsia="等线" w:cs="Arial"/>
          <w:sz w:val="22"/>
        </w:rPr>
        <w:br w:type="textWrapping"/>
      </w:r>
      <w:r>
        <w:rPr>
          <w:rFonts w:ascii="Arial" w:hAnsi="Arial" w:eastAsia="等线" w:cs="Arial"/>
          <w:sz w:val="22"/>
        </w:rPr>
        <w:t>答案：A</w:t>
      </w:r>
    </w:p>
    <w:p w14:paraId="0267D278">
      <w:pPr>
        <w:numPr>
          <w:ilvl w:val="0"/>
          <w:numId w:val="196"/>
        </w:numPr>
        <w:spacing w:before="120" w:after="120" w:line="288" w:lineRule="auto"/>
        <w:ind w:left="0"/>
        <w:jc w:val="left"/>
      </w:pPr>
      <w:r>
        <w:rPr>
          <w:rFonts w:ascii="Arial" w:hAnsi="Arial" w:eastAsia="等线" w:cs="Arial"/>
          <w:sz w:val="22"/>
        </w:rPr>
        <w:t>中国式现代化总的是（）。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B.以实现中华民族伟大复兴的社会主义现代化</w:t>
      </w:r>
      <w:r>
        <w:rPr>
          <w:rFonts w:ascii="Arial" w:hAnsi="Arial" w:eastAsia="等线" w:cs="Arial"/>
          <w:sz w:val="22"/>
        </w:rPr>
        <w:br w:type="textWrapping"/>
      </w:r>
      <w:r>
        <w:rPr>
          <w:rFonts w:ascii="Arial" w:hAnsi="Arial" w:eastAsia="等线" w:cs="Arial"/>
          <w:sz w:val="22"/>
        </w:rPr>
        <w:t>C.高质量发展的社会主义现代化</w:t>
      </w:r>
      <w:r>
        <w:rPr>
          <w:rFonts w:ascii="Arial" w:hAnsi="Arial" w:eastAsia="等线" w:cs="Arial"/>
          <w:sz w:val="22"/>
        </w:rPr>
        <w:br w:type="textWrapping"/>
      </w:r>
      <w:r>
        <w:rPr>
          <w:rFonts w:ascii="Arial" w:hAnsi="Arial" w:eastAsia="等线" w:cs="Arial"/>
          <w:sz w:val="22"/>
        </w:rPr>
        <w:t>D.人民民主专政的社会主义现代化</w:t>
      </w:r>
      <w:r>
        <w:rPr>
          <w:rFonts w:ascii="Arial" w:hAnsi="Arial" w:eastAsia="等线" w:cs="Arial"/>
          <w:sz w:val="22"/>
        </w:rPr>
        <w:br w:type="textWrapping"/>
      </w:r>
      <w:r>
        <w:rPr>
          <w:rFonts w:ascii="Arial" w:hAnsi="Arial" w:eastAsia="等线" w:cs="Arial"/>
          <w:sz w:val="22"/>
        </w:rPr>
        <w:t>答案：A</w:t>
      </w:r>
    </w:p>
    <w:p w14:paraId="4CB1EA26">
      <w:pPr>
        <w:numPr>
          <w:ilvl w:val="0"/>
          <w:numId w:val="197"/>
        </w:numPr>
        <w:spacing w:before="120" w:after="120" w:line="288" w:lineRule="auto"/>
        <w:ind w:left="0"/>
        <w:jc w:val="left"/>
      </w:pPr>
      <w:r>
        <w:rPr>
          <w:rFonts w:ascii="Arial" w:hAnsi="Arial" w:eastAsia="等线" w:cs="Arial"/>
          <w:sz w:val="22"/>
        </w:rPr>
        <w:t>（）是中国共产党和中国人民最显著的精神标识，是中国人民创造历史伟业的必由之路。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C.勇于担当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p>
    <w:p w14:paraId="109A03C5">
      <w:pPr>
        <w:numPr>
          <w:ilvl w:val="0"/>
          <w:numId w:val="198"/>
        </w:numPr>
        <w:spacing w:before="120" w:after="120" w:line="288" w:lineRule="auto"/>
        <w:ind w:left="0"/>
        <w:jc w:val="left"/>
      </w:pPr>
      <w:r>
        <w:rPr>
          <w:rFonts w:ascii="Arial" w:hAnsi="Arial" w:eastAsia="等线" w:cs="Arial"/>
          <w:sz w:val="22"/>
        </w:rPr>
        <w:t>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B.丰富人民精神世界</w:t>
      </w:r>
      <w:r>
        <w:rPr>
          <w:rFonts w:ascii="Arial" w:hAnsi="Arial" w:eastAsia="等线" w:cs="Arial"/>
          <w:sz w:val="22"/>
        </w:rPr>
        <w:br w:type="textWrapping"/>
      </w:r>
      <w:r>
        <w:rPr>
          <w:rFonts w:ascii="Arial" w:hAnsi="Arial" w:eastAsia="等线" w:cs="Arial"/>
          <w:sz w:val="22"/>
        </w:rPr>
        <w:t>C.坚持中国特色社会主义</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p>
    <w:p w14:paraId="55B5F857">
      <w:pPr>
        <w:numPr>
          <w:ilvl w:val="0"/>
          <w:numId w:val="199"/>
        </w:numPr>
        <w:spacing w:before="120" w:after="120" w:line="288" w:lineRule="auto"/>
        <w:ind w:left="0"/>
        <w:jc w:val="left"/>
      </w:pPr>
      <w:r>
        <w:rPr>
          <w:rFonts w:ascii="Arial" w:hAnsi="Arial" w:eastAsia="等线" w:cs="Arial"/>
          <w:sz w:val="22"/>
        </w:rPr>
        <w:t>到（）年，基本实现国防和军队现代化。</w:t>
      </w:r>
      <w:r>
        <w:rPr>
          <w:rFonts w:ascii="Arial" w:hAnsi="Arial" w:eastAsia="等线" w:cs="Arial"/>
          <w:sz w:val="22"/>
        </w:rPr>
        <w:br w:type="textWrapping"/>
      </w:r>
      <w:r>
        <w:rPr>
          <w:rFonts w:ascii="Arial" w:hAnsi="Arial" w:eastAsia="等线" w:cs="Arial"/>
          <w:sz w:val="22"/>
        </w:rPr>
        <w:t>A.2027</w:t>
      </w:r>
      <w:r>
        <w:rPr>
          <w:rFonts w:ascii="Arial" w:hAnsi="Arial" w:eastAsia="等线" w:cs="Arial"/>
          <w:sz w:val="22"/>
        </w:rPr>
        <w:br w:type="textWrapping"/>
      </w:r>
      <w:r>
        <w:rPr>
          <w:rFonts w:ascii="Arial" w:hAnsi="Arial" w:eastAsia="等线" w:cs="Arial"/>
          <w:sz w:val="22"/>
        </w:rPr>
        <w:t>B.2035</w:t>
      </w:r>
      <w:r>
        <w:rPr>
          <w:rFonts w:ascii="Arial" w:hAnsi="Arial" w:eastAsia="等线" w:cs="Arial"/>
          <w:sz w:val="22"/>
        </w:rPr>
        <w:br w:type="textWrapping"/>
      </w:r>
      <w:r>
        <w:rPr>
          <w:rFonts w:ascii="Arial" w:hAnsi="Arial" w:eastAsia="等线" w:cs="Arial"/>
          <w:sz w:val="22"/>
        </w:rPr>
        <w:t>C.2050</w:t>
      </w:r>
      <w:r>
        <w:rPr>
          <w:rFonts w:ascii="Arial" w:hAnsi="Arial" w:eastAsia="等线" w:cs="Arial"/>
          <w:sz w:val="22"/>
        </w:rPr>
        <w:br w:type="textWrapping"/>
      </w:r>
      <w:r>
        <w:rPr>
          <w:rFonts w:ascii="Arial" w:hAnsi="Arial" w:eastAsia="等线" w:cs="Arial"/>
          <w:sz w:val="22"/>
        </w:rPr>
        <w:t>D.本世纪中叶</w:t>
      </w:r>
      <w:r>
        <w:rPr>
          <w:rFonts w:ascii="Arial" w:hAnsi="Arial" w:eastAsia="等线" w:cs="Arial"/>
          <w:sz w:val="22"/>
        </w:rPr>
        <w:br w:type="textWrapping"/>
      </w:r>
      <w:r>
        <w:rPr>
          <w:rFonts w:ascii="Arial" w:hAnsi="Arial" w:eastAsia="等线" w:cs="Arial"/>
          <w:sz w:val="22"/>
        </w:rPr>
        <w:t>答案：B</w:t>
      </w:r>
    </w:p>
    <w:p w14:paraId="1C121405">
      <w:pPr>
        <w:numPr>
          <w:ilvl w:val="0"/>
          <w:numId w:val="200"/>
        </w:numPr>
        <w:spacing w:before="120" w:after="120" w:line="288" w:lineRule="auto"/>
        <w:ind w:left="0"/>
        <w:jc w:val="left"/>
      </w:pPr>
      <w:r>
        <w:rPr>
          <w:rFonts w:ascii="Arial" w:hAnsi="Arial" w:eastAsia="等线" w:cs="Arial"/>
          <w:sz w:val="22"/>
        </w:rPr>
        <w:t>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p>
    <w:p w14:paraId="3B1EEBF1">
      <w:pPr>
        <w:numPr>
          <w:ilvl w:val="0"/>
          <w:numId w:val="201"/>
        </w:numPr>
        <w:spacing w:before="120" w:after="120" w:line="288" w:lineRule="auto"/>
        <w:ind w:left="0"/>
        <w:jc w:val="left"/>
      </w:pPr>
      <w:r>
        <w:rPr>
          <w:rFonts w:ascii="Arial" w:hAnsi="Arial" w:eastAsia="等线" w:cs="Arial"/>
          <w:sz w:val="22"/>
        </w:rPr>
        <w:t>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A.十七大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p>
    <w:p w14:paraId="5F68D9D5">
      <w:pPr>
        <w:numPr>
          <w:ilvl w:val="0"/>
          <w:numId w:val="202"/>
        </w:numPr>
        <w:spacing w:before="120" w:after="120" w:line="288" w:lineRule="auto"/>
        <w:ind w:left="0"/>
        <w:jc w:val="left"/>
      </w:pPr>
      <w:r>
        <w:rPr>
          <w:rFonts w:ascii="Arial" w:hAnsi="Arial" w:eastAsia="等线" w:cs="Arial"/>
          <w:sz w:val="22"/>
        </w:rPr>
        <w:t>()是获得真知灼见的源头活水，是贯彻群众路线的有效途径。</w:t>
      </w:r>
      <w:r>
        <w:rPr>
          <w:rFonts w:ascii="Arial" w:hAnsi="Arial" w:eastAsia="等线" w:cs="Arial"/>
          <w:sz w:val="22"/>
        </w:rPr>
        <w:br w:type="textWrapping"/>
      </w:r>
      <w:r>
        <w:rPr>
          <w:rFonts w:ascii="Arial" w:hAnsi="Arial" w:eastAsia="等线" w:cs="Arial"/>
          <w:sz w:val="22"/>
        </w:rPr>
        <w:t>A.理论研究</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p>
    <w:p w14:paraId="6FA6F281">
      <w:pPr>
        <w:spacing w:before="320" w:after="120" w:line="288" w:lineRule="auto"/>
        <w:ind w:left="0"/>
        <w:jc w:val="left"/>
        <w:outlineLvl w:val="1"/>
        <w:rPr>
          <w:rFonts w:hint="eastAsia" w:eastAsia="宋体"/>
          <w:lang w:eastAsia="zh-CN"/>
        </w:rPr>
      </w:pPr>
    </w:p>
    <w:p w14:paraId="31B654E2">
      <w:pPr>
        <w:numPr>
          <w:ilvl w:val="0"/>
          <w:numId w:val="203"/>
        </w:numPr>
        <w:spacing w:before="120" w:after="120" w:line="288" w:lineRule="auto"/>
        <w:ind w:left="0"/>
        <w:jc w:val="left"/>
      </w:pPr>
      <w:r>
        <w:rPr>
          <w:rFonts w:ascii="Arial" w:hAnsi="Arial" w:eastAsia="等线" w:cs="Arial"/>
          <w:sz w:val="22"/>
        </w:rPr>
        <w:t>习近平指出这个世界越来越成为你中有我、我中有你的命运共同体，（）成为时代潮流。</w:t>
      </w:r>
      <w:r>
        <w:rPr>
          <w:rFonts w:ascii="Arial" w:hAnsi="Arial" w:eastAsia="等线" w:cs="Arial"/>
          <w:sz w:val="22"/>
        </w:rPr>
        <w:br w:type="textWrapping"/>
      </w:r>
      <w:r>
        <w:rPr>
          <w:rFonts w:ascii="Arial" w:hAnsi="Arial" w:eastAsia="等线" w:cs="Arial"/>
          <w:sz w:val="22"/>
        </w:rPr>
        <w:t>A.发展</w:t>
      </w:r>
      <w:r>
        <w:rPr>
          <w:rFonts w:ascii="Arial" w:hAnsi="Arial" w:eastAsia="等线" w:cs="Arial"/>
          <w:sz w:val="22"/>
        </w:rPr>
        <w:br w:type="textWrapping"/>
      </w:r>
      <w:r>
        <w:rPr>
          <w:rFonts w:ascii="Arial" w:hAnsi="Arial" w:eastAsia="等线" w:cs="Arial"/>
          <w:sz w:val="22"/>
        </w:rPr>
        <w:t>B.和平</w:t>
      </w:r>
      <w:r>
        <w:rPr>
          <w:rFonts w:ascii="Arial" w:hAnsi="Arial" w:eastAsia="等线" w:cs="Arial"/>
          <w:sz w:val="22"/>
        </w:rPr>
        <w:br w:type="textWrapping"/>
      </w:r>
      <w:r>
        <w:rPr>
          <w:rFonts w:ascii="Arial" w:hAnsi="Arial" w:eastAsia="等线" w:cs="Arial"/>
          <w:sz w:val="22"/>
        </w:rPr>
        <w:t>C.合作</w:t>
      </w:r>
      <w:r>
        <w:rPr>
          <w:rFonts w:ascii="Arial" w:hAnsi="Arial" w:eastAsia="等线" w:cs="Arial"/>
          <w:sz w:val="22"/>
        </w:rPr>
        <w:br w:type="textWrapping"/>
      </w:r>
      <w:r>
        <w:rPr>
          <w:rFonts w:ascii="Arial" w:hAnsi="Arial" w:eastAsia="等线" w:cs="Arial"/>
          <w:sz w:val="22"/>
        </w:rPr>
        <w:t>D.共赢</w:t>
      </w:r>
      <w:r>
        <w:rPr>
          <w:rFonts w:ascii="Arial" w:hAnsi="Arial" w:eastAsia="等线" w:cs="Arial"/>
          <w:sz w:val="22"/>
        </w:rPr>
        <w:br w:type="textWrapping"/>
      </w:r>
      <w:r>
        <w:rPr>
          <w:rFonts w:ascii="Arial" w:hAnsi="Arial" w:eastAsia="等线" w:cs="Arial"/>
          <w:sz w:val="22"/>
        </w:rPr>
        <w:t>答案：ABCD</w:t>
      </w:r>
    </w:p>
    <w:p w14:paraId="46080AF6">
      <w:pPr>
        <w:numPr>
          <w:ilvl w:val="0"/>
          <w:numId w:val="204"/>
        </w:numPr>
        <w:spacing w:before="120" w:after="120" w:line="288" w:lineRule="auto"/>
        <w:ind w:left="0"/>
        <w:jc w:val="left"/>
      </w:pPr>
      <w:r>
        <w:rPr>
          <w:rFonts w:ascii="Arial" w:hAnsi="Arial" w:eastAsia="等线" w:cs="Arial"/>
          <w:sz w:val="22"/>
        </w:rPr>
        <w:t>更好推进中国特色社会主义法治体系建设，必须加快形成（）、形成完善的党内法规体系。</w:t>
      </w:r>
      <w:r>
        <w:rPr>
          <w:rFonts w:ascii="Arial" w:hAnsi="Arial" w:eastAsia="等线" w:cs="Arial"/>
          <w:sz w:val="22"/>
        </w:rPr>
        <w:br w:type="textWrapping"/>
      </w:r>
      <w:r>
        <w:rPr>
          <w:rFonts w:ascii="Arial" w:hAnsi="Arial" w:eastAsia="等线" w:cs="Arial"/>
          <w:sz w:val="22"/>
        </w:rPr>
        <w:t>A.完备的法律规范体系</w:t>
      </w:r>
      <w:r>
        <w:rPr>
          <w:rFonts w:ascii="Arial" w:hAnsi="Arial" w:eastAsia="等线" w:cs="Arial"/>
          <w:sz w:val="22"/>
        </w:rPr>
        <w:br w:type="textWrapping"/>
      </w:r>
      <w:r>
        <w:rPr>
          <w:rFonts w:ascii="Arial" w:hAnsi="Arial" w:eastAsia="等线" w:cs="Arial"/>
          <w:sz w:val="22"/>
        </w:rPr>
        <w:t>B.高效的法治实施体系</w:t>
      </w:r>
      <w:r>
        <w:rPr>
          <w:rFonts w:ascii="Arial" w:hAnsi="Arial" w:eastAsia="等线" w:cs="Arial"/>
          <w:sz w:val="22"/>
        </w:rPr>
        <w:br w:type="textWrapping"/>
      </w:r>
      <w:r>
        <w:rPr>
          <w:rFonts w:ascii="Arial" w:hAnsi="Arial" w:eastAsia="等线" w:cs="Arial"/>
          <w:sz w:val="22"/>
        </w:rPr>
        <w:t>C.严密的法治监督体系</w:t>
      </w:r>
      <w:r>
        <w:rPr>
          <w:rFonts w:ascii="Arial" w:hAnsi="Arial" w:eastAsia="等线" w:cs="Arial"/>
          <w:sz w:val="22"/>
        </w:rPr>
        <w:br w:type="textWrapping"/>
      </w:r>
      <w:r>
        <w:rPr>
          <w:rFonts w:ascii="Arial" w:hAnsi="Arial" w:eastAsia="等线" w:cs="Arial"/>
          <w:sz w:val="22"/>
        </w:rPr>
        <w:t>D.有力的法治保障体系</w:t>
      </w:r>
      <w:r>
        <w:rPr>
          <w:rFonts w:ascii="Arial" w:hAnsi="Arial" w:eastAsia="等线" w:cs="Arial"/>
          <w:sz w:val="22"/>
        </w:rPr>
        <w:br w:type="textWrapping"/>
      </w:r>
      <w:r>
        <w:rPr>
          <w:rFonts w:ascii="Arial" w:hAnsi="Arial" w:eastAsia="等线" w:cs="Arial"/>
          <w:sz w:val="22"/>
        </w:rPr>
        <w:t>答案：ABCD</w:t>
      </w:r>
    </w:p>
    <w:p w14:paraId="32FA76C6">
      <w:pPr>
        <w:numPr>
          <w:ilvl w:val="0"/>
          <w:numId w:val="205"/>
        </w:numPr>
        <w:spacing w:before="120" w:after="120" w:line="288" w:lineRule="auto"/>
        <w:ind w:left="0"/>
        <w:jc w:val="left"/>
      </w:pPr>
      <w:r>
        <w:rPr>
          <w:rFonts w:ascii="Arial" w:hAnsi="Arial" w:eastAsia="等线" w:cs="Arial"/>
          <w:sz w:val="22"/>
        </w:rPr>
        <w:t>推动构建新型国际关系，就是要秉持（）原则。</w:t>
      </w:r>
      <w:r>
        <w:rPr>
          <w:rFonts w:ascii="Arial" w:hAnsi="Arial" w:eastAsia="等线" w:cs="Arial"/>
          <w:sz w:val="22"/>
        </w:rPr>
        <w:br w:type="textWrapping"/>
      </w:r>
      <w:r>
        <w:rPr>
          <w:rFonts w:ascii="Arial" w:hAnsi="Arial" w:eastAsia="等线" w:cs="Arial"/>
          <w:sz w:val="22"/>
        </w:rPr>
        <w:t>A.相互尊重</w:t>
      </w:r>
      <w:r>
        <w:rPr>
          <w:rFonts w:ascii="Arial" w:hAnsi="Arial" w:eastAsia="等线" w:cs="Arial"/>
          <w:sz w:val="22"/>
        </w:rPr>
        <w:br w:type="textWrapping"/>
      </w:r>
      <w:r>
        <w:rPr>
          <w:rFonts w:ascii="Arial" w:hAnsi="Arial" w:eastAsia="等线" w:cs="Arial"/>
          <w:sz w:val="22"/>
        </w:rPr>
        <w:t>B.公平正义</w:t>
      </w:r>
      <w:r>
        <w:rPr>
          <w:rFonts w:ascii="Arial" w:hAnsi="Arial" w:eastAsia="等线" w:cs="Arial"/>
          <w:sz w:val="22"/>
        </w:rPr>
        <w:br w:type="textWrapping"/>
      </w:r>
      <w:r>
        <w:rPr>
          <w:rFonts w:ascii="Arial" w:hAnsi="Arial" w:eastAsia="等线" w:cs="Arial"/>
          <w:sz w:val="22"/>
        </w:rPr>
        <w:t>C.合作共赢</w:t>
      </w:r>
      <w:r>
        <w:rPr>
          <w:rFonts w:ascii="Arial" w:hAnsi="Arial" w:eastAsia="等线" w:cs="Arial"/>
          <w:sz w:val="22"/>
        </w:rPr>
        <w:br w:type="textWrapping"/>
      </w:r>
      <w:r>
        <w:rPr>
          <w:rFonts w:ascii="Arial" w:hAnsi="Arial" w:eastAsia="等线" w:cs="Arial"/>
          <w:sz w:val="22"/>
        </w:rPr>
        <w:t>D.和平共处</w:t>
      </w:r>
      <w:r>
        <w:rPr>
          <w:rFonts w:ascii="Arial" w:hAnsi="Arial" w:eastAsia="等线" w:cs="Arial"/>
          <w:sz w:val="22"/>
        </w:rPr>
        <w:br w:type="textWrapping"/>
      </w:r>
      <w:r>
        <w:rPr>
          <w:rFonts w:ascii="Arial" w:hAnsi="Arial" w:eastAsia="等线" w:cs="Arial"/>
          <w:sz w:val="22"/>
        </w:rPr>
        <w:t>答案：ABD</w:t>
      </w:r>
    </w:p>
    <w:p w14:paraId="336CAC6F">
      <w:pPr>
        <w:numPr>
          <w:ilvl w:val="0"/>
          <w:numId w:val="206"/>
        </w:numPr>
        <w:spacing w:before="120" w:after="120" w:line="288" w:lineRule="auto"/>
        <w:ind w:left="0"/>
        <w:jc w:val="left"/>
      </w:pPr>
      <w:r>
        <w:rPr>
          <w:rFonts w:ascii="Arial" w:hAnsi="Arial" w:eastAsia="等线" w:cs="Arial"/>
          <w:sz w:val="22"/>
        </w:rPr>
        <w:t>解决台湾问题、实现祖国完全统一，要坚持（），推进祖国和平统一进程。</w:t>
      </w:r>
      <w:r>
        <w:rPr>
          <w:rFonts w:ascii="Arial" w:hAnsi="Arial" w:eastAsia="等线" w:cs="Arial"/>
          <w:sz w:val="22"/>
        </w:rPr>
        <w:br w:type="textWrapping"/>
      </w:r>
      <w:r>
        <w:rPr>
          <w:rFonts w:ascii="Arial" w:hAnsi="Arial" w:eastAsia="等线" w:cs="Arial"/>
          <w:sz w:val="22"/>
        </w:rPr>
        <w:t>A.和平崛起</w:t>
      </w:r>
      <w:r>
        <w:rPr>
          <w:rFonts w:ascii="Arial" w:hAnsi="Arial" w:eastAsia="等线" w:cs="Arial"/>
          <w:sz w:val="22"/>
        </w:rPr>
        <w:br w:type="textWrapping"/>
      </w:r>
      <w:r>
        <w:rPr>
          <w:rFonts w:ascii="Arial" w:hAnsi="Arial" w:eastAsia="等线" w:cs="Arial"/>
          <w:sz w:val="22"/>
        </w:rPr>
        <w:t>B.强权政治原则</w:t>
      </w:r>
      <w:r>
        <w:rPr>
          <w:rFonts w:ascii="Arial" w:hAnsi="Arial" w:eastAsia="等线" w:cs="Arial"/>
          <w:sz w:val="22"/>
        </w:rPr>
        <w:br w:type="textWrapping"/>
      </w:r>
      <w:r>
        <w:rPr>
          <w:rFonts w:ascii="Arial" w:hAnsi="Arial" w:eastAsia="等线" w:cs="Arial"/>
          <w:sz w:val="22"/>
        </w:rPr>
        <w:t>C.一个中国原则</w:t>
      </w:r>
      <w:r>
        <w:rPr>
          <w:rFonts w:ascii="Arial" w:hAnsi="Arial" w:eastAsia="等线" w:cs="Arial"/>
          <w:sz w:val="22"/>
        </w:rPr>
        <w:br w:type="textWrapping"/>
      </w:r>
      <w:r>
        <w:rPr>
          <w:rFonts w:ascii="Arial" w:hAnsi="Arial" w:eastAsia="等线" w:cs="Arial"/>
          <w:sz w:val="22"/>
        </w:rPr>
        <w:t>D.九二共识</w:t>
      </w:r>
      <w:r>
        <w:rPr>
          <w:rFonts w:ascii="Arial" w:hAnsi="Arial" w:eastAsia="等线" w:cs="Arial"/>
          <w:sz w:val="22"/>
        </w:rPr>
        <w:br w:type="textWrapping"/>
      </w:r>
      <w:r>
        <w:rPr>
          <w:rFonts w:ascii="Arial" w:hAnsi="Arial" w:eastAsia="等线" w:cs="Arial"/>
          <w:sz w:val="22"/>
        </w:rPr>
        <w:t>答案：CD</w:t>
      </w:r>
    </w:p>
    <w:p w14:paraId="7A657661">
      <w:pPr>
        <w:numPr>
          <w:ilvl w:val="0"/>
          <w:numId w:val="207"/>
        </w:numPr>
        <w:spacing w:before="120" w:after="120" w:line="288" w:lineRule="auto"/>
        <w:ind w:left="0"/>
        <w:jc w:val="left"/>
      </w:pPr>
      <w:r>
        <w:rPr>
          <w:rFonts w:ascii="Arial" w:hAnsi="Arial" w:eastAsia="等线" w:cs="Arial"/>
          <w:sz w:val="22"/>
        </w:rPr>
        <w:t>习近平新时代中国特色社会主义思想是马克思主义基本原理同()和()相结合的重大成果。</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B.中国具体实际</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D.历史文化传统</w:t>
      </w:r>
      <w:r>
        <w:rPr>
          <w:rFonts w:ascii="Arial" w:hAnsi="Arial" w:eastAsia="等线" w:cs="Arial"/>
          <w:sz w:val="22"/>
        </w:rPr>
        <w:br w:type="textWrapping"/>
      </w:r>
      <w:r>
        <w:rPr>
          <w:rFonts w:ascii="Arial" w:hAnsi="Arial" w:eastAsia="等线" w:cs="Arial"/>
          <w:sz w:val="22"/>
        </w:rPr>
        <w:t>答案：BC</w:t>
      </w:r>
    </w:p>
    <w:p w14:paraId="2876D646">
      <w:pPr>
        <w:numPr>
          <w:ilvl w:val="0"/>
          <w:numId w:val="208"/>
        </w:numPr>
        <w:spacing w:before="120" w:after="120" w:line="288" w:lineRule="auto"/>
        <w:ind w:left="0"/>
        <w:jc w:val="left"/>
      </w:pPr>
      <w:r>
        <w:rPr>
          <w:rFonts w:ascii="Arial" w:hAnsi="Arial" w:eastAsia="等线" w:cs="Arial"/>
          <w:sz w:val="22"/>
        </w:rPr>
        <w:t>一个国家选择什么样的国家制度和国家治理体系，是由这个国家的（）决定的。</w:t>
      </w:r>
      <w:r>
        <w:rPr>
          <w:rFonts w:ascii="Arial" w:hAnsi="Arial" w:eastAsia="等线" w:cs="Arial"/>
          <w:sz w:val="22"/>
        </w:rPr>
        <w:br w:type="textWrapping"/>
      </w:r>
      <w:r>
        <w:rPr>
          <w:rFonts w:ascii="Arial" w:hAnsi="Arial" w:eastAsia="等线" w:cs="Arial"/>
          <w:sz w:val="22"/>
        </w:rPr>
        <w:t>A.历史文化</w:t>
      </w:r>
      <w:r>
        <w:rPr>
          <w:rFonts w:ascii="Arial" w:hAnsi="Arial" w:eastAsia="等线" w:cs="Arial"/>
          <w:sz w:val="22"/>
        </w:rPr>
        <w:br w:type="textWrapping"/>
      </w:r>
      <w:r>
        <w:rPr>
          <w:rFonts w:ascii="Arial" w:hAnsi="Arial" w:eastAsia="等线" w:cs="Arial"/>
          <w:sz w:val="22"/>
        </w:rPr>
        <w:t>B.社会性质</w:t>
      </w:r>
      <w:r>
        <w:rPr>
          <w:rFonts w:ascii="Arial" w:hAnsi="Arial" w:eastAsia="等线" w:cs="Arial"/>
          <w:sz w:val="22"/>
        </w:rPr>
        <w:br w:type="textWrapping"/>
      </w:r>
      <w:r>
        <w:rPr>
          <w:rFonts w:ascii="Arial" w:hAnsi="Arial" w:eastAsia="等线" w:cs="Arial"/>
          <w:sz w:val="22"/>
        </w:rPr>
        <w:t>C.风土人情</w:t>
      </w:r>
      <w:r>
        <w:rPr>
          <w:rFonts w:ascii="Arial" w:hAnsi="Arial" w:eastAsia="等线" w:cs="Arial"/>
          <w:sz w:val="22"/>
        </w:rPr>
        <w:br w:type="textWrapping"/>
      </w:r>
      <w:r>
        <w:rPr>
          <w:rFonts w:ascii="Arial" w:hAnsi="Arial" w:eastAsia="等线" w:cs="Arial"/>
          <w:sz w:val="22"/>
        </w:rPr>
        <w:t>D.经济发展水平</w:t>
      </w:r>
      <w:r>
        <w:rPr>
          <w:rFonts w:ascii="Arial" w:hAnsi="Arial" w:eastAsia="等线" w:cs="Arial"/>
          <w:sz w:val="22"/>
        </w:rPr>
        <w:br w:type="textWrapping"/>
      </w:r>
      <w:r>
        <w:rPr>
          <w:rFonts w:ascii="Arial" w:hAnsi="Arial" w:eastAsia="等线" w:cs="Arial"/>
          <w:sz w:val="22"/>
        </w:rPr>
        <w:t>答案：ACD</w:t>
      </w:r>
    </w:p>
    <w:p w14:paraId="1A307ACA">
      <w:pPr>
        <w:numPr>
          <w:ilvl w:val="0"/>
          <w:numId w:val="209"/>
        </w:numPr>
        <w:spacing w:before="120" w:after="120" w:line="288" w:lineRule="auto"/>
        <w:ind w:left="0"/>
        <w:jc w:val="left"/>
      </w:pPr>
      <w:r>
        <w:rPr>
          <w:rFonts w:ascii="Arial" w:hAnsi="Arial" w:eastAsia="等线" w:cs="Arial"/>
          <w:sz w:val="22"/>
        </w:rPr>
        <w:t>习近平新时代中国特色社会主义思想的主要内容是（）。</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答案：ABD</w:t>
      </w:r>
    </w:p>
    <w:p w14:paraId="2430D90D">
      <w:pPr>
        <w:numPr>
          <w:ilvl w:val="0"/>
          <w:numId w:val="210"/>
        </w:numPr>
        <w:spacing w:before="120" w:after="120" w:line="288" w:lineRule="auto"/>
        <w:ind w:left="0"/>
        <w:jc w:val="left"/>
      </w:pPr>
      <w:r>
        <w:rPr>
          <w:rFonts w:ascii="Arial" w:hAnsi="Arial" w:eastAsia="等线" w:cs="Arial"/>
          <w:sz w:val="22"/>
        </w:rPr>
        <w:t>推动全面可持续发展，我国必须（）。</w:t>
      </w:r>
      <w:r>
        <w:rPr>
          <w:rFonts w:ascii="Arial" w:hAnsi="Arial" w:eastAsia="等线" w:cs="Arial"/>
          <w:sz w:val="22"/>
        </w:rPr>
        <w:br w:type="textWrapping"/>
      </w:r>
      <w:r>
        <w:rPr>
          <w:rFonts w:ascii="Arial" w:hAnsi="Arial" w:eastAsia="等线" w:cs="Arial"/>
          <w:sz w:val="22"/>
        </w:rPr>
        <w:t>A.积极推进全球气候治理</w:t>
      </w:r>
      <w:r>
        <w:rPr>
          <w:rFonts w:ascii="Arial" w:hAnsi="Arial" w:eastAsia="等线" w:cs="Arial"/>
          <w:sz w:val="22"/>
        </w:rPr>
        <w:br w:type="textWrapping"/>
      </w:r>
      <w:r>
        <w:rPr>
          <w:rFonts w:ascii="Arial" w:hAnsi="Arial" w:eastAsia="等线" w:cs="Arial"/>
          <w:sz w:val="22"/>
        </w:rPr>
        <w:t>B.积极参与全球生物多样性治理</w:t>
      </w:r>
      <w:r>
        <w:rPr>
          <w:rFonts w:ascii="Arial" w:hAnsi="Arial" w:eastAsia="等线" w:cs="Arial"/>
          <w:sz w:val="22"/>
        </w:rPr>
        <w:br w:type="textWrapping"/>
      </w:r>
      <w:r>
        <w:rPr>
          <w:rFonts w:ascii="Arial" w:hAnsi="Arial" w:eastAsia="等线" w:cs="Arial"/>
          <w:sz w:val="22"/>
        </w:rPr>
        <w:t>C.积极打造绿色一带一路</w:t>
      </w:r>
      <w:r>
        <w:rPr>
          <w:rFonts w:ascii="Arial" w:hAnsi="Arial" w:eastAsia="等线" w:cs="Arial"/>
          <w:sz w:val="22"/>
        </w:rPr>
        <w:br w:type="textWrapping"/>
      </w:r>
      <w:r>
        <w:rPr>
          <w:rFonts w:ascii="Arial" w:hAnsi="Arial" w:eastAsia="等线" w:cs="Arial"/>
          <w:sz w:val="22"/>
        </w:rPr>
        <w:t>D.积极人与自然和谐共生</w:t>
      </w:r>
      <w:r>
        <w:rPr>
          <w:rFonts w:ascii="Arial" w:hAnsi="Arial" w:eastAsia="等线" w:cs="Arial"/>
          <w:sz w:val="22"/>
        </w:rPr>
        <w:br w:type="textWrapping"/>
      </w:r>
      <w:r>
        <w:rPr>
          <w:rFonts w:ascii="Arial" w:hAnsi="Arial" w:eastAsia="等线" w:cs="Arial"/>
          <w:sz w:val="22"/>
        </w:rPr>
        <w:t>答案：ABC</w:t>
      </w:r>
    </w:p>
    <w:p w14:paraId="3A4B6B6B">
      <w:pPr>
        <w:numPr>
          <w:ilvl w:val="0"/>
          <w:numId w:val="211"/>
        </w:numPr>
        <w:spacing w:before="120" w:after="120" w:line="288" w:lineRule="auto"/>
        <w:ind w:left="0"/>
        <w:jc w:val="left"/>
      </w:pPr>
      <w:r>
        <w:rPr>
          <w:rFonts w:ascii="Arial" w:hAnsi="Arial" w:eastAsia="等线" w:cs="Arial"/>
          <w:sz w:val="22"/>
        </w:rPr>
        <w:t>党的领导是（），必须贯穿到治国理政方方面面。</w:t>
      </w:r>
      <w:r>
        <w:rPr>
          <w:rFonts w:ascii="Arial" w:hAnsi="Arial" w:eastAsia="等线" w:cs="Arial"/>
          <w:sz w:val="22"/>
        </w:rPr>
        <w:br w:type="textWrapping"/>
      </w:r>
      <w:r>
        <w:rPr>
          <w:rFonts w:ascii="Arial" w:hAnsi="Arial" w:eastAsia="等线" w:cs="Arial"/>
          <w:sz w:val="22"/>
        </w:rPr>
        <w:t>A.全面的</w:t>
      </w:r>
      <w:r>
        <w:rPr>
          <w:rFonts w:ascii="Arial" w:hAnsi="Arial" w:eastAsia="等线" w:cs="Arial"/>
          <w:sz w:val="22"/>
        </w:rPr>
        <w:br w:type="textWrapping"/>
      </w:r>
      <w:r>
        <w:rPr>
          <w:rFonts w:ascii="Arial" w:hAnsi="Arial" w:eastAsia="等线" w:cs="Arial"/>
          <w:sz w:val="22"/>
        </w:rPr>
        <w:t>B.系统的</w:t>
      </w:r>
      <w:r>
        <w:rPr>
          <w:rFonts w:ascii="Arial" w:hAnsi="Arial" w:eastAsia="等线" w:cs="Arial"/>
          <w:sz w:val="22"/>
        </w:rPr>
        <w:br w:type="textWrapping"/>
      </w:r>
      <w:r>
        <w:rPr>
          <w:rFonts w:ascii="Arial" w:hAnsi="Arial" w:eastAsia="等线" w:cs="Arial"/>
          <w:sz w:val="22"/>
        </w:rPr>
        <w:t>C.多层次的</w:t>
      </w:r>
      <w:r>
        <w:rPr>
          <w:rFonts w:ascii="Arial" w:hAnsi="Arial" w:eastAsia="等线" w:cs="Arial"/>
          <w:sz w:val="22"/>
        </w:rPr>
        <w:br w:type="textWrapping"/>
      </w:r>
      <w:r>
        <w:rPr>
          <w:rFonts w:ascii="Arial" w:hAnsi="Arial" w:eastAsia="等线" w:cs="Arial"/>
          <w:sz w:val="22"/>
        </w:rPr>
        <w:t>D.多方位的</w:t>
      </w:r>
      <w:r>
        <w:rPr>
          <w:rFonts w:ascii="Arial" w:hAnsi="Arial" w:eastAsia="等线" w:cs="Arial"/>
          <w:sz w:val="22"/>
        </w:rPr>
        <w:br w:type="textWrapping"/>
      </w:r>
      <w:r>
        <w:rPr>
          <w:rFonts w:ascii="Arial" w:hAnsi="Arial" w:eastAsia="等线" w:cs="Arial"/>
          <w:sz w:val="22"/>
        </w:rPr>
        <w:t>答案：ABD</w:t>
      </w:r>
    </w:p>
    <w:p w14:paraId="72072C90">
      <w:pPr>
        <w:numPr>
          <w:ilvl w:val="0"/>
          <w:numId w:val="212"/>
        </w:numPr>
        <w:spacing w:before="120" w:after="120" w:line="288" w:lineRule="auto"/>
        <w:ind w:left="0"/>
        <w:jc w:val="left"/>
      </w:pPr>
      <w:r>
        <w:rPr>
          <w:rFonts w:ascii="Arial" w:hAnsi="Arial" w:eastAsia="等线" w:cs="Arial"/>
          <w:sz w:val="22"/>
        </w:rPr>
        <w:t>（）方针是实现两岸统一的最佳方式。</w:t>
      </w:r>
      <w:r>
        <w:rPr>
          <w:rFonts w:ascii="Arial" w:hAnsi="Arial" w:eastAsia="等线" w:cs="Arial"/>
          <w:sz w:val="22"/>
        </w:rPr>
        <w:br w:type="textWrapping"/>
      </w:r>
      <w:r>
        <w:rPr>
          <w:rFonts w:ascii="Arial" w:hAnsi="Arial" w:eastAsia="等线" w:cs="Arial"/>
          <w:sz w:val="22"/>
        </w:rPr>
        <w:t>A.和平统一</w:t>
      </w:r>
      <w:r>
        <w:rPr>
          <w:rFonts w:ascii="Arial" w:hAnsi="Arial" w:eastAsia="等线" w:cs="Arial"/>
          <w:sz w:val="22"/>
        </w:rPr>
        <w:br w:type="textWrapping"/>
      </w:r>
      <w:r>
        <w:rPr>
          <w:rFonts w:ascii="Arial" w:hAnsi="Arial" w:eastAsia="等线" w:cs="Arial"/>
          <w:sz w:val="22"/>
        </w:rPr>
        <w:t>B.一国两制</w:t>
      </w:r>
      <w:r>
        <w:rPr>
          <w:rFonts w:ascii="Arial" w:hAnsi="Arial" w:eastAsia="等线" w:cs="Arial"/>
          <w:sz w:val="22"/>
        </w:rPr>
        <w:br w:type="textWrapping"/>
      </w:r>
      <w:r>
        <w:rPr>
          <w:rFonts w:ascii="Arial" w:hAnsi="Arial" w:eastAsia="等线" w:cs="Arial"/>
          <w:sz w:val="22"/>
        </w:rPr>
        <w:t>C.高度自治</w:t>
      </w:r>
      <w:r>
        <w:rPr>
          <w:rFonts w:ascii="Arial" w:hAnsi="Arial" w:eastAsia="等线" w:cs="Arial"/>
          <w:sz w:val="22"/>
        </w:rPr>
        <w:br w:type="textWrapping"/>
      </w:r>
      <w:r>
        <w:rPr>
          <w:rFonts w:ascii="Arial" w:hAnsi="Arial" w:eastAsia="等线" w:cs="Arial"/>
          <w:sz w:val="22"/>
        </w:rPr>
        <w:t>D.融入自治</w:t>
      </w:r>
      <w:r>
        <w:rPr>
          <w:rFonts w:ascii="Arial" w:hAnsi="Arial" w:eastAsia="等线" w:cs="Arial"/>
          <w:sz w:val="22"/>
        </w:rPr>
        <w:br w:type="textWrapping"/>
      </w:r>
      <w:r>
        <w:rPr>
          <w:rFonts w:ascii="Arial" w:hAnsi="Arial" w:eastAsia="等线" w:cs="Arial"/>
          <w:sz w:val="22"/>
        </w:rPr>
        <w:t>答案：AD</w:t>
      </w:r>
    </w:p>
    <w:p w14:paraId="25010B82">
      <w:pPr>
        <w:numPr>
          <w:ilvl w:val="0"/>
          <w:numId w:val="213"/>
        </w:numPr>
        <w:spacing w:before="120" w:after="120" w:line="288" w:lineRule="auto"/>
        <w:ind w:left="0"/>
        <w:jc w:val="left"/>
      </w:pPr>
      <w:r>
        <w:rPr>
          <w:rFonts w:ascii="Arial" w:hAnsi="Arial" w:eastAsia="等线" w:cs="Arial"/>
          <w:sz w:val="22"/>
        </w:rPr>
        <w:t>（）构成我国的基本政治制度。</w:t>
      </w:r>
      <w:r>
        <w:rPr>
          <w:rFonts w:ascii="Arial" w:hAnsi="Arial" w:eastAsia="等线" w:cs="Arial"/>
          <w:sz w:val="22"/>
        </w:rPr>
        <w:br w:type="textWrapping"/>
      </w:r>
      <w:r>
        <w:rPr>
          <w:rFonts w:ascii="Arial" w:hAnsi="Arial" w:eastAsia="等线" w:cs="Arial"/>
          <w:sz w:val="22"/>
        </w:rPr>
        <w:t>A.中国共产党领导的多党合作和政治协商制度</w:t>
      </w:r>
      <w:r>
        <w:rPr>
          <w:rFonts w:ascii="Arial" w:hAnsi="Arial" w:eastAsia="等线" w:cs="Arial"/>
          <w:sz w:val="22"/>
        </w:rPr>
        <w:br w:type="textWrapping"/>
      </w:r>
      <w:r>
        <w:rPr>
          <w:rFonts w:ascii="Arial" w:hAnsi="Arial" w:eastAsia="等线" w:cs="Arial"/>
          <w:sz w:val="22"/>
        </w:rPr>
        <w:t>B.基层群众自治制度</w:t>
      </w:r>
      <w:r>
        <w:rPr>
          <w:rFonts w:ascii="Arial" w:hAnsi="Arial" w:eastAsia="等线" w:cs="Arial"/>
          <w:sz w:val="22"/>
        </w:rPr>
        <w:br w:type="textWrapping"/>
      </w:r>
      <w:r>
        <w:rPr>
          <w:rFonts w:ascii="Arial" w:hAnsi="Arial" w:eastAsia="等线" w:cs="Arial"/>
          <w:sz w:val="22"/>
        </w:rPr>
        <w:t>C.民族区域自治制度</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答案：ABC</w:t>
      </w:r>
    </w:p>
    <w:p w14:paraId="60433A25">
      <w:pPr>
        <w:numPr>
          <w:ilvl w:val="0"/>
          <w:numId w:val="214"/>
        </w:numPr>
        <w:spacing w:before="120" w:after="120" w:line="288" w:lineRule="auto"/>
        <w:ind w:left="0"/>
        <w:jc w:val="left"/>
      </w:pPr>
      <w:r>
        <w:rPr>
          <w:rFonts w:ascii="Arial" w:hAnsi="Arial" w:eastAsia="等线" w:cs="Arial"/>
          <w:sz w:val="22"/>
        </w:rPr>
        <w:t>坚持以（）为原则推动“一带一路”建设。</w:t>
      </w:r>
      <w:r>
        <w:rPr>
          <w:rFonts w:ascii="Arial" w:hAnsi="Arial" w:eastAsia="等线" w:cs="Arial"/>
          <w:sz w:val="22"/>
        </w:rPr>
        <w:br w:type="textWrapping"/>
      </w:r>
      <w:r>
        <w:rPr>
          <w:rFonts w:ascii="Arial" w:hAnsi="Arial" w:eastAsia="等线" w:cs="Arial"/>
          <w:sz w:val="22"/>
        </w:rPr>
        <w:t>A.共商</w:t>
      </w:r>
      <w:r>
        <w:rPr>
          <w:rFonts w:ascii="Arial" w:hAnsi="Arial" w:eastAsia="等线" w:cs="Arial"/>
          <w:sz w:val="22"/>
        </w:rPr>
        <w:br w:type="textWrapping"/>
      </w:r>
      <w:r>
        <w:rPr>
          <w:rFonts w:ascii="Arial" w:hAnsi="Arial" w:eastAsia="等线" w:cs="Arial"/>
          <w:sz w:val="22"/>
        </w:rPr>
        <w:t>B.共建</w:t>
      </w:r>
      <w:r>
        <w:rPr>
          <w:rFonts w:ascii="Arial" w:hAnsi="Arial" w:eastAsia="等线" w:cs="Arial"/>
          <w:sz w:val="22"/>
        </w:rPr>
        <w:br w:type="textWrapping"/>
      </w:r>
      <w:r>
        <w:rPr>
          <w:rFonts w:ascii="Arial" w:hAnsi="Arial" w:eastAsia="等线" w:cs="Arial"/>
          <w:sz w:val="22"/>
        </w:rPr>
        <w:t>C.共享</w:t>
      </w:r>
      <w:r>
        <w:rPr>
          <w:rFonts w:ascii="Arial" w:hAnsi="Arial" w:eastAsia="等线" w:cs="Arial"/>
          <w:sz w:val="22"/>
        </w:rPr>
        <w:br w:type="textWrapping"/>
      </w:r>
      <w:r>
        <w:rPr>
          <w:rFonts w:ascii="Arial" w:hAnsi="Arial" w:eastAsia="等线" w:cs="Arial"/>
          <w:sz w:val="22"/>
        </w:rPr>
        <w:t>D.共赢</w:t>
      </w:r>
      <w:r>
        <w:rPr>
          <w:rFonts w:ascii="Arial" w:hAnsi="Arial" w:eastAsia="等线" w:cs="Arial"/>
          <w:sz w:val="22"/>
        </w:rPr>
        <w:br w:type="textWrapping"/>
      </w:r>
      <w:r>
        <w:rPr>
          <w:rFonts w:ascii="Arial" w:hAnsi="Arial" w:eastAsia="等线" w:cs="Arial"/>
          <w:sz w:val="22"/>
        </w:rPr>
        <w:t>答案：BCD</w:t>
      </w:r>
    </w:p>
    <w:p w14:paraId="4F759670">
      <w:pPr>
        <w:numPr>
          <w:ilvl w:val="0"/>
          <w:numId w:val="215"/>
        </w:numPr>
        <w:spacing w:before="120" w:after="120" w:line="288" w:lineRule="auto"/>
        <w:ind w:left="0"/>
        <w:jc w:val="left"/>
      </w:pPr>
      <w:r>
        <w:rPr>
          <w:rFonts w:ascii="Arial" w:hAnsi="Arial" w:eastAsia="等线" w:cs="Arial"/>
          <w:sz w:val="22"/>
        </w:rPr>
        <w:t>党的领导决策核心有（）。</w:t>
      </w:r>
      <w:r>
        <w:rPr>
          <w:rFonts w:ascii="Arial" w:hAnsi="Arial" w:eastAsia="等线" w:cs="Arial"/>
          <w:sz w:val="22"/>
        </w:rPr>
        <w:br w:type="textWrapping"/>
      </w:r>
      <w:r>
        <w:rPr>
          <w:rFonts w:ascii="Arial" w:hAnsi="Arial" w:eastAsia="等线" w:cs="Arial"/>
          <w:sz w:val="22"/>
        </w:rPr>
        <w:t>A.中共中央</w:t>
      </w:r>
      <w:r>
        <w:rPr>
          <w:rFonts w:ascii="Arial" w:hAnsi="Arial" w:eastAsia="等线" w:cs="Arial"/>
          <w:sz w:val="22"/>
        </w:rPr>
        <w:br w:type="textWrapping"/>
      </w:r>
      <w:r>
        <w:rPr>
          <w:rFonts w:ascii="Arial" w:hAnsi="Arial" w:eastAsia="等线" w:cs="Arial"/>
          <w:sz w:val="22"/>
        </w:rPr>
        <w:t>B.中央政治局</w:t>
      </w:r>
      <w:r>
        <w:rPr>
          <w:rFonts w:ascii="Arial" w:hAnsi="Arial" w:eastAsia="等线" w:cs="Arial"/>
          <w:sz w:val="22"/>
        </w:rPr>
        <w:br w:type="textWrapping"/>
      </w:r>
      <w:r>
        <w:rPr>
          <w:rFonts w:ascii="Arial" w:hAnsi="Arial" w:eastAsia="等线" w:cs="Arial"/>
          <w:sz w:val="22"/>
        </w:rPr>
        <w:t>C.中央政治局常委会</w:t>
      </w:r>
      <w:r>
        <w:rPr>
          <w:rFonts w:ascii="Arial" w:hAnsi="Arial" w:eastAsia="等线" w:cs="Arial"/>
          <w:sz w:val="22"/>
        </w:rPr>
        <w:br w:type="textWrapping"/>
      </w:r>
      <w:r>
        <w:rPr>
          <w:rFonts w:ascii="Arial" w:hAnsi="Arial" w:eastAsia="等线" w:cs="Arial"/>
          <w:sz w:val="22"/>
        </w:rPr>
        <w:t>D.中央各局委员会</w:t>
      </w:r>
      <w:r>
        <w:rPr>
          <w:rFonts w:ascii="Arial" w:hAnsi="Arial" w:eastAsia="等线" w:cs="Arial"/>
          <w:sz w:val="22"/>
        </w:rPr>
        <w:br w:type="textWrapping"/>
      </w:r>
      <w:r>
        <w:rPr>
          <w:rFonts w:ascii="Arial" w:hAnsi="Arial" w:eastAsia="等线" w:cs="Arial"/>
          <w:sz w:val="22"/>
        </w:rPr>
        <w:t>答案：ABD</w:t>
      </w:r>
    </w:p>
    <w:p w14:paraId="6455A5F6">
      <w:pPr>
        <w:numPr>
          <w:ilvl w:val="0"/>
          <w:numId w:val="216"/>
        </w:numPr>
        <w:spacing w:before="120" w:after="120" w:line="288" w:lineRule="auto"/>
        <w:ind w:left="0"/>
        <w:jc w:val="left"/>
      </w:pPr>
      <w:r>
        <w:rPr>
          <w:rFonts w:ascii="Arial" w:hAnsi="Arial" w:eastAsia="等线" w:cs="Arial"/>
          <w:sz w:val="22"/>
        </w:rPr>
        <w:t>我们党要做到长期执政、同甘共苦，就要牢记党的（）在人民、（）在人民、（）在人民，始终同人民群众想在一起、干在一起。</w:t>
      </w:r>
      <w:r>
        <w:rPr>
          <w:rFonts w:ascii="Arial" w:hAnsi="Arial" w:eastAsia="等线" w:cs="Arial"/>
          <w:sz w:val="22"/>
        </w:rPr>
        <w:br w:type="textWrapping"/>
      </w:r>
      <w:r>
        <w:rPr>
          <w:rFonts w:ascii="Arial" w:hAnsi="Arial" w:eastAsia="等线" w:cs="Arial"/>
          <w:sz w:val="22"/>
        </w:rPr>
        <w:t>A.根基</w:t>
      </w:r>
      <w:r>
        <w:rPr>
          <w:rFonts w:ascii="Arial" w:hAnsi="Arial" w:eastAsia="等线" w:cs="Arial"/>
          <w:sz w:val="22"/>
        </w:rPr>
        <w:br w:type="textWrapping"/>
      </w:r>
      <w:r>
        <w:rPr>
          <w:rFonts w:ascii="Arial" w:hAnsi="Arial" w:eastAsia="等线" w:cs="Arial"/>
          <w:sz w:val="22"/>
        </w:rPr>
        <w:t>B.血脉</w:t>
      </w:r>
      <w:r>
        <w:rPr>
          <w:rFonts w:ascii="Arial" w:hAnsi="Arial" w:eastAsia="等线" w:cs="Arial"/>
          <w:sz w:val="22"/>
        </w:rPr>
        <w:br w:type="textWrapping"/>
      </w:r>
      <w:r>
        <w:rPr>
          <w:rFonts w:ascii="Arial" w:hAnsi="Arial" w:eastAsia="等线" w:cs="Arial"/>
          <w:sz w:val="22"/>
        </w:rPr>
        <w:t>C.智慧</w:t>
      </w:r>
      <w:r>
        <w:rPr>
          <w:rFonts w:ascii="Arial" w:hAnsi="Arial" w:eastAsia="等线" w:cs="Arial"/>
          <w:sz w:val="22"/>
        </w:rPr>
        <w:br w:type="textWrapping"/>
      </w:r>
      <w:r>
        <w:rPr>
          <w:rFonts w:ascii="Arial" w:hAnsi="Arial" w:eastAsia="等线" w:cs="Arial"/>
          <w:sz w:val="22"/>
        </w:rPr>
        <w:t>D.力量</w:t>
      </w:r>
      <w:r>
        <w:rPr>
          <w:rFonts w:ascii="Arial" w:hAnsi="Arial" w:eastAsia="等线" w:cs="Arial"/>
          <w:sz w:val="22"/>
        </w:rPr>
        <w:br w:type="textWrapping"/>
      </w:r>
      <w:r>
        <w:rPr>
          <w:rFonts w:ascii="Arial" w:hAnsi="Arial" w:eastAsia="等线" w:cs="Arial"/>
          <w:sz w:val="22"/>
        </w:rPr>
        <w:t>答案：ABD</w:t>
      </w:r>
    </w:p>
    <w:p w14:paraId="7355A442">
      <w:pPr>
        <w:numPr>
          <w:ilvl w:val="0"/>
          <w:numId w:val="217"/>
        </w:numPr>
        <w:spacing w:before="120" w:after="120" w:line="288" w:lineRule="auto"/>
        <w:ind w:left="0"/>
        <w:jc w:val="left"/>
      </w:pPr>
      <w:r>
        <w:rPr>
          <w:rFonts w:ascii="Arial" w:hAnsi="Arial" w:eastAsia="等线" w:cs="Arial"/>
          <w:sz w:val="22"/>
        </w:rPr>
        <w:t>人民性是马克思主义的（）和（）。</w:t>
      </w:r>
      <w:r>
        <w:rPr>
          <w:rFonts w:ascii="Arial" w:hAnsi="Arial" w:eastAsia="等线" w:cs="Arial"/>
          <w:sz w:val="22"/>
        </w:rPr>
        <w:br w:type="textWrapping"/>
      </w:r>
      <w:r>
        <w:rPr>
          <w:rFonts w:ascii="Arial" w:hAnsi="Arial" w:eastAsia="等线" w:cs="Arial"/>
          <w:sz w:val="22"/>
        </w:rPr>
        <w:t>A.本质属性</w:t>
      </w:r>
      <w:r>
        <w:rPr>
          <w:rFonts w:ascii="Arial" w:hAnsi="Arial" w:eastAsia="等线" w:cs="Arial"/>
          <w:sz w:val="22"/>
        </w:rPr>
        <w:br w:type="textWrapping"/>
      </w:r>
      <w:r>
        <w:rPr>
          <w:rFonts w:ascii="Arial" w:hAnsi="Arial" w:eastAsia="等线" w:cs="Arial"/>
          <w:sz w:val="22"/>
        </w:rPr>
        <w:t>B.时代特色</w:t>
      </w:r>
      <w:r>
        <w:rPr>
          <w:rFonts w:ascii="Arial" w:hAnsi="Arial" w:eastAsia="等线" w:cs="Arial"/>
          <w:sz w:val="22"/>
        </w:rPr>
        <w:br w:type="textWrapping"/>
      </w:r>
      <w:r>
        <w:rPr>
          <w:rFonts w:ascii="Arial" w:hAnsi="Arial" w:eastAsia="等线" w:cs="Arial"/>
          <w:sz w:val="22"/>
        </w:rPr>
        <w:t>C.重要特征</w:t>
      </w:r>
      <w:r>
        <w:rPr>
          <w:rFonts w:ascii="Arial" w:hAnsi="Arial" w:eastAsia="等线" w:cs="Arial"/>
          <w:sz w:val="22"/>
        </w:rPr>
        <w:br w:type="textWrapping"/>
      </w:r>
      <w:r>
        <w:rPr>
          <w:rFonts w:ascii="Arial" w:hAnsi="Arial" w:eastAsia="等线" w:cs="Arial"/>
          <w:sz w:val="22"/>
        </w:rPr>
        <w:t>D.鲜明品格</w:t>
      </w:r>
      <w:r>
        <w:rPr>
          <w:rFonts w:ascii="Arial" w:hAnsi="Arial" w:eastAsia="等线" w:cs="Arial"/>
          <w:sz w:val="22"/>
        </w:rPr>
        <w:br w:type="textWrapping"/>
      </w:r>
      <w:r>
        <w:rPr>
          <w:rFonts w:ascii="Arial" w:hAnsi="Arial" w:eastAsia="等线" w:cs="Arial"/>
          <w:sz w:val="22"/>
        </w:rPr>
        <w:t>答案：AD</w:t>
      </w:r>
    </w:p>
    <w:p w14:paraId="7D5476C0">
      <w:pPr>
        <w:numPr>
          <w:ilvl w:val="0"/>
          <w:numId w:val="218"/>
        </w:numPr>
        <w:spacing w:before="120" w:after="120" w:line="288" w:lineRule="auto"/>
        <w:ind w:left="0"/>
        <w:jc w:val="left"/>
      </w:pPr>
      <w:r>
        <w:rPr>
          <w:rFonts w:ascii="Arial" w:hAnsi="Arial" w:eastAsia="等线" w:cs="Arial"/>
          <w:sz w:val="22"/>
        </w:rPr>
        <w:t>（）是保障和改善民生的重要方针。</w:t>
      </w:r>
      <w:r>
        <w:rPr>
          <w:rFonts w:ascii="Arial" w:hAnsi="Arial" w:eastAsia="等线" w:cs="Arial"/>
          <w:sz w:val="22"/>
        </w:rPr>
        <w:br w:type="textWrapping"/>
      </w:r>
      <w:r>
        <w:rPr>
          <w:rFonts w:ascii="Arial" w:hAnsi="Arial" w:eastAsia="等线" w:cs="Arial"/>
          <w:sz w:val="22"/>
        </w:rPr>
        <w:t>A.尽力而为</w:t>
      </w:r>
      <w:r>
        <w:rPr>
          <w:rFonts w:ascii="Arial" w:hAnsi="Arial" w:eastAsia="等线" w:cs="Arial"/>
          <w:sz w:val="22"/>
        </w:rPr>
        <w:br w:type="textWrapping"/>
      </w:r>
      <w:r>
        <w:rPr>
          <w:rFonts w:ascii="Arial" w:hAnsi="Arial" w:eastAsia="等线" w:cs="Arial"/>
          <w:sz w:val="22"/>
        </w:rPr>
        <w:t>B.量力而行</w:t>
      </w:r>
      <w:r>
        <w:rPr>
          <w:rFonts w:ascii="Arial" w:hAnsi="Arial" w:eastAsia="等线" w:cs="Arial"/>
          <w:sz w:val="22"/>
        </w:rPr>
        <w:br w:type="textWrapping"/>
      </w:r>
      <w:r>
        <w:rPr>
          <w:rFonts w:ascii="Arial" w:hAnsi="Arial" w:eastAsia="等线" w:cs="Arial"/>
          <w:sz w:val="22"/>
        </w:rPr>
        <w:t>C.突出重点</w:t>
      </w:r>
      <w:r>
        <w:rPr>
          <w:rFonts w:ascii="Arial" w:hAnsi="Arial" w:eastAsia="等线" w:cs="Arial"/>
          <w:sz w:val="22"/>
        </w:rPr>
        <w:br w:type="textWrapping"/>
      </w:r>
      <w:r>
        <w:rPr>
          <w:rFonts w:ascii="Arial" w:hAnsi="Arial" w:eastAsia="等线" w:cs="Arial"/>
          <w:sz w:val="22"/>
        </w:rPr>
        <w:t>D.守住底线</w:t>
      </w:r>
      <w:r>
        <w:rPr>
          <w:rFonts w:ascii="Arial" w:hAnsi="Arial" w:eastAsia="等线" w:cs="Arial"/>
          <w:sz w:val="22"/>
        </w:rPr>
        <w:br w:type="textWrapping"/>
      </w:r>
      <w:r>
        <w:rPr>
          <w:rFonts w:ascii="Arial" w:hAnsi="Arial" w:eastAsia="等线" w:cs="Arial"/>
          <w:sz w:val="22"/>
        </w:rPr>
        <w:t>答案：AB</w:t>
      </w:r>
    </w:p>
    <w:p w14:paraId="347A184F">
      <w:pPr>
        <w:numPr>
          <w:ilvl w:val="0"/>
          <w:numId w:val="219"/>
        </w:numPr>
        <w:spacing w:before="120" w:after="120" w:line="288" w:lineRule="auto"/>
        <w:ind w:left="0"/>
        <w:jc w:val="left"/>
      </w:pPr>
      <w:r>
        <w:rPr>
          <w:rFonts w:ascii="Arial" w:hAnsi="Arial" w:eastAsia="等线" w:cs="Arial"/>
          <w:sz w:val="22"/>
        </w:rPr>
        <w:t>以下关于国企和民企的关系，正确的是（）。</w:t>
      </w:r>
      <w:r>
        <w:rPr>
          <w:rFonts w:ascii="Arial" w:hAnsi="Arial" w:eastAsia="等线" w:cs="Arial"/>
          <w:sz w:val="22"/>
        </w:rPr>
        <w:br w:type="textWrapping"/>
      </w:r>
      <w:r>
        <w:rPr>
          <w:rFonts w:ascii="Arial" w:hAnsi="Arial" w:eastAsia="等线" w:cs="Arial"/>
          <w:sz w:val="22"/>
        </w:rPr>
        <w:t>A.国有企业是中国特色社会主义的重要物质基础和政治基础</w:t>
      </w:r>
      <w:r>
        <w:rPr>
          <w:rFonts w:ascii="Arial" w:hAnsi="Arial" w:eastAsia="等线" w:cs="Arial"/>
          <w:sz w:val="22"/>
        </w:rPr>
        <w:br w:type="textWrapping"/>
      </w:r>
      <w:r>
        <w:rPr>
          <w:rFonts w:ascii="Arial" w:hAnsi="Arial" w:eastAsia="等线" w:cs="Arial"/>
          <w:sz w:val="22"/>
        </w:rPr>
        <w:t>B.国有经济巩固中国共产党执政的重要基础</w:t>
      </w:r>
      <w:r>
        <w:rPr>
          <w:rFonts w:ascii="Arial" w:hAnsi="Arial" w:eastAsia="等线" w:cs="Arial"/>
          <w:sz w:val="22"/>
        </w:rPr>
        <w:br w:type="textWrapping"/>
      </w:r>
      <w:r>
        <w:rPr>
          <w:rFonts w:ascii="Arial" w:hAnsi="Arial" w:eastAsia="等线" w:cs="Arial"/>
          <w:sz w:val="22"/>
        </w:rPr>
        <w:t>C.坚持对国有企业的领导不动摇</w:t>
      </w:r>
      <w:r>
        <w:rPr>
          <w:rFonts w:ascii="Arial" w:hAnsi="Arial" w:eastAsia="等线" w:cs="Arial"/>
          <w:sz w:val="22"/>
        </w:rPr>
        <w:br w:type="textWrapping"/>
      </w:r>
      <w:r>
        <w:rPr>
          <w:rFonts w:ascii="Arial" w:hAnsi="Arial" w:eastAsia="等线" w:cs="Arial"/>
          <w:sz w:val="22"/>
        </w:rPr>
        <w:t>D.推动国有资本和国有企业做强做优做大</w:t>
      </w:r>
      <w:r>
        <w:rPr>
          <w:rFonts w:ascii="Arial" w:hAnsi="Arial" w:eastAsia="等线" w:cs="Arial"/>
          <w:sz w:val="22"/>
        </w:rPr>
        <w:br w:type="textWrapping"/>
      </w:r>
      <w:r>
        <w:rPr>
          <w:rFonts w:ascii="Arial" w:hAnsi="Arial" w:eastAsia="等线" w:cs="Arial"/>
          <w:sz w:val="22"/>
        </w:rPr>
        <w:t>答案：ABCD</w:t>
      </w:r>
    </w:p>
    <w:p w14:paraId="5BCF98B0">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6E0E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A119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23"/>
      <w:numFmt w:val="decimal"/>
      <w:lvlText w:val="%1."/>
      <w:lvlJc w:val="left"/>
      <w:rPr>
        <w:color w:val="3370FF"/>
      </w:rPr>
    </w:lvl>
  </w:abstractNum>
  <w:abstractNum w:abstractNumId="1">
    <w:nsid w:val="813A4B87"/>
    <w:multiLevelType w:val="singleLevel"/>
    <w:tmpl w:val="813A4B87"/>
    <w:lvl w:ilvl="0" w:tentative="0">
      <w:start w:val="34"/>
      <w:numFmt w:val="decimal"/>
      <w:lvlText w:val="%1."/>
      <w:lvlJc w:val="left"/>
      <w:rPr>
        <w:color w:val="3370FF"/>
      </w:rPr>
    </w:lvl>
  </w:abstractNum>
  <w:abstractNum w:abstractNumId="2">
    <w:nsid w:val="825EC3C5"/>
    <w:multiLevelType w:val="singleLevel"/>
    <w:tmpl w:val="825EC3C5"/>
    <w:lvl w:ilvl="0" w:tentative="0">
      <w:start w:val="34"/>
      <w:numFmt w:val="decimal"/>
      <w:lvlText w:val="%1."/>
      <w:lvlJc w:val="left"/>
      <w:rPr>
        <w:color w:val="3370FF"/>
      </w:rPr>
    </w:lvl>
  </w:abstractNum>
  <w:abstractNum w:abstractNumId="3">
    <w:nsid w:val="845B5372"/>
    <w:multiLevelType w:val="singleLevel"/>
    <w:tmpl w:val="845B5372"/>
    <w:lvl w:ilvl="0" w:tentative="0">
      <w:start w:val="45"/>
      <w:numFmt w:val="decimal"/>
      <w:lvlText w:val="%1."/>
      <w:lvlJc w:val="left"/>
      <w:rPr>
        <w:color w:val="3370FF"/>
      </w:rPr>
    </w:lvl>
  </w:abstractNum>
  <w:abstractNum w:abstractNumId="4">
    <w:nsid w:val="8461FADE"/>
    <w:multiLevelType w:val="singleLevel"/>
    <w:tmpl w:val="8461FADE"/>
    <w:lvl w:ilvl="0" w:tentative="0">
      <w:start w:val="31"/>
      <w:numFmt w:val="decimal"/>
      <w:lvlText w:val="%1."/>
      <w:lvlJc w:val="left"/>
      <w:rPr>
        <w:color w:val="3370FF"/>
      </w:rPr>
    </w:lvl>
  </w:abstractNum>
  <w:abstractNum w:abstractNumId="5">
    <w:nsid w:val="84994F45"/>
    <w:multiLevelType w:val="singleLevel"/>
    <w:tmpl w:val="84994F45"/>
    <w:lvl w:ilvl="0" w:tentative="0">
      <w:start w:val="50"/>
      <w:numFmt w:val="decimal"/>
      <w:lvlText w:val="%1."/>
      <w:lvlJc w:val="left"/>
      <w:rPr>
        <w:color w:val="3370FF"/>
      </w:rPr>
    </w:lvl>
  </w:abstractNum>
  <w:abstractNum w:abstractNumId="6">
    <w:nsid w:val="87B75F0A"/>
    <w:multiLevelType w:val="singleLevel"/>
    <w:tmpl w:val="87B75F0A"/>
    <w:lvl w:ilvl="0" w:tentative="0">
      <w:start w:val="7"/>
      <w:numFmt w:val="decimal"/>
      <w:lvlText w:val="%1."/>
      <w:lvlJc w:val="left"/>
      <w:rPr>
        <w:color w:val="3370FF"/>
      </w:rPr>
    </w:lvl>
  </w:abstractNum>
  <w:abstractNum w:abstractNumId="7">
    <w:nsid w:val="883B3669"/>
    <w:multiLevelType w:val="singleLevel"/>
    <w:tmpl w:val="883B3669"/>
    <w:lvl w:ilvl="0" w:tentative="0">
      <w:start w:val="35"/>
      <w:numFmt w:val="decimal"/>
      <w:lvlText w:val="%1."/>
      <w:lvlJc w:val="left"/>
      <w:rPr>
        <w:color w:val="3370FF"/>
      </w:rPr>
    </w:lvl>
  </w:abstractNum>
  <w:abstractNum w:abstractNumId="8">
    <w:nsid w:val="8CAEB125"/>
    <w:multiLevelType w:val="singleLevel"/>
    <w:tmpl w:val="8CAEB125"/>
    <w:lvl w:ilvl="0" w:tentative="0">
      <w:start w:val="47"/>
      <w:numFmt w:val="decimal"/>
      <w:lvlText w:val="%1."/>
      <w:lvlJc w:val="left"/>
      <w:rPr>
        <w:color w:val="3370FF"/>
      </w:rPr>
    </w:lvl>
  </w:abstractNum>
  <w:abstractNum w:abstractNumId="9">
    <w:nsid w:val="9017BA21"/>
    <w:multiLevelType w:val="singleLevel"/>
    <w:tmpl w:val="9017BA21"/>
    <w:lvl w:ilvl="0" w:tentative="0">
      <w:start w:val="68"/>
      <w:numFmt w:val="decimal"/>
      <w:lvlText w:val="%1."/>
      <w:lvlJc w:val="left"/>
      <w:rPr>
        <w:color w:val="3370FF"/>
      </w:rPr>
    </w:lvl>
  </w:abstractNum>
  <w:abstractNum w:abstractNumId="10">
    <w:nsid w:val="91995D4F"/>
    <w:multiLevelType w:val="singleLevel"/>
    <w:tmpl w:val="91995D4F"/>
    <w:lvl w:ilvl="0" w:tentative="0">
      <w:start w:val="42"/>
      <w:numFmt w:val="decimal"/>
      <w:lvlText w:val="%1."/>
      <w:lvlJc w:val="left"/>
      <w:rPr>
        <w:color w:val="3370FF"/>
      </w:rPr>
    </w:lvl>
  </w:abstractNum>
  <w:abstractNum w:abstractNumId="11">
    <w:nsid w:val="91B69C97"/>
    <w:multiLevelType w:val="singleLevel"/>
    <w:tmpl w:val="91B69C97"/>
    <w:lvl w:ilvl="0" w:tentative="0">
      <w:start w:val="17"/>
      <w:numFmt w:val="decimal"/>
      <w:lvlText w:val="%1."/>
      <w:lvlJc w:val="left"/>
      <w:rPr>
        <w:color w:val="3370FF"/>
      </w:rPr>
    </w:lvl>
  </w:abstractNum>
  <w:abstractNum w:abstractNumId="12">
    <w:nsid w:val="9239341B"/>
    <w:multiLevelType w:val="singleLevel"/>
    <w:tmpl w:val="9239341B"/>
    <w:lvl w:ilvl="0" w:tentative="0">
      <w:start w:val="10"/>
      <w:numFmt w:val="decimal"/>
      <w:lvlText w:val="%1."/>
      <w:lvlJc w:val="left"/>
      <w:rPr>
        <w:color w:val="3370FF"/>
      </w:rPr>
    </w:lvl>
  </w:abstractNum>
  <w:abstractNum w:abstractNumId="13">
    <w:nsid w:val="9288B902"/>
    <w:multiLevelType w:val="singleLevel"/>
    <w:tmpl w:val="9288B902"/>
    <w:lvl w:ilvl="0" w:tentative="0">
      <w:start w:val="29"/>
      <w:numFmt w:val="decimal"/>
      <w:lvlText w:val="%1."/>
      <w:lvlJc w:val="left"/>
      <w:rPr>
        <w:color w:val="3370FF"/>
      </w:rPr>
    </w:lvl>
  </w:abstractNum>
  <w:abstractNum w:abstractNumId="14">
    <w:nsid w:val="930EE254"/>
    <w:multiLevelType w:val="singleLevel"/>
    <w:tmpl w:val="930EE254"/>
    <w:lvl w:ilvl="0" w:tentative="0">
      <w:start w:val="39"/>
      <w:numFmt w:val="decimal"/>
      <w:lvlText w:val="%1."/>
      <w:lvlJc w:val="left"/>
      <w:rPr>
        <w:color w:val="3370FF"/>
      </w:rPr>
    </w:lvl>
  </w:abstractNum>
  <w:abstractNum w:abstractNumId="15">
    <w:nsid w:val="9377BC45"/>
    <w:multiLevelType w:val="singleLevel"/>
    <w:tmpl w:val="9377BC45"/>
    <w:lvl w:ilvl="0" w:tentative="0">
      <w:start w:val="14"/>
      <w:numFmt w:val="decimal"/>
      <w:lvlText w:val="%1."/>
      <w:lvlJc w:val="left"/>
      <w:rPr>
        <w:color w:val="3370FF"/>
      </w:rPr>
    </w:lvl>
  </w:abstractNum>
  <w:abstractNum w:abstractNumId="16">
    <w:nsid w:val="941D12A9"/>
    <w:multiLevelType w:val="singleLevel"/>
    <w:tmpl w:val="941D12A9"/>
    <w:lvl w:ilvl="0" w:tentative="0">
      <w:start w:val="29"/>
      <w:numFmt w:val="decimal"/>
      <w:lvlText w:val="%1."/>
      <w:lvlJc w:val="left"/>
      <w:rPr>
        <w:color w:val="3370FF"/>
      </w:rPr>
    </w:lvl>
  </w:abstractNum>
  <w:abstractNum w:abstractNumId="17">
    <w:nsid w:val="95E682A1"/>
    <w:multiLevelType w:val="singleLevel"/>
    <w:tmpl w:val="95E682A1"/>
    <w:lvl w:ilvl="0" w:tentative="0">
      <w:start w:val="72"/>
      <w:numFmt w:val="decimal"/>
      <w:lvlText w:val="%1."/>
      <w:lvlJc w:val="left"/>
      <w:rPr>
        <w:color w:val="3370FF"/>
      </w:rPr>
    </w:lvl>
  </w:abstractNum>
  <w:abstractNum w:abstractNumId="18">
    <w:nsid w:val="98CD717A"/>
    <w:multiLevelType w:val="singleLevel"/>
    <w:tmpl w:val="98CD717A"/>
    <w:lvl w:ilvl="0" w:tentative="0">
      <w:start w:val="45"/>
      <w:numFmt w:val="decimal"/>
      <w:lvlText w:val="%1."/>
      <w:lvlJc w:val="left"/>
      <w:rPr>
        <w:color w:val="3370FF"/>
      </w:rPr>
    </w:lvl>
  </w:abstractNum>
  <w:abstractNum w:abstractNumId="19">
    <w:nsid w:val="9ACF65A0"/>
    <w:multiLevelType w:val="singleLevel"/>
    <w:tmpl w:val="9ACF65A0"/>
    <w:lvl w:ilvl="0" w:tentative="0">
      <w:start w:val="10"/>
      <w:numFmt w:val="decimal"/>
      <w:lvlText w:val="%1."/>
      <w:lvlJc w:val="left"/>
      <w:rPr>
        <w:color w:val="3370FF"/>
      </w:rPr>
    </w:lvl>
  </w:abstractNum>
  <w:abstractNum w:abstractNumId="20">
    <w:nsid w:val="9B1F845E"/>
    <w:multiLevelType w:val="singleLevel"/>
    <w:tmpl w:val="9B1F845E"/>
    <w:lvl w:ilvl="0" w:tentative="0">
      <w:start w:val="65"/>
      <w:numFmt w:val="decimal"/>
      <w:lvlText w:val="%1."/>
      <w:lvlJc w:val="left"/>
      <w:rPr>
        <w:color w:val="3370FF"/>
      </w:rPr>
    </w:lvl>
  </w:abstractNum>
  <w:abstractNum w:abstractNumId="21">
    <w:nsid w:val="9C11E984"/>
    <w:multiLevelType w:val="singleLevel"/>
    <w:tmpl w:val="9C11E984"/>
    <w:lvl w:ilvl="0" w:tentative="0">
      <w:start w:val="28"/>
      <w:numFmt w:val="decimal"/>
      <w:lvlText w:val="%1."/>
      <w:lvlJc w:val="left"/>
      <w:rPr>
        <w:color w:val="3370FF"/>
      </w:rPr>
    </w:lvl>
  </w:abstractNum>
  <w:abstractNum w:abstractNumId="22">
    <w:nsid w:val="9C7198AA"/>
    <w:multiLevelType w:val="singleLevel"/>
    <w:tmpl w:val="9C7198AA"/>
    <w:lvl w:ilvl="0" w:tentative="0">
      <w:start w:val="51"/>
      <w:numFmt w:val="decimal"/>
      <w:lvlText w:val="%1."/>
      <w:lvlJc w:val="left"/>
      <w:rPr>
        <w:color w:val="3370FF"/>
      </w:rPr>
    </w:lvl>
  </w:abstractNum>
  <w:abstractNum w:abstractNumId="23">
    <w:nsid w:val="9C8AC8EF"/>
    <w:multiLevelType w:val="singleLevel"/>
    <w:tmpl w:val="9C8AC8EF"/>
    <w:lvl w:ilvl="0" w:tentative="0">
      <w:start w:val="19"/>
      <w:numFmt w:val="decimal"/>
      <w:lvlText w:val="%1."/>
      <w:lvlJc w:val="left"/>
      <w:rPr>
        <w:color w:val="3370FF"/>
      </w:rPr>
    </w:lvl>
  </w:abstractNum>
  <w:abstractNum w:abstractNumId="24">
    <w:nsid w:val="9C919DE1"/>
    <w:multiLevelType w:val="singleLevel"/>
    <w:tmpl w:val="9C919DE1"/>
    <w:lvl w:ilvl="0" w:tentative="0">
      <w:start w:val="73"/>
      <w:numFmt w:val="decimal"/>
      <w:lvlText w:val="%1."/>
      <w:lvlJc w:val="left"/>
      <w:rPr>
        <w:color w:val="3370FF"/>
      </w:rPr>
    </w:lvl>
  </w:abstractNum>
  <w:abstractNum w:abstractNumId="25">
    <w:nsid w:val="9CD0C84A"/>
    <w:multiLevelType w:val="singleLevel"/>
    <w:tmpl w:val="9CD0C84A"/>
    <w:lvl w:ilvl="0" w:tentative="0">
      <w:start w:val="70"/>
      <w:numFmt w:val="decimal"/>
      <w:lvlText w:val="%1."/>
      <w:lvlJc w:val="left"/>
      <w:rPr>
        <w:color w:val="3370FF"/>
      </w:rPr>
    </w:lvl>
  </w:abstractNum>
  <w:abstractNum w:abstractNumId="26">
    <w:nsid w:val="9D5D7490"/>
    <w:multiLevelType w:val="singleLevel"/>
    <w:tmpl w:val="9D5D7490"/>
    <w:lvl w:ilvl="0" w:tentative="0">
      <w:start w:val="15"/>
      <w:numFmt w:val="decimal"/>
      <w:lvlText w:val="%1."/>
      <w:lvlJc w:val="left"/>
      <w:rPr>
        <w:color w:val="3370FF"/>
      </w:rPr>
    </w:lvl>
  </w:abstractNum>
  <w:abstractNum w:abstractNumId="27">
    <w:nsid w:val="9D7EB8E6"/>
    <w:multiLevelType w:val="singleLevel"/>
    <w:tmpl w:val="9D7EB8E6"/>
    <w:lvl w:ilvl="0" w:tentative="0">
      <w:start w:val="59"/>
      <w:numFmt w:val="decimal"/>
      <w:lvlText w:val="%1."/>
      <w:lvlJc w:val="left"/>
      <w:rPr>
        <w:color w:val="3370FF"/>
      </w:rPr>
    </w:lvl>
  </w:abstractNum>
  <w:abstractNum w:abstractNumId="28">
    <w:nsid w:val="9D9F4F4D"/>
    <w:multiLevelType w:val="singleLevel"/>
    <w:tmpl w:val="9D9F4F4D"/>
    <w:lvl w:ilvl="0" w:tentative="0">
      <w:start w:val="56"/>
      <w:numFmt w:val="decimal"/>
      <w:lvlText w:val="%1."/>
      <w:lvlJc w:val="left"/>
      <w:rPr>
        <w:color w:val="3370FF"/>
      </w:rPr>
    </w:lvl>
  </w:abstractNum>
  <w:abstractNum w:abstractNumId="29">
    <w:nsid w:val="9DFC6F65"/>
    <w:multiLevelType w:val="singleLevel"/>
    <w:tmpl w:val="9DFC6F65"/>
    <w:lvl w:ilvl="0" w:tentative="0">
      <w:start w:val="47"/>
      <w:numFmt w:val="decimal"/>
      <w:lvlText w:val="%1."/>
      <w:lvlJc w:val="left"/>
      <w:rPr>
        <w:color w:val="3370FF"/>
      </w:rPr>
    </w:lvl>
  </w:abstractNum>
  <w:abstractNum w:abstractNumId="30">
    <w:nsid w:val="9F81B9F9"/>
    <w:multiLevelType w:val="singleLevel"/>
    <w:tmpl w:val="9F81B9F9"/>
    <w:lvl w:ilvl="0" w:tentative="0">
      <w:start w:val="37"/>
      <w:numFmt w:val="decimal"/>
      <w:lvlText w:val="%1."/>
      <w:lvlJc w:val="left"/>
      <w:rPr>
        <w:color w:val="3370FF"/>
      </w:rPr>
    </w:lvl>
  </w:abstractNum>
  <w:abstractNum w:abstractNumId="31">
    <w:nsid w:val="9F91FE98"/>
    <w:multiLevelType w:val="singleLevel"/>
    <w:tmpl w:val="9F91FE98"/>
    <w:lvl w:ilvl="0" w:tentative="0">
      <w:start w:val="67"/>
      <w:numFmt w:val="decimal"/>
      <w:lvlText w:val="%1."/>
      <w:lvlJc w:val="left"/>
      <w:rPr>
        <w:color w:val="3370FF"/>
      </w:rPr>
    </w:lvl>
  </w:abstractNum>
  <w:abstractNum w:abstractNumId="32">
    <w:nsid w:val="A0C93552"/>
    <w:multiLevelType w:val="singleLevel"/>
    <w:tmpl w:val="A0C93552"/>
    <w:lvl w:ilvl="0" w:tentative="0">
      <w:start w:val="4"/>
      <w:numFmt w:val="decimal"/>
      <w:lvlText w:val="%1."/>
      <w:lvlJc w:val="left"/>
      <w:rPr>
        <w:color w:val="3370FF"/>
      </w:rPr>
    </w:lvl>
  </w:abstractNum>
  <w:abstractNum w:abstractNumId="33">
    <w:nsid w:val="A0F05207"/>
    <w:multiLevelType w:val="singleLevel"/>
    <w:tmpl w:val="A0F05207"/>
    <w:lvl w:ilvl="0" w:tentative="0">
      <w:start w:val="69"/>
      <w:numFmt w:val="decimal"/>
      <w:lvlText w:val="%1."/>
      <w:lvlJc w:val="left"/>
      <w:rPr>
        <w:color w:val="3370FF"/>
      </w:rPr>
    </w:lvl>
  </w:abstractNum>
  <w:abstractNum w:abstractNumId="34">
    <w:nsid w:val="A5435042"/>
    <w:multiLevelType w:val="singleLevel"/>
    <w:tmpl w:val="A5435042"/>
    <w:lvl w:ilvl="0" w:tentative="0">
      <w:start w:val="25"/>
      <w:numFmt w:val="decimal"/>
      <w:lvlText w:val="%1."/>
      <w:lvlJc w:val="left"/>
      <w:rPr>
        <w:color w:val="3370FF"/>
      </w:rPr>
    </w:lvl>
  </w:abstractNum>
  <w:abstractNum w:abstractNumId="35">
    <w:nsid w:val="A97D620A"/>
    <w:multiLevelType w:val="singleLevel"/>
    <w:tmpl w:val="A97D620A"/>
    <w:lvl w:ilvl="0" w:tentative="0">
      <w:start w:val="6"/>
      <w:numFmt w:val="decimal"/>
      <w:lvlText w:val="%1."/>
      <w:lvlJc w:val="left"/>
      <w:rPr>
        <w:color w:val="3370FF"/>
      </w:rPr>
    </w:lvl>
  </w:abstractNum>
  <w:abstractNum w:abstractNumId="36">
    <w:nsid w:val="A9AC3AA7"/>
    <w:multiLevelType w:val="singleLevel"/>
    <w:tmpl w:val="A9AC3AA7"/>
    <w:lvl w:ilvl="0" w:tentative="0">
      <w:start w:val="32"/>
      <w:numFmt w:val="decimal"/>
      <w:lvlText w:val="%1."/>
      <w:lvlJc w:val="left"/>
      <w:rPr>
        <w:color w:val="3370FF"/>
      </w:rPr>
    </w:lvl>
  </w:abstractNum>
  <w:abstractNum w:abstractNumId="37">
    <w:nsid w:val="AAF3F3FA"/>
    <w:multiLevelType w:val="singleLevel"/>
    <w:tmpl w:val="AAF3F3FA"/>
    <w:lvl w:ilvl="0" w:tentative="0">
      <w:start w:val="16"/>
      <w:numFmt w:val="decimal"/>
      <w:lvlText w:val="%1."/>
      <w:lvlJc w:val="left"/>
      <w:rPr>
        <w:color w:val="3370FF"/>
      </w:rPr>
    </w:lvl>
  </w:abstractNum>
  <w:abstractNum w:abstractNumId="38">
    <w:nsid w:val="B0082E4F"/>
    <w:multiLevelType w:val="singleLevel"/>
    <w:tmpl w:val="B0082E4F"/>
    <w:lvl w:ilvl="0" w:tentative="0">
      <w:start w:val="51"/>
      <w:numFmt w:val="decimal"/>
      <w:lvlText w:val="%1."/>
      <w:lvlJc w:val="left"/>
      <w:rPr>
        <w:color w:val="3370FF"/>
      </w:rPr>
    </w:lvl>
  </w:abstractNum>
  <w:abstractNum w:abstractNumId="39">
    <w:nsid w:val="B08374AC"/>
    <w:multiLevelType w:val="singleLevel"/>
    <w:tmpl w:val="B08374AC"/>
    <w:lvl w:ilvl="0" w:tentative="0">
      <w:start w:val="8"/>
      <w:numFmt w:val="decimal"/>
      <w:lvlText w:val="%1."/>
      <w:lvlJc w:val="left"/>
      <w:rPr>
        <w:color w:val="3370FF"/>
      </w:rPr>
    </w:lvl>
  </w:abstractNum>
  <w:abstractNum w:abstractNumId="40">
    <w:nsid w:val="B0ED9BEA"/>
    <w:multiLevelType w:val="singleLevel"/>
    <w:tmpl w:val="B0ED9BEA"/>
    <w:lvl w:ilvl="0" w:tentative="0">
      <w:start w:val="13"/>
      <w:numFmt w:val="decimal"/>
      <w:lvlText w:val="%1."/>
      <w:lvlJc w:val="left"/>
      <w:rPr>
        <w:color w:val="3370FF"/>
      </w:rPr>
    </w:lvl>
  </w:abstractNum>
  <w:abstractNum w:abstractNumId="41">
    <w:nsid w:val="B0F1ACD9"/>
    <w:multiLevelType w:val="singleLevel"/>
    <w:tmpl w:val="B0F1ACD9"/>
    <w:lvl w:ilvl="0" w:tentative="0">
      <w:start w:val="24"/>
      <w:numFmt w:val="decimal"/>
      <w:lvlText w:val="%1."/>
      <w:lvlJc w:val="left"/>
      <w:rPr>
        <w:color w:val="3370FF"/>
      </w:rPr>
    </w:lvl>
  </w:abstractNum>
  <w:abstractNum w:abstractNumId="42">
    <w:nsid w:val="B15ABE86"/>
    <w:multiLevelType w:val="singleLevel"/>
    <w:tmpl w:val="B15ABE86"/>
    <w:lvl w:ilvl="0" w:tentative="0">
      <w:start w:val="60"/>
      <w:numFmt w:val="decimal"/>
      <w:lvlText w:val="%1."/>
      <w:lvlJc w:val="left"/>
      <w:rPr>
        <w:color w:val="3370FF"/>
      </w:rPr>
    </w:lvl>
  </w:abstractNum>
  <w:abstractNum w:abstractNumId="43">
    <w:nsid w:val="B1CC6FF1"/>
    <w:multiLevelType w:val="singleLevel"/>
    <w:tmpl w:val="B1CC6FF1"/>
    <w:lvl w:ilvl="0" w:tentative="0">
      <w:start w:val="14"/>
      <w:numFmt w:val="decimal"/>
      <w:lvlText w:val="%1."/>
      <w:lvlJc w:val="left"/>
      <w:rPr>
        <w:color w:val="3370FF"/>
      </w:rPr>
    </w:lvl>
  </w:abstractNum>
  <w:abstractNum w:abstractNumId="44">
    <w:nsid w:val="B23A94A9"/>
    <w:multiLevelType w:val="singleLevel"/>
    <w:tmpl w:val="B23A94A9"/>
    <w:lvl w:ilvl="0" w:tentative="0">
      <w:start w:val="67"/>
      <w:numFmt w:val="decimal"/>
      <w:lvlText w:val="%1."/>
      <w:lvlJc w:val="left"/>
      <w:rPr>
        <w:color w:val="3370FF"/>
      </w:rPr>
    </w:lvl>
  </w:abstractNum>
  <w:abstractNum w:abstractNumId="45">
    <w:nsid w:val="B4E02BC3"/>
    <w:multiLevelType w:val="singleLevel"/>
    <w:tmpl w:val="B4E02BC3"/>
    <w:lvl w:ilvl="0" w:tentative="0">
      <w:start w:val="10"/>
      <w:numFmt w:val="decimal"/>
      <w:lvlText w:val="%1."/>
      <w:lvlJc w:val="left"/>
      <w:rPr>
        <w:color w:val="3370FF"/>
      </w:rPr>
    </w:lvl>
  </w:abstractNum>
  <w:abstractNum w:abstractNumId="46">
    <w:nsid w:val="B53F3350"/>
    <w:multiLevelType w:val="singleLevel"/>
    <w:tmpl w:val="B53F3350"/>
    <w:lvl w:ilvl="0" w:tentative="0">
      <w:start w:val="60"/>
      <w:numFmt w:val="decimal"/>
      <w:lvlText w:val="%1."/>
      <w:lvlJc w:val="left"/>
      <w:rPr>
        <w:color w:val="3370FF"/>
      </w:rPr>
    </w:lvl>
  </w:abstractNum>
  <w:abstractNum w:abstractNumId="47">
    <w:nsid w:val="B5601969"/>
    <w:multiLevelType w:val="singleLevel"/>
    <w:tmpl w:val="B5601969"/>
    <w:lvl w:ilvl="0" w:tentative="0">
      <w:start w:val="40"/>
      <w:numFmt w:val="decimal"/>
      <w:lvlText w:val="%1."/>
      <w:lvlJc w:val="left"/>
      <w:rPr>
        <w:color w:val="3370FF"/>
      </w:rPr>
    </w:lvl>
  </w:abstractNum>
  <w:abstractNum w:abstractNumId="48">
    <w:nsid w:val="B5CF74F5"/>
    <w:multiLevelType w:val="singleLevel"/>
    <w:tmpl w:val="B5CF74F5"/>
    <w:lvl w:ilvl="0" w:tentative="0">
      <w:start w:val="42"/>
      <w:numFmt w:val="decimal"/>
      <w:lvlText w:val="%1."/>
      <w:lvlJc w:val="left"/>
      <w:rPr>
        <w:color w:val="3370FF"/>
      </w:rPr>
    </w:lvl>
  </w:abstractNum>
  <w:abstractNum w:abstractNumId="49">
    <w:nsid w:val="B5E306ED"/>
    <w:multiLevelType w:val="singleLevel"/>
    <w:tmpl w:val="B5E306ED"/>
    <w:lvl w:ilvl="0" w:tentative="0">
      <w:start w:val="5"/>
      <w:numFmt w:val="decimal"/>
      <w:lvlText w:val="%1."/>
      <w:lvlJc w:val="left"/>
      <w:rPr>
        <w:color w:val="3370FF"/>
      </w:rPr>
    </w:lvl>
  </w:abstractNum>
  <w:abstractNum w:abstractNumId="50">
    <w:nsid w:val="B88D21A8"/>
    <w:multiLevelType w:val="singleLevel"/>
    <w:tmpl w:val="B88D21A8"/>
    <w:lvl w:ilvl="0" w:tentative="0">
      <w:start w:val="7"/>
      <w:numFmt w:val="decimal"/>
      <w:lvlText w:val="%1."/>
      <w:lvlJc w:val="left"/>
      <w:rPr>
        <w:color w:val="3370FF"/>
      </w:rPr>
    </w:lvl>
  </w:abstractNum>
  <w:abstractNum w:abstractNumId="51">
    <w:nsid w:val="B8CEF35B"/>
    <w:multiLevelType w:val="singleLevel"/>
    <w:tmpl w:val="B8CEF35B"/>
    <w:lvl w:ilvl="0" w:tentative="0">
      <w:start w:val="43"/>
      <w:numFmt w:val="decimal"/>
      <w:lvlText w:val="%1."/>
      <w:lvlJc w:val="left"/>
      <w:rPr>
        <w:color w:val="3370FF"/>
      </w:rPr>
    </w:lvl>
  </w:abstractNum>
  <w:abstractNum w:abstractNumId="52">
    <w:nsid w:val="B99465BD"/>
    <w:multiLevelType w:val="singleLevel"/>
    <w:tmpl w:val="B99465BD"/>
    <w:lvl w:ilvl="0" w:tentative="0">
      <w:start w:val="55"/>
      <w:numFmt w:val="decimal"/>
      <w:lvlText w:val="%1."/>
      <w:lvlJc w:val="left"/>
      <w:rPr>
        <w:color w:val="3370FF"/>
      </w:rPr>
    </w:lvl>
  </w:abstractNum>
  <w:abstractNum w:abstractNumId="53">
    <w:nsid w:val="BA550FDB"/>
    <w:multiLevelType w:val="singleLevel"/>
    <w:tmpl w:val="BA550FDB"/>
    <w:lvl w:ilvl="0" w:tentative="0">
      <w:start w:val="59"/>
      <w:numFmt w:val="decimal"/>
      <w:lvlText w:val="%1."/>
      <w:lvlJc w:val="left"/>
      <w:rPr>
        <w:color w:val="3370FF"/>
      </w:rPr>
    </w:lvl>
  </w:abstractNum>
  <w:abstractNum w:abstractNumId="54">
    <w:nsid w:val="BB64CFA9"/>
    <w:multiLevelType w:val="singleLevel"/>
    <w:tmpl w:val="BB64CFA9"/>
    <w:lvl w:ilvl="0" w:tentative="0">
      <w:start w:val="41"/>
      <w:numFmt w:val="decimal"/>
      <w:lvlText w:val="%1."/>
      <w:lvlJc w:val="left"/>
      <w:rPr>
        <w:color w:val="3370FF"/>
      </w:rPr>
    </w:lvl>
  </w:abstractNum>
  <w:abstractNum w:abstractNumId="55">
    <w:nsid w:val="BC837A95"/>
    <w:multiLevelType w:val="singleLevel"/>
    <w:tmpl w:val="BC837A95"/>
    <w:lvl w:ilvl="0" w:tentative="0">
      <w:start w:val="46"/>
      <w:numFmt w:val="decimal"/>
      <w:lvlText w:val="%1."/>
      <w:lvlJc w:val="left"/>
      <w:rPr>
        <w:color w:val="3370FF"/>
      </w:rPr>
    </w:lvl>
  </w:abstractNum>
  <w:abstractNum w:abstractNumId="56">
    <w:nsid w:val="BCECA0B4"/>
    <w:multiLevelType w:val="singleLevel"/>
    <w:tmpl w:val="BCECA0B4"/>
    <w:lvl w:ilvl="0" w:tentative="0">
      <w:start w:val="24"/>
      <w:numFmt w:val="decimal"/>
      <w:lvlText w:val="%1."/>
      <w:lvlJc w:val="left"/>
      <w:rPr>
        <w:color w:val="3370FF"/>
      </w:rPr>
    </w:lvl>
  </w:abstractNum>
  <w:abstractNum w:abstractNumId="57">
    <w:nsid w:val="BDA1395C"/>
    <w:multiLevelType w:val="singleLevel"/>
    <w:tmpl w:val="BDA1395C"/>
    <w:lvl w:ilvl="0" w:tentative="0">
      <w:start w:val="12"/>
      <w:numFmt w:val="decimal"/>
      <w:lvlText w:val="%1."/>
      <w:lvlJc w:val="left"/>
      <w:rPr>
        <w:color w:val="3370FF"/>
      </w:rPr>
    </w:lvl>
  </w:abstractNum>
  <w:abstractNum w:abstractNumId="58">
    <w:nsid w:val="BE8A4F4C"/>
    <w:multiLevelType w:val="singleLevel"/>
    <w:tmpl w:val="BE8A4F4C"/>
    <w:lvl w:ilvl="0" w:tentative="0">
      <w:start w:val="19"/>
      <w:numFmt w:val="decimal"/>
      <w:lvlText w:val="%1."/>
      <w:lvlJc w:val="left"/>
      <w:rPr>
        <w:color w:val="3370FF"/>
      </w:rPr>
    </w:lvl>
  </w:abstractNum>
  <w:abstractNum w:abstractNumId="59">
    <w:nsid w:val="BE923771"/>
    <w:multiLevelType w:val="singleLevel"/>
    <w:tmpl w:val="BE923771"/>
    <w:lvl w:ilvl="0" w:tentative="0">
      <w:start w:val="27"/>
      <w:numFmt w:val="decimal"/>
      <w:lvlText w:val="%1."/>
      <w:lvlJc w:val="left"/>
      <w:rPr>
        <w:color w:val="3370FF"/>
      </w:rPr>
    </w:lvl>
  </w:abstractNum>
  <w:abstractNum w:abstractNumId="60">
    <w:nsid w:val="BF205925"/>
    <w:multiLevelType w:val="singleLevel"/>
    <w:tmpl w:val="BF205925"/>
    <w:lvl w:ilvl="0" w:tentative="0">
      <w:start w:val="4"/>
      <w:numFmt w:val="decimal"/>
      <w:lvlText w:val="%1."/>
      <w:lvlJc w:val="left"/>
      <w:rPr>
        <w:color w:val="3370FF"/>
      </w:rPr>
    </w:lvl>
  </w:abstractNum>
  <w:abstractNum w:abstractNumId="61">
    <w:nsid w:val="BF50FE6B"/>
    <w:multiLevelType w:val="singleLevel"/>
    <w:tmpl w:val="BF50FE6B"/>
    <w:lvl w:ilvl="0" w:tentative="0">
      <w:start w:val="38"/>
      <w:numFmt w:val="decimal"/>
      <w:lvlText w:val="%1."/>
      <w:lvlJc w:val="left"/>
      <w:rPr>
        <w:color w:val="3370FF"/>
      </w:rPr>
    </w:lvl>
  </w:abstractNum>
  <w:abstractNum w:abstractNumId="62">
    <w:nsid w:val="C0283A65"/>
    <w:multiLevelType w:val="singleLevel"/>
    <w:tmpl w:val="C0283A65"/>
    <w:lvl w:ilvl="0" w:tentative="0">
      <w:start w:val="20"/>
      <w:numFmt w:val="decimal"/>
      <w:lvlText w:val="%1."/>
      <w:lvlJc w:val="left"/>
      <w:rPr>
        <w:color w:val="3370FF"/>
      </w:rPr>
    </w:lvl>
  </w:abstractNum>
  <w:abstractNum w:abstractNumId="63">
    <w:nsid w:val="C0915F4F"/>
    <w:multiLevelType w:val="singleLevel"/>
    <w:tmpl w:val="C0915F4F"/>
    <w:lvl w:ilvl="0" w:tentative="0">
      <w:start w:val="65"/>
      <w:numFmt w:val="decimal"/>
      <w:lvlText w:val="%1."/>
      <w:lvlJc w:val="left"/>
      <w:rPr>
        <w:color w:val="3370FF"/>
      </w:rPr>
    </w:lvl>
  </w:abstractNum>
  <w:abstractNum w:abstractNumId="64">
    <w:nsid w:val="C4E0D24A"/>
    <w:multiLevelType w:val="singleLevel"/>
    <w:tmpl w:val="C4E0D24A"/>
    <w:lvl w:ilvl="0" w:tentative="0">
      <w:start w:val="3"/>
      <w:numFmt w:val="decimal"/>
      <w:lvlText w:val="%1."/>
      <w:lvlJc w:val="left"/>
      <w:rPr>
        <w:color w:val="3370FF"/>
      </w:rPr>
    </w:lvl>
  </w:abstractNum>
  <w:abstractNum w:abstractNumId="65">
    <w:nsid w:val="C8879AEF"/>
    <w:multiLevelType w:val="singleLevel"/>
    <w:tmpl w:val="C8879AEF"/>
    <w:lvl w:ilvl="0" w:tentative="0">
      <w:start w:val="13"/>
      <w:numFmt w:val="decimal"/>
      <w:lvlText w:val="%1."/>
      <w:lvlJc w:val="left"/>
      <w:rPr>
        <w:color w:val="3370FF"/>
      </w:rPr>
    </w:lvl>
  </w:abstractNum>
  <w:abstractNum w:abstractNumId="66">
    <w:nsid w:val="C90D1B09"/>
    <w:multiLevelType w:val="singleLevel"/>
    <w:tmpl w:val="C90D1B09"/>
    <w:lvl w:ilvl="0" w:tentative="0">
      <w:start w:val="39"/>
      <w:numFmt w:val="decimal"/>
      <w:lvlText w:val="%1."/>
      <w:lvlJc w:val="left"/>
      <w:rPr>
        <w:color w:val="3370FF"/>
      </w:rPr>
    </w:lvl>
  </w:abstractNum>
  <w:abstractNum w:abstractNumId="67">
    <w:nsid w:val="C9412743"/>
    <w:multiLevelType w:val="singleLevel"/>
    <w:tmpl w:val="C9412743"/>
    <w:lvl w:ilvl="0" w:tentative="0">
      <w:start w:val="2"/>
      <w:numFmt w:val="decimal"/>
      <w:lvlText w:val="%1."/>
      <w:lvlJc w:val="left"/>
      <w:rPr>
        <w:color w:val="3370FF"/>
      </w:rPr>
    </w:lvl>
  </w:abstractNum>
  <w:abstractNum w:abstractNumId="68">
    <w:nsid w:val="CB94649F"/>
    <w:multiLevelType w:val="singleLevel"/>
    <w:tmpl w:val="CB94649F"/>
    <w:lvl w:ilvl="0" w:tentative="0">
      <w:start w:val="31"/>
      <w:numFmt w:val="decimal"/>
      <w:lvlText w:val="%1."/>
      <w:lvlJc w:val="left"/>
      <w:rPr>
        <w:color w:val="3370FF"/>
      </w:rPr>
    </w:lvl>
  </w:abstractNum>
  <w:abstractNum w:abstractNumId="69">
    <w:nsid w:val="CD699D1D"/>
    <w:multiLevelType w:val="singleLevel"/>
    <w:tmpl w:val="CD699D1D"/>
    <w:lvl w:ilvl="0" w:tentative="0">
      <w:start w:val="50"/>
      <w:numFmt w:val="decimal"/>
      <w:lvlText w:val="%1."/>
      <w:lvlJc w:val="left"/>
      <w:rPr>
        <w:color w:val="3370FF"/>
      </w:rPr>
    </w:lvl>
  </w:abstractNum>
  <w:abstractNum w:abstractNumId="70">
    <w:nsid w:val="CF092B84"/>
    <w:multiLevelType w:val="singleLevel"/>
    <w:tmpl w:val="CF092B84"/>
    <w:lvl w:ilvl="0" w:tentative="0">
      <w:start w:val="2"/>
      <w:numFmt w:val="decimal"/>
      <w:lvlText w:val="%1."/>
      <w:lvlJc w:val="left"/>
      <w:rPr>
        <w:color w:val="3370FF"/>
      </w:rPr>
    </w:lvl>
  </w:abstractNum>
  <w:abstractNum w:abstractNumId="71">
    <w:nsid w:val="D1EB1714"/>
    <w:multiLevelType w:val="singleLevel"/>
    <w:tmpl w:val="D1EB1714"/>
    <w:lvl w:ilvl="0" w:tentative="0">
      <w:start w:val="21"/>
      <w:numFmt w:val="decimal"/>
      <w:lvlText w:val="%1."/>
      <w:lvlJc w:val="left"/>
      <w:rPr>
        <w:color w:val="3370FF"/>
      </w:rPr>
    </w:lvl>
  </w:abstractNum>
  <w:abstractNum w:abstractNumId="72">
    <w:nsid w:val="D5F12F34"/>
    <w:multiLevelType w:val="singleLevel"/>
    <w:tmpl w:val="D5F12F34"/>
    <w:lvl w:ilvl="0" w:tentative="0">
      <w:start w:val="36"/>
      <w:numFmt w:val="decimal"/>
      <w:lvlText w:val="%1."/>
      <w:lvlJc w:val="left"/>
      <w:rPr>
        <w:color w:val="3370FF"/>
      </w:rPr>
    </w:lvl>
  </w:abstractNum>
  <w:abstractNum w:abstractNumId="73">
    <w:nsid w:val="D7936317"/>
    <w:multiLevelType w:val="singleLevel"/>
    <w:tmpl w:val="D7936317"/>
    <w:lvl w:ilvl="0" w:tentative="0">
      <w:start w:val="69"/>
      <w:numFmt w:val="decimal"/>
      <w:lvlText w:val="%1."/>
      <w:lvlJc w:val="left"/>
      <w:rPr>
        <w:color w:val="3370FF"/>
      </w:rPr>
    </w:lvl>
  </w:abstractNum>
  <w:abstractNum w:abstractNumId="74">
    <w:nsid w:val="D7D140E4"/>
    <w:multiLevelType w:val="singleLevel"/>
    <w:tmpl w:val="D7D140E4"/>
    <w:lvl w:ilvl="0" w:tentative="0">
      <w:start w:val="55"/>
      <w:numFmt w:val="decimal"/>
      <w:lvlText w:val="%1."/>
      <w:lvlJc w:val="left"/>
      <w:rPr>
        <w:color w:val="3370FF"/>
      </w:rPr>
    </w:lvl>
  </w:abstractNum>
  <w:abstractNum w:abstractNumId="75">
    <w:nsid w:val="D7F9FE59"/>
    <w:multiLevelType w:val="singleLevel"/>
    <w:tmpl w:val="D7F9FE59"/>
    <w:lvl w:ilvl="0" w:tentative="0">
      <w:start w:val="18"/>
      <w:numFmt w:val="decimal"/>
      <w:lvlText w:val="%1."/>
      <w:lvlJc w:val="left"/>
      <w:rPr>
        <w:color w:val="3370FF"/>
      </w:rPr>
    </w:lvl>
  </w:abstractNum>
  <w:abstractNum w:abstractNumId="76">
    <w:nsid w:val="DAD3A854"/>
    <w:multiLevelType w:val="singleLevel"/>
    <w:tmpl w:val="DAD3A854"/>
    <w:lvl w:ilvl="0" w:tentative="0">
      <w:start w:val="6"/>
      <w:numFmt w:val="decimal"/>
      <w:lvlText w:val="%1."/>
      <w:lvlJc w:val="left"/>
      <w:rPr>
        <w:color w:val="3370FF"/>
      </w:rPr>
    </w:lvl>
  </w:abstractNum>
  <w:abstractNum w:abstractNumId="77">
    <w:nsid w:val="DAE62134"/>
    <w:multiLevelType w:val="singleLevel"/>
    <w:tmpl w:val="DAE62134"/>
    <w:lvl w:ilvl="0" w:tentative="0">
      <w:start w:val="5"/>
      <w:numFmt w:val="decimal"/>
      <w:lvlText w:val="%1."/>
      <w:lvlJc w:val="left"/>
      <w:rPr>
        <w:color w:val="3370FF"/>
      </w:rPr>
    </w:lvl>
  </w:abstractNum>
  <w:abstractNum w:abstractNumId="78">
    <w:nsid w:val="DCBA6B53"/>
    <w:multiLevelType w:val="singleLevel"/>
    <w:tmpl w:val="DCBA6B53"/>
    <w:lvl w:ilvl="0" w:tentative="0">
      <w:start w:val="17"/>
      <w:numFmt w:val="decimal"/>
      <w:lvlText w:val="%1."/>
      <w:lvlJc w:val="left"/>
      <w:rPr>
        <w:color w:val="3370FF"/>
      </w:rPr>
    </w:lvl>
  </w:abstractNum>
  <w:abstractNum w:abstractNumId="79">
    <w:nsid w:val="E0294EC7"/>
    <w:multiLevelType w:val="singleLevel"/>
    <w:tmpl w:val="E0294EC7"/>
    <w:lvl w:ilvl="0" w:tentative="0">
      <w:start w:val="29"/>
      <w:numFmt w:val="decimal"/>
      <w:lvlText w:val="%1."/>
      <w:lvlJc w:val="left"/>
      <w:rPr>
        <w:color w:val="3370FF"/>
      </w:rPr>
    </w:lvl>
  </w:abstractNum>
  <w:abstractNum w:abstractNumId="80">
    <w:nsid w:val="E093A4B0"/>
    <w:multiLevelType w:val="singleLevel"/>
    <w:tmpl w:val="E093A4B0"/>
    <w:lvl w:ilvl="0" w:tentative="0">
      <w:start w:val="38"/>
      <w:numFmt w:val="decimal"/>
      <w:lvlText w:val="%1."/>
      <w:lvlJc w:val="left"/>
      <w:rPr>
        <w:color w:val="3370FF"/>
      </w:rPr>
    </w:lvl>
  </w:abstractNum>
  <w:abstractNum w:abstractNumId="81">
    <w:nsid w:val="E43A772E"/>
    <w:multiLevelType w:val="singleLevel"/>
    <w:tmpl w:val="E43A772E"/>
    <w:lvl w:ilvl="0" w:tentative="0">
      <w:start w:val="64"/>
      <w:numFmt w:val="decimal"/>
      <w:lvlText w:val="%1."/>
      <w:lvlJc w:val="left"/>
      <w:rPr>
        <w:color w:val="3370FF"/>
      </w:rPr>
    </w:lvl>
  </w:abstractNum>
  <w:abstractNum w:abstractNumId="82">
    <w:nsid w:val="E504947C"/>
    <w:multiLevelType w:val="singleLevel"/>
    <w:tmpl w:val="E504947C"/>
    <w:lvl w:ilvl="0" w:tentative="0">
      <w:start w:val="2"/>
      <w:numFmt w:val="decimal"/>
      <w:lvlText w:val="%1."/>
      <w:lvlJc w:val="left"/>
      <w:rPr>
        <w:color w:val="3370FF"/>
      </w:rPr>
    </w:lvl>
  </w:abstractNum>
  <w:abstractNum w:abstractNumId="83">
    <w:nsid w:val="E52D9448"/>
    <w:multiLevelType w:val="singleLevel"/>
    <w:tmpl w:val="E52D9448"/>
    <w:lvl w:ilvl="0" w:tentative="0">
      <w:start w:val="58"/>
      <w:numFmt w:val="decimal"/>
      <w:lvlText w:val="%1."/>
      <w:lvlJc w:val="left"/>
      <w:rPr>
        <w:color w:val="3370FF"/>
      </w:rPr>
    </w:lvl>
  </w:abstractNum>
  <w:abstractNum w:abstractNumId="84">
    <w:nsid w:val="E7B27C5B"/>
    <w:multiLevelType w:val="singleLevel"/>
    <w:tmpl w:val="E7B27C5B"/>
    <w:lvl w:ilvl="0" w:tentative="0">
      <w:start w:val="9"/>
      <w:numFmt w:val="decimal"/>
      <w:lvlText w:val="%1."/>
      <w:lvlJc w:val="left"/>
      <w:rPr>
        <w:color w:val="3370FF"/>
      </w:rPr>
    </w:lvl>
  </w:abstractNum>
  <w:abstractNum w:abstractNumId="85">
    <w:nsid w:val="E93EBC56"/>
    <w:multiLevelType w:val="singleLevel"/>
    <w:tmpl w:val="E93EBC56"/>
    <w:lvl w:ilvl="0" w:tentative="0">
      <w:start w:val="48"/>
      <w:numFmt w:val="decimal"/>
      <w:lvlText w:val="%1."/>
      <w:lvlJc w:val="left"/>
      <w:rPr>
        <w:color w:val="3370FF"/>
      </w:rPr>
    </w:lvl>
  </w:abstractNum>
  <w:abstractNum w:abstractNumId="86">
    <w:nsid w:val="EA28CC15"/>
    <w:multiLevelType w:val="singleLevel"/>
    <w:tmpl w:val="EA28CC15"/>
    <w:lvl w:ilvl="0" w:tentative="0">
      <w:start w:val="67"/>
      <w:numFmt w:val="decimal"/>
      <w:lvlText w:val="%1."/>
      <w:lvlJc w:val="left"/>
      <w:rPr>
        <w:color w:val="3370FF"/>
      </w:rPr>
    </w:lvl>
  </w:abstractNum>
  <w:abstractNum w:abstractNumId="87">
    <w:nsid w:val="EFCECDC7"/>
    <w:multiLevelType w:val="singleLevel"/>
    <w:tmpl w:val="EFCECDC7"/>
    <w:lvl w:ilvl="0" w:tentative="0">
      <w:start w:val="72"/>
      <w:numFmt w:val="decimal"/>
      <w:lvlText w:val="%1."/>
      <w:lvlJc w:val="left"/>
      <w:rPr>
        <w:color w:val="3370FF"/>
      </w:rPr>
    </w:lvl>
  </w:abstractNum>
  <w:abstractNum w:abstractNumId="88">
    <w:nsid w:val="F066642F"/>
    <w:multiLevelType w:val="singleLevel"/>
    <w:tmpl w:val="F066642F"/>
    <w:lvl w:ilvl="0" w:tentative="0">
      <w:start w:val="24"/>
      <w:numFmt w:val="decimal"/>
      <w:lvlText w:val="%1."/>
      <w:lvlJc w:val="left"/>
      <w:rPr>
        <w:color w:val="3370FF"/>
      </w:rPr>
    </w:lvl>
  </w:abstractNum>
  <w:abstractNum w:abstractNumId="89">
    <w:nsid w:val="F0E89278"/>
    <w:multiLevelType w:val="singleLevel"/>
    <w:tmpl w:val="F0E89278"/>
    <w:lvl w:ilvl="0" w:tentative="0">
      <w:start w:val="58"/>
      <w:numFmt w:val="decimal"/>
      <w:lvlText w:val="%1."/>
      <w:lvlJc w:val="left"/>
      <w:rPr>
        <w:color w:val="3370FF"/>
      </w:rPr>
    </w:lvl>
  </w:abstractNum>
  <w:abstractNum w:abstractNumId="90">
    <w:nsid w:val="F1FCDEFA"/>
    <w:multiLevelType w:val="singleLevel"/>
    <w:tmpl w:val="F1FCDEFA"/>
    <w:lvl w:ilvl="0" w:tentative="0">
      <w:start w:val="73"/>
      <w:numFmt w:val="decimal"/>
      <w:lvlText w:val="%1."/>
      <w:lvlJc w:val="left"/>
      <w:rPr>
        <w:color w:val="3370FF"/>
      </w:rPr>
    </w:lvl>
  </w:abstractNum>
  <w:abstractNum w:abstractNumId="91">
    <w:nsid w:val="F237ACA1"/>
    <w:multiLevelType w:val="singleLevel"/>
    <w:tmpl w:val="F237ACA1"/>
    <w:lvl w:ilvl="0" w:tentative="0">
      <w:start w:val="68"/>
      <w:numFmt w:val="decimal"/>
      <w:lvlText w:val="%1."/>
      <w:lvlJc w:val="left"/>
      <w:rPr>
        <w:color w:val="3370FF"/>
      </w:rPr>
    </w:lvl>
  </w:abstractNum>
  <w:abstractNum w:abstractNumId="92">
    <w:nsid w:val="F2A81E1A"/>
    <w:multiLevelType w:val="singleLevel"/>
    <w:tmpl w:val="F2A81E1A"/>
    <w:lvl w:ilvl="0" w:tentative="0">
      <w:start w:val="11"/>
      <w:numFmt w:val="decimal"/>
      <w:lvlText w:val="%1."/>
      <w:lvlJc w:val="left"/>
      <w:rPr>
        <w:color w:val="3370FF"/>
      </w:rPr>
    </w:lvl>
  </w:abstractNum>
  <w:abstractNum w:abstractNumId="93">
    <w:nsid w:val="F30FC083"/>
    <w:multiLevelType w:val="singleLevel"/>
    <w:tmpl w:val="F30FC083"/>
    <w:lvl w:ilvl="0" w:tentative="0">
      <w:start w:val="37"/>
      <w:numFmt w:val="decimal"/>
      <w:lvlText w:val="%1."/>
      <w:lvlJc w:val="left"/>
      <w:rPr>
        <w:color w:val="3370FF"/>
      </w:rPr>
    </w:lvl>
  </w:abstractNum>
  <w:abstractNum w:abstractNumId="94">
    <w:nsid w:val="F3A33954"/>
    <w:multiLevelType w:val="singleLevel"/>
    <w:tmpl w:val="F3A33954"/>
    <w:lvl w:ilvl="0" w:tentative="0">
      <w:start w:val="42"/>
      <w:numFmt w:val="decimal"/>
      <w:lvlText w:val="%1."/>
      <w:lvlJc w:val="left"/>
      <w:rPr>
        <w:color w:val="3370FF"/>
      </w:rPr>
    </w:lvl>
  </w:abstractNum>
  <w:abstractNum w:abstractNumId="95">
    <w:nsid w:val="F46CCC20"/>
    <w:multiLevelType w:val="singleLevel"/>
    <w:tmpl w:val="F46CCC20"/>
    <w:lvl w:ilvl="0" w:tentative="0">
      <w:start w:val="71"/>
      <w:numFmt w:val="decimal"/>
      <w:lvlText w:val="%1."/>
      <w:lvlJc w:val="left"/>
      <w:rPr>
        <w:color w:val="3370FF"/>
      </w:rPr>
    </w:lvl>
  </w:abstractNum>
  <w:abstractNum w:abstractNumId="96">
    <w:nsid w:val="F4A942FE"/>
    <w:multiLevelType w:val="singleLevel"/>
    <w:tmpl w:val="F4A942FE"/>
    <w:lvl w:ilvl="0" w:tentative="0">
      <w:start w:val="40"/>
      <w:numFmt w:val="decimal"/>
      <w:lvlText w:val="%1."/>
      <w:lvlJc w:val="left"/>
      <w:rPr>
        <w:color w:val="3370FF"/>
      </w:rPr>
    </w:lvl>
  </w:abstractNum>
  <w:abstractNum w:abstractNumId="97">
    <w:nsid w:val="F4B5D9F5"/>
    <w:multiLevelType w:val="singleLevel"/>
    <w:tmpl w:val="F4B5D9F5"/>
    <w:lvl w:ilvl="0" w:tentative="0">
      <w:start w:val="15"/>
      <w:numFmt w:val="decimal"/>
      <w:lvlText w:val="%1."/>
      <w:lvlJc w:val="left"/>
      <w:rPr>
        <w:color w:val="3370FF"/>
      </w:rPr>
    </w:lvl>
  </w:abstractNum>
  <w:abstractNum w:abstractNumId="98">
    <w:nsid w:val="F585BF25"/>
    <w:multiLevelType w:val="singleLevel"/>
    <w:tmpl w:val="F585BF25"/>
    <w:lvl w:ilvl="0" w:tentative="0">
      <w:start w:val="25"/>
      <w:numFmt w:val="decimal"/>
      <w:lvlText w:val="%1."/>
      <w:lvlJc w:val="left"/>
      <w:rPr>
        <w:color w:val="3370FF"/>
      </w:rPr>
    </w:lvl>
  </w:abstractNum>
  <w:abstractNum w:abstractNumId="99">
    <w:nsid w:val="F689643B"/>
    <w:multiLevelType w:val="singleLevel"/>
    <w:tmpl w:val="F689643B"/>
    <w:lvl w:ilvl="0" w:tentative="0">
      <w:start w:val="70"/>
      <w:numFmt w:val="decimal"/>
      <w:lvlText w:val="%1."/>
      <w:lvlJc w:val="left"/>
      <w:rPr>
        <w:color w:val="3370FF"/>
      </w:rPr>
    </w:lvl>
  </w:abstractNum>
  <w:abstractNum w:abstractNumId="100">
    <w:nsid w:val="F7735DC9"/>
    <w:multiLevelType w:val="singleLevel"/>
    <w:tmpl w:val="F7735DC9"/>
    <w:lvl w:ilvl="0" w:tentative="0">
      <w:start w:val="37"/>
      <w:numFmt w:val="decimal"/>
      <w:lvlText w:val="%1."/>
      <w:lvlJc w:val="left"/>
      <w:rPr>
        <w:color w:val="3370FF"/>
      </w:rPr>
    </w:lvl>
  </w:abstractNum>
  <w:abstractNum w:abstractNumId="101">
    <w:nsid w:val="F9718D3C"/>
    <w:multiLevelType w:val="singleLevel"/>
    <w:tmpl w:val="F9718D3C"/>
    <w:lvl w:ilvl="0" w:tentative="0">
      <w:start w:val="18"/>
      <w:numFmt w:val="decimal"/>
      <w:lvlText w:val="%1."/>
      <w:lvlJc w:val="left"/>
      <w:rPr>
        <w:color w:val="3370FF"/>
      </w:rPr>
    </w:lvl>
  </w:abstractNum>
  <w:abstractNum w:abstractNumId="102">
    <w:nsid w:val="F97CED97"/>
    <w:multiLevelType w:val="singleLevel"/>
    <w:tmpl w:val="F97CED97"/>
    <w:lvl w:ilvl="0" w:tentative="0">
      <w:start w:val="58"/>
      <w:numFmt w:val="decimal"/>
      <w:lvlText w:val="%1."/>
      <w:lvlJc w:val="left"/>
      <w:rPr>
        <w:color w:val="3370FF"/>
      </w:rPr>
    </w:lvl>
  </w:abstractNum>
  <w:abstractNum w:abstractNumId="103">
    <w:nsid w:val="FCC85EE2"/>
    <w:multiLevelType w:val="singleLevel"/>
    <w:tmpl w:val="FCC85EE2"/>
    <w:lvl w:ilvl="0" w:tentative="0">
      <w:start w:val="38"/>
      <w:numFmt w:val="decimal"/>
      <w:lvlText w:val="%1."/>
      <w:lvlJc w:val="left"/>
      <w:rPr>
        <w:color w:val="3370FF"/>
      </w:rPr>
    </w:lvl>
  </w:abstractNum>
  <w:abstractNum w:abstractNumId="104">
    <w:nsid w:val="FEC2EA36"/>
    <w:multiLevelType w:val="singleLevel"/>
    <w:tmpl w:val="FEC2EA36"/>
    <w:lvl w:ilvl="0" w:tentative="0">
      <w:start w:val="72"/>
      <w:numFmt w:val="decimal"/>
      <w:lvlText w:val="%1."/>
      <w:lvlJc w:val="left"/>
      <w:rPr>
        <w:color w:val="3370FF"/>
      </w:rPr>
    </w:lvl>
  </w:abstractNum>
  <w:abstractNum w:abstractNumId="105">
    <w:nsid w:val="0053208E"/>
    <w:multiLevelType w:val="singleLevel"/>
    <w:tmpl w:val="0053208E"/>
    <w:lvl w:ilvl="0" w:tentative="0">
      <w:start w:val="1"/>
      <w:numFmt w:val="decimal"/>
      <w:lvlText w:val="%1."/>
      <w:lvlJc w:val="left"/>
      <w:rPr>
        <w:color w:val="3370FF"/>
      </w:rPr>
    </w:lvl>
  </w:abstractNum>
  <w:abstractNum w:abstractNumId="106">
    <w:nsid w:val="01836A6D"/>
    <w:multiLevelType w:val="singleLevel"/>
    <w:tmpl w:val="01836A6D"/>
    <w:lvl w:ilvl="0" w:tentative="0">
      <w:start w:val="36"/>
      <w:numFmt w:val="decimal"/>
      <w:lvlText w:val="%1."/>
      <w:lvlJc w:val="left"/>
      <w:rPr>
        <w:color w:val="3370FF"/>
      </w:rPr>
    </w:lvl>
  </w:abstractNum>
  <w:abstractNum w:abstractNumId="107">
    <w:nsid w:val="01D7E1C7"/>
    <w:multiLevelType w:val="singleLevel"/>
    <w:tmpl w:val="01D7E1C7"/>
    <w:lvl w:ilvl="0" w:tentative="0">
      <w:start w:val="1"/>
      <w:numFmt w:val="decimal"/>
      <w:lvlText w:val="%1."/>
      <w:lvlJc w:val="left"/>
      <w:rPr>
        <w:color w:val="3370FF"/>
      </w:rPr>
    </w:lvl>
  </w:abstractNum>
  <w:abstractNum w:abstractNumId="108">
    <w:nsid w:val="0248C179"/>
    <w:multiLevelType w:val="singleLevel"/>
    <w:tmpl w:val="0248C179"/>
    <w:lvl w:ilvl="0" w:tentative="0">
      <w:start w:val="9"/>
      <w:numFmt w:val="decimal"/>
      <w:lvlText w:val="%1."/>
      <w:lvlJc w:val="left"/>
      <w:rPr>
        <w:color w:val="3370FF"/>
      </w:rPr>
    </w:lvl>
  </w:abstractNum>
  <w:abstractNum w:abstractNumId="109">
    <w:nsid w:val="0258E135"/>
    <w:multiLevelType w:val="singleLevel"/>
    <w:tmpl w:val="0258E135"/>
    <w:lvl w:ilvl="0" w:tentative="0">
      <w:start w:val="64"/>
      <w:numFmt w:val="decimal"/>
      <w:lvlText w:val="%1."/>
      <w:lvlJc w:val="left"/>
      <w:rPr>
        <w:color w:val="3370FF"/>
      </w:rPr>
    </w:lvl>
  </w:abstractNum>
  <w:abstractNum w:abstractNumId="110">
    <w:nsid w:val="03A63A41"/>
    <w:multiLevelType w:val="singleLevel"/>
    <w:tmpl w:val="03A63A41"/>
    <w:lvl w:ilvl="0" w:tentative="0">
      <w:start w:val="64"/>
      <w:numFmt w:val="decimal"/>
      <w:lvlText w:val="%1."/>
      <w:lvlJc w:val="left"/>
      <w:rPr>
        <w:color w:val="3370FF"/>
      </w:rPr>
    </w:lvl>
  </w:abstractNum>
  <w:abstractNum w:abstractNumId="111">
    <w:nsid w:val="03C240C0"/>
    <w:multiLevelType w:val="singleLevel"/>
    <w:tmpl w:val="03C240C0"/>
    <w:lvl w:ilvl="0" w:tentative="0">
      <w:start w:val="46"/>
      <w:numFmt w:val="decimal"/>
      <w:lvlText w:val="%1."/>
      <w:lvlJc w:val="left"/>
      <w:rPr>
        <w:color w:val="3370FF"/>
      </w:rPr>
    </w:lvl>
  </w:abstractNum>
  <w:abstractNum w:abstractNumId="112">
    <w:nsid w:val="03D62ECE"/>
    <w:multiLevelType w:val="singleLevel"/>
    <w:tmpl w:val="03D62ECE"/>
    <w:lvl w:ilvl="0" w:tentative="0">
      <w:start w:val="6"/>
      <w:numFmt w:val="decimal"/>
      <w:lvlText w:val="%1."/>
      <w:lvlJc w:val="left"/>
      <w:rPr>
        <w:color w:val="3370FF"/>
      </w:rPr>
    </w:lvl>
  </w:abstractNum>
  <w:abstractNum w:abstractNumId="113">
    <w:nsid w:val="0709FD3E"/>
    <w:multiLevelType w:val="singleLevel"/>
    <w:tmpl w:val="0709FD3E"/>
    <w:lvl w:ilvl="0" w:tentative="0">
      <w:start w:val="53"/>
      <w:numFmt w:val="decimal"/>
      <w:lvlText w:val="%1."/>
      <w:lvlJc w:val="left"/>
      <w:rPr>
        <w:color w:val="3370FF"/>
      </w:rPr>
    </w:lvl>
  </w:abstractNum>
  <w:abstractNum w:abstractNumId="114">
    <w:nsid w:val="07F2E950"/>
    <w:multiLevelType w:val="singleLevel"/>
    <w:tmpl w:val="07F2E950"/>
    <w:lvl w:ilvl="0" w:tentative="0">
      <w:start w:val="71"/>
      <w:numFmt w:val="decimal"/>
      <w:lvlText w:val="%1."/>
      <w:lvlJc w:val="left"/>
      <w:rPr>
        <w:color w:val="3370FF"/>
      </w:rPr>
    </w:lvl>
  </w:abstractNum>
  <w:abstractNum w:abstractNumId="115">
    <w:nsid w:val="07F5BCC3"/>
    <w:multiLevelType w:val="singleLevel"/>
    <w:tmpl w:val="07F5BCC3"/>
    <w:lvl w:ilvl="0" w:tentative="0">
      <w:start w:val="9"/>
      <w:numFmt w:val="decimal"/>
      <w:lvlText w:val="%1."/>
      <w:lvlJc w:val="left"/>
      <w:rPr>
        <w:color w:val="3370FF"/>
      </w:rPr>
    </w:lvl>
  </w:abstractNum>
  <w:abstractNum w:abstractNumId="116">
    <w:nsid w:val="0C0E1E13"/>
    <w:multiLevelType w:val="singleLevel"/>
    <w:tmpl w:val="0C0E1E13"/>
    <w:lvl w:ilvl="0" w:tentative="0">
      <w:start w:val="66"/>
      <w:numFmt w:val="decimal"/>
      <w:lvlText w:val="%1."/>
      <w:lvlJc w:val="left"/>
      <w:rPr>
        <w:color w:val="3370FF"/>
      </w:rPr>
    </w:lvl>
  </w:abstractNum>
  <w:abstractNum w:abstractNumId="117">
    <w:nsid w:val="0CCB9E98"/>
    <w:multiLevelType w:val="singleLevel"/>
    <w:tmpl w:val="0CCB9E98"/>
    <w:lvl w:ilvl="0" w:tentative="0">
      <w:start w:val="61"/>
      <w:numFmt w:val="decimal"/>
      <w:lvlText w:val="%1."/>
      <w:lvlJc w:val="left"/>
      <w:rPr>
        <w:color w:val="3370FF"/>
      </w:rPr>
    </w:lvl>
  </w:abstractNum>
  <w:abstractNum w:abstractNumId="118">
    <w:nsid w:val="0CEF100B"/>
    <w:multiLevelType w:val="singleLevel"/>
    <w:tmpl w:val="0CEF100B"/>
    <w:lvl w:ilvl="0" w:tentative="0">
      <w:start w:val="54"/>
      <w:numFmt w:val="decimal"/>
      <w:lvlText w:val="%1."/>
      <w:lvlJc w:val="left"/>
      <w:rPr>
        <w:color w:val="3370FF"/>
      </w:rPr>
    </w:lvl>
  </w:abstractNum>
  <w:abstractNum w:abstractNumId="119">
    <w:nsid w:val="0DC629B0"/>
    <w:multiLevelType w:val="singleLevel"/>
    <w:tmpl w:val="0DC629B0"/>
    <w:lvl w:ilvl="0" w:tentative="0">
      <w:start w:val="62"/>
      <w:numFmt w:val="decimal"/>
      <w:lvlText w:val="%1."/>
      <w:lvlJc w:val="left"/>
      <w:rPr>
        <w:color w:val="3370FF"/>
      </w:rPr>
    </w:lvl>
  </w:abstractNum>
  <w:abstractNum w:abstractNumId="120">
    <w:nsid w:val="0E640482"/>
    <w:multiLevelType w:val="singleLevel"/>
    <w:tmpl w:val="0E640482"/>
    <w:lvl w:ilvl="0" w:tentative="0">
      <w:start w:val="22"/>
      <w:numFmt w:val="decimal"/>
      <w:lvlText w:val="%1."/>
      <w:lvlJc w:val="left"/>
      <w:rPr>
        <w:color w:val="3370FF"/>
      </w:rPr>
    </w:lvl>
  </w:abstractNum>
  <w:abstractNum w:abstractNumId="121">
    <w:nsid w:val="0F929F01"/>
    <w:multiLevelType w:val="singleLevel"/>
    <w:tmpl w:val="0F929F01"/>
    <w:lvl w:ilvl="0" w:tentative="0">
      <w:start w:val="62"/>
      <w:numFmt w:val="decimal"/>
      <w:lvlText w:val="%1."/>
      <w:lvlJc w:val="left"/>
      <w:rPr>
        <w:color w:val="3370FF"/>
      </w:rPr>
    </w:lvl>
  </w:abstractNum>
  <w:abstractNum w:abstractNumId="122">
    <w:nsid w:val="0F9F9CCA"/>
    <w:multiLevelType w:val="singleLevel"/>
    <w:tmpl w:val="0F9F9CCA"/>
    <w:lvl w:ilvl="0" w:tentative="0">
      <w:start w:val="62"/>
      <w:numFmt w:val="decimal"/>
      <w:lvlText w:val="%1."/>
      <w:lvlJc w:val="left"/>
      <w:rPr>
        <w:color w:val="3370FF"/>
      </w:rPr>
    </w:lvl>
  </w:abstractNum>
  <w:abstractNum w:abstractNumId="123">
    <w:nsid w:val="10D591E5"/>
    <w:multiLevelType w:val="singleLevel"/>
    <w:tmpl w:val="10D591E5"/>
    <w:lvl w:ilvl="0" w:tentative="0">
      <w:start w:val="27"/>
      <w:numFmt w:val="decimal"/>
      <w:lvlText w:val="%1."/>
      <w:lvlJc w:val="left"/>
      <w:rPr>
        <w:color w:val="3370FF"/>
      </w:rPr>
    </w:lvl>
  </w:abstractNum>
  <w:abstractNum w:abstractNumId="124">
    <w:nsid w:val="10F0DB0B"/>
    <w:multiLevelType w:val="singleLevel"/>
    <w:tmpl w:val="10F0DB0B"/>
    <w:lvl w:ilvl="0" w:tentative="0">
      <w:start w:val="54"/>
      <w:numFmt w:val="decimal"/>
      <w:lvlText w:val="%1."/>
      <w:lvlJc w:val="left"/>
      <w:rPr>
        <w:color w:val="3370FF"/>
      </w:rPr>
    </w:lvl>
  </w:abstractNum>
  <w:abstractNum w:abstractNumId="125">
    <w:nsid w:val="12EADF99"/>
    <w:multiLevelType w:val="singleLevel"/>
    <w:tmpl w:val="12EADF99"/>
    <w:lvl w:ilvl="0" w:tentative="0">
      <w:start w:val="66"/>
      <w:numFmt w:val="decimal"/>
      <w:lvlText w:val="%1."/>
      <w:lvlJc w:val="left"/>
      <w:rPr>
        <w:color w:val="3370FF"/>
      </w:rPr>
    </w:lvl>
  </w:abstractNum>
  <w:abstractNum w:abstractNumId="126">
    <w:nsid w:val="13660E3F"/>
    <w:multiLevelType w:val="singleLevel"/>
    <w:tmpl w:val="13660E3F"/>
    <w:lvl w:ilvl="0" w:tentative="0">
      <w:start w:val="52"/>
      <w:numFmt w:val="decimal"/>
      <w:lvlText w:val="%1."/>
      <w:lvlJc w:val="left"/>
      <w:rPr>
        <w:color w:val="3370FF"/>
      </w:rPr>
    </w:lvl>
  </w:abstractNum>
  <w:abstractNum w:abstractNumId="127">
    <w:nsid w:val="1450273B"/>
    <w:multiLevelType w:val="singleLevel"/>
    <w:tmpl w:val="1450273B"/>
    <w:lvl w:ilvl="0" w:tentative="0">
      <w:start w:val="20"/>
      <w:numFmt w:val="decimal"/>
      <w:lvlText w:val="%1."/>
      <w:lvlJc w:val="left"/>
      <w:rPr>
        <w:color w:val="3370FF"/>
      </w:rPr>
    </w:lvl>
  </w:abstractNum>
  <w:abstractNum w:abstractNumId="128">
    <w:nsid w:val="1483906D"/>
    <w:multiLevelType w:val="singleLevel"/>
    <w:tmpl w:val="1483906D"/>
    <w:lvl w:ilvl="0" w:tentative="0">
      <w:start w:val="17"/>
      <w:numFmt w:val="decimal"/>
      <w:lvlText w:val="%1."/>
      <w:lvlJc w:val="left"/>
      <w:rPr>
        <w:color w:val="3370FF"/>
      </w:rPr>
    </w:lvl>
  </w:abstractNum>
  <w:abstractNum w:abstractNumId="129">
    <w:nsid w:val="18F74015"/>
    <w:multiLevelType w:val="singleLevel"/>
    <w:tmpl w:val="18F74015"/>
    <w:lvl w:ilvl="0" w:tentative="0">
      <w:start w:val="73"/>
      <w:numFmt w:val="decimal"/>
      <w:lvlText w:val="%1."/>
      <w:lvlJc w:val="left"/>
      <w:rPr>
        <w:color w:val="3370FF"/>
      </w:rPr>
    </w:lvl>
  </w:abstractNum>
  <w:abstractNum w:abstractNumId="130">
    <w:nsid w:val="192B173A"/>
    <w:multiLevelType w:val="singleLevel"/>
    <w:tmpl w:val="192B173A"/>
    <w:lvl w:ilvl="0" w:tentative="0">
      <w:start w:val="57"/>
      <w:numFmt w:val="decimal"/>
      <w:lvlText w:val="%1."/>
      <w:lvlJc w:val="left"/>
      <w:rPr>
        <w:color w:val="3370FF"/>
      </w:rPr>
    </w:lvl>
  </w:abstractNum>
  <w:abstractNum w:abstractNumId="131">
    <w:nsid w:val="1ACDE60F"/>
    <w:multiLevelType w:val="singleLevel"/>
    <w:tmpl w:val="1ACDE60F"/>
    <w:lvl w:ilvl="0" w:tentative="0">
      <w:start w:val="46"/>
      <w:numFmt w:val="decimal"/>
      <w:lvlText w:val="%1."/>
      <w:lvlJc w:val="left"/>
      <w:rPr>
        <w:color w:val="3370FF"/>
      </w:rPr>
    </w:lvl>
  </w:abstractNum>
  <w:abstractNum w:abstractNumId="132">
    <w:nsid w:val="1AD50295"/>
    <w:multiLevelType w:val="singleLevel"/>
    <w:tmpl w:val="1AD50295"/>
    <w:lvl w:ilvl="0" w:tentative="0">
      <w:start w:val="30"/>
      <w:numFmt w:val="decimal"/>
      <w:lvlText w:val="%1."/>
      <w:lvlJc w:val="left"/>
      <w:rPr>
        <w:color w:val="3370FF"/>
      </w:rPr>
    </w:lvl>
  </w:abstractNum>
  <w:abstractNum w:abstractNumId="133">
    <w:nsid w:val="1B3FCE26"/>
    <w:multiLevelType w:val="singleLevel"/>
    <w:tmpl w:val="1B3FCE26"/>
    <w:lvl w:ilvl="0" w:tentative="0">
      <w:start w:val="16"/>
      <w:numFmt w:val="decimal"/>
      <w:lvlText w:val="%1."/>
      <w:lvlJc w:val="left"/>
      <w:rPr>
        <w:color w:val="3370FF"/>
      </w:rPr>
    </w:lvl>
  </w:abstractNum>
  <w:abstractNum w:abstractNumId="134">
    <w:nsid w:val="1BCBBCF0"/>
    <w:multiLevelType w:val="singleLevel"/>
    <w:tmpl w:val="1BCBBCF0"/>
    <w:lvl w:ilvl="0" w:tentative="0">
      <w:start w:val="18"/>
      <w:numFmt w:val="decimal"/>
      <w:lvlText w:val="%1."/>
      <w:lvlJc w:val="left"/>
      <w:rPr>
        <w:color w:val="3370FF"/>
      </w:rPr>
    </w:lvl>
  </w:abstractNum>
  <w:abstractNum w:abstractNumId="135">
    <w:nsid w:val="1C01D09A"/>
    <w:multiLevelType w:val="singleLevel"/>
    <w:tmpl w:val="1C01D09A"/>
    <w:lvl w:ilvl="0" w:tentative="0">
      <w:start w:val="49"/>
      <w:numFmt w:val="decimal"/>
      <w:lvlText w:val="%1."/>
      <w:lvlJc w:val="left"/>
      <w:rPr>
        <w:color w:val="3370FF"/>
      </w:rPr>
    </w:lvl>
  </w:abstractNum>
  <w:abstractNum w:abstractNumId="136">
    <w:nsid w:val="1C257C7B"/>
    <w:multiLevelType w:val="singleLevel"/>
    <w:tmpl w:val="1C257C7B"/>
    <w:lvl w:ilvl="0" w:tentative="0">
      <w:start w:val="57"/>
      <w:numFmt w:val="decimal"/>
      <w:lvlText w:val="%1."/>
      <w:lvlJc w:val="left"/>
      <w:rPr>
        <w:color w:val="3370FF"/>
      </w:rPr>
    </w:lvl>
  </w:abstractNum>
  <w:abstractNum w:abstractNumId="137">
    <w:nsid w:val="2007DCFD"/>
    <w:multiLevelType w:val="singleLevel"/>
    <w:tmpl w:val="2007DCFD"/>
    <w:lvl w:ilvl="0" w:tentative="0">
      <w:start w:val="65"/>
      <w:numFmt w:val="decimal"/>
      <w:lvlText w:val="%1."/>
      <w:lvlJc w:val="left"/>
      <w:rPr>
        <w:color w:val="3370FF"/>
      </w:rPr>
    </w:lvl>
  </w:abstractNum>
  <w:abstractNum w:abstractNumId="138">
    <w:nsid w:val="21B3B1B1"/>
    <w:multiLevelType w:val="singleLevel"/>
    <w:tmpl w:val="21B3B1B1"/>
    <w:lvl w:ilvl="0" w:tentative="0">
      <w:start w:val="44"/>
      <w:numFmt w:val="decimal"/>
      <w:lvlText w:val="%1."/>
      <w:lvlJc w:val="left"/>
      <w:rPr>
        <w:color w:val="3370FF"/>
      </w:rPr>
    </w:lvl>
  </w:abstractNum>
  <w:abstractNum w:abstractNumId="139">
    <w:nsid w:val="227C9188"/>
    <w:multiLevelType w:val="singleLevel"/>
    <w:tmpl w:val="227C9188"/>
    <w:lvl w:ilvl="0" w:tentative="0">
      <w:start w:val="57"/>
      <w:numFmt w:val="decimal"/>
      <w:lvlText w:val="%1."/>
      <w:lvlJc w:val="left"/>
      <w:rPr>
        <w:color w:val="3370FF"/>
      </w:rPr>
    </w:lvl>
  </w:abstractNum>
  <w:abstractNum w:abstractNumId="140">
    <w:nsid w:val="23E97754"/>
    <w:multiLevelType w:val="singleLevel"/>
    <w:tmpl w:val="23E97754"/>
    <w:lvl w:ilvl="0" w:tentative="0">
      <w:start w:val="59"/>
      <w:numFmt w:val="decimal"/>
      <w:lvlText w:val="%1."/>
      <w:lvlJc w:val="left"/>
      <w:rPr>
        <w:color w:val="3370FF"/>
      </w:rPr>
    </w:lvl>
  </w:abstractNum>
  <w:abstractNum w:abstractNumId="141">
    <w:nsid w:val="243FCF68"/>
    <w:multiLevelType w:val="singleLevel"/>
    <w:tmpl w:val="243FCF68"/>
    <w:lvl w:ilvl="0" w:tentative="0">
      <w:start w:val="35"/>
      <w:numFmt w:val="decimal"/>
      <w:lvlText w:val="%1."/>
      <w:lvlJc w:val="left"/>
      <w:rPr>
        <w:color w:val="3370FF"/>
      </w:rPr>
    </w:lvl>
  </w:abstractNum>
  <w:abstractNum w:abstractNumId="142">
    <w:nsid w:val="2470EC97"/>
    <w:multiLevelType w:val="singleLevel"/>
    <w:tmpl w:val="2470EC97"/>
    <w:lvl w:ilvl="0" w:tentative="0">
      <w:start w:val="16"/>
      <w:numFmt w:val="decimal"/>
      <w:lvlText w:val="%1."/>
      <w:lvlJc w:val="left"/>
      <w:rPr>
        <w:color w:val="3370FF"/>
      </w:rPr>
    </w:lvl>
  </w:abstractNum>
  <w:abstractNum w:abstractNumId="143">
    <w:nsid w:val="251342A6"/>
    <w:multiLevelType w:val="singleLevel"/>
    <w:tmpl w:val="251342A6"/>
    <w:lvl w:ilvl="0" w:tentative="0">
      <w:start w:val="52"/>
      <w:numFmt w:val="decimal"/>
      <w:lvlText w:val="%1."/>
      <w:lvlJc w:val="left"/>
      <w:rPr>
        <w:color w:val="3370FF"/>
      </w:rPr>
    </w:lvl>
  </w:abstractNum>
  <w:abstractNum w:abstractNumId="144">
    <w:nsid w:val="252BF6AB"/>
    <w:multiLevelType w:val="singleLevel"/>
    <w:tmpl w:val="252BF6AB"/>
    <w:lvl w:ilvl="0" w:tentative="0">
      <w:start w:val="12"/>
      <w:numFmt w:val="decimal"/>
      <w:lvlText w:val="%1."/>
      <w:lvlJc w:val="left"/>
      <w:rPr>
        <w:color w:val="3370FF"/>
      </w:rPr>
    </w:lvl>
  </w:abstractNum>
  <w:abstractNum w:abstractNumId="145">
    <w:nsid w:val="25B654F3"/>
    <w:multiLevelType w:val="singleLevel"/>
    <w:tmpl w:val="25B654F3"/>
    <w:lvl w:ilvl="0" w:tentative="0">
      <w:start w:val="7"/>
      <w:numFmt w:val="decimal"/>
      <w:lvlText w:val="%1."/>
      <w:lvlJc w:val="left"/>
      <w:rPr>
        <w:color w:val="3370FF"/>
      </w:rPr>
    </w:lvl>
  </w:abstractNum>
  <w:abstractNum w:abstractNumId="146">
    <w:nsid w:val="269945CE"/>
    <w:multiLevelType w:val="singleLevel"/>
    <w:tmpl w:val="269945CE"/>
    <w:lvl w:ilvl="0" w:tentative="0">
      <w:start w:val="27"/>
      <w:numFmt w:val="decimal"/>
      <w:lvlText w:val="%1."/>
      <w:lvlJc w:val="left"/>
      <w:rPr>
        <w:color w:val="3370FF"/>
      </w:rPr>
    </w:lvl>
  </w:abstractNum>
  <w:abstractNum w:abstractNumId="147">
    <w:nsid w:val="274D3D9B"/>
    <w:multiLevelType w:val="singleLevel"/>
    <w:tmpl w:val="274D3D9B"/>
    <w:lvl w:ilvl="0" w:tentative="0">
      <w:start w:val="23"/>
      <w:numFmt w:val="decimal"/>
      <w:lvlText w:val="%1."/>
      <w:lvlJc w:val="left"/>
      <w:rPr>
        <w:color w:val="3370FF"/>
      </w:rPr>
    </w:lvl>
  </w:abstractNum>
  <w:abstractNum w:abstractNumId="148">
    <w:nsid w:val="2A8F537B"/>
    <w:multiLevelType w:val="singleLevel"/>
    <w:tmpl w:val="2A8F537B"/>
    <w:lvl w:ilvl="0" w:tentative="0">
      <w:start w:val="11"/>
      <w:numFmt w:val="decimal"/>
      <w:lvlText w:val="%1."/>
      <w:lvlJc w:val="left"/>
      <w:rPr>
        <w:color w:val="3370FF"/>
      </w:rPr>
    </w:lvl>
  </w:abstractNum>
  <w:abstractNum w:abstractNumId="149">
    <w:nsid w:val="2B3F3F89"/>
    <w:multiLevelType w:val="singleLevel"/>
    <w:tmpl w:val="2B3F3F89"/>
    <w:lvl w:ilvl="0" w:tentative="0">
      <w:start w:val="48"/>
      <w:numFmt w:val="decimal"/>
      <w:lvlText w:val="%1."/>
      <w:lvlJc w:val="left"/>
      <w:rPr>
        <w:color w:val="3370FF"/>
      </w:rPr>
    </w:lvl>
  </w:abstractNum>
  <w:abstractNum w:abstractNumId="150">
    <w:nsid w:val="2F2D79CE"/>
    <w:multiLevelType w:val="singleLevel"/>
    <w:tmpl w:val="2F2D79CE"/>
    <w:lvl w:ilvl="0" w:tentative="0">
      <w:start w:val="8"/>
      <w:numFmt w:val="decimal"/>
      <w:lvlText w:val="%1."/>
      <w:lvlJc w:val="left"/>
      <w:rPr>
        <w:color w:val="3370FF"/>
      </w:rPr>
    </w:lvl>
  </w:abstractNum>
  <w:abstractNum w:abstractNumId="151">
    <w:nsid w:val="30A0AC00"/>
    <w:multiLevelType w:val="singleLevel"/>
    <w:tmpl w:val="30A0AC00"/>
    <w:lvl w:ilvl="0" w:tentative="0">
      <w:start w:val="71"/>
      <w:numFmt w:val="decimal"/>
      <w:lvlText w:val="%1."/>
      <w:lvlJc w:val="left"/>
      <w:rPr>
        <w:color w:val="3370FF"/>
      </w:rPr>
    </w:lvl>
  </w:abstractNum>
  <w:abstractNum w:abstractNumId="152">
    <w:nsid w:val="30FC5B15"/>
    <w:multiLevelType w:val="singleLevel"/>
    <w:tmpl w:val="30FC5B15"/>
    <w:lvl w:ilvl="0" w:tentative="0">
      <w:start w:val="39"/>
      <w:numFmt w:val="decimal"/>
      <w:lvlText w:val="%1."/>
      <w:lvlJc w:val="left"/>
      <w:rPr>
        <w:color w:val="3370FF"/>
      </w:rPr>
    </w:lvl>
  </w:abstractNum>
  <w:abstractNum w:abstractNumId="153">
    <w:nsid w:val="322D85CA"/>
    <w:multiLevelType w:val="singleLevel"/>
    <w:tmpl w:val="322D85CA"/>
    <w:lvl w:ilvl="0" w:tentative="0">
      <w:start w:val="51"/>
      <w:numFmt w:val="decimal"/>
      <w:lvlText w:val="%1."/>
      <w:lvlJc w:val="left"/>
      <w:rPr>
        <w:color w:val="3370FF"/>
      </w:rPr>
    </w:lvl>
  </w:abstractNum>
  <w:abstractNum w:abstractNumId="154">
    <w:nsid w:val="329A4FD1"/>
    <w:multiLevelType w:val="singleLevel"/>
    <w:tmpl w:val="329A4FD1"/>
    <w:lvl w:ilvl="0" w:tentative="0">
      <w:start w:val="33"/>
      <w:numFmt w:val="decimal"/>
      <w:lvlText w:val="%1."/>
      <w:lvlJc w:val="left"/>
      <w:rPr>
        <w:color w:val="3370FF"/>
      </w:rPr>
    </w:lvl>
  </w:abstractNum>
  <w:abstractNum w:abstractNumId="155">
    <w:nsid w:val="32A7AF2D"/>
    <w:multiLevelType w:val="singleLevel"/>
    <w:tmpl w:val="32A7AF2D"/>
    <w:lvl w:ilvl="0" w:tentative="0">
      <w:start w:val="56"/>
      <w:numFmt w:val="decimal"/>
      <w:lvlText w:val="%1."/>
      <w:lvlJc w:val="left"/>
      <w:rPr>
        <w:color w:val="3370FF"/>
      </w:rPr>
    </w:lvl>
  </w:abstractNum>
  <w:abstractNum w:abstractNumId="156">
    <w:nsid w:val="333E8B90"/>
    <w:multiLevelType w:val="singleLevel"/>
    <w:tmpl w:val="333E8B90"/>
    <w:lvl w:ilvl="0" w:tentative="0">
      <w:start w:val="47"/>
      <w:numFmt w:val="decimal"/>
      <w:lvlText w:val="%1."/>
      <w:lvlJc w:val="left"/>
      <w:rPr>
        <w:color w:val="3370FF"/>
      </w:rPr>
    </w:lvl>
  </w:abstractNum>
  <w:abstractNum w:abstractNumId="157">
    <w:nsid w:val="35E83B33"/>
    <w:multiLevelType w:val="singleLevel"/>
    <w:tmpl w:val="35E83B33"/>
    <w:lvl w:ilvl="0" w:tentative="0">
      <w:start w:val="63"/>
      <w:numFmt w:val="decimal"/>
      <w:lvlText w:val="%1."/>
      <w:lvlJc w:val="left"/>
      <w:rPr>
        <w:color w:val="3370FF"/>
      </w:rPr>
    </w:lvl>
  </w:abstractNum>
  <w:abstractNum w:abstractNumId="158">
    <w:nsid w:val="35ECE9CB"/>
    <w:multiLevelType w:val="singleLevel"/>
    <w:tmpl w:val="35ECE9CB"/>
    <w:lvl w:ilvl="0" w:tentative="0">
      <w:start w:val="19"/>
      <w:numFmt w:val="decimal"/>
      <w:lvlText w:val="%1."/>
      <w:lvlJc w:val="left"/>
      <w:rPr>
        <w:color w:val="3370FF"/>
      </w:rPr>
    </w:lvl>
  </w:abstractNum>
  <w:abstractNum w:abstractNumId="159">
    <w:nsid w:val="3664A4D1"/>
    <w:multiLevelType w:val="singleLevel"/>
    <w:tmpl w:val="3664A4D1"/>
    <w:lvl w:ilvl="0" w:tentative="0">
      <w:start w:val="63"/>
      <w:numFmt w:val="decimal"/>
      <w:lvlText w:val="%1."/>
      <w:lvlJc w:val="left"/>
      <w:rPr>
        <w:color w:val="3370FF"/>
      </w:rPr>
    </w:lvl>
  </w:abstractNum>
  <w:abstractNum w:abstractNumId="160">
    <w:nsid w:val="38EAC418"/>
    <w:multiLevelType w:val="singleLevel"/>
    <w:tmpl w:val="38EAC418"/>
    <w:lvl w:ilvl="0" w:tentative="0">
      <w:start w:val="3"/>
      <w:numFmt w:val="decimal"/>
      <w:lvlText w:val="%1."/>
      <w:lvlJc w:val="left"/>
      <w:rPr>
        <w:color w:val="3370FF"/>
      </w:rPr>
    </w:lvl>
  </w:abstractNum>
  <w:abstractNum w:abstractNumId="161">
    <w:nsid w:val="39A0D9AC"/>
    <w:multiLevelType w:val="singleLevel"/>
    <w:tmpl w:val="39A0D9AC"/>
    <w:lvl w:ilvl="0" w:tentative="0">
      <w:start w:val="30"/>
      <w:numFmt w:val="decimal"/>
      <w:lvlText w:val="%1."/>
      <w:lvlJc w:val="left"/>
      <w:rPr>
        <w:color w:val="3370FF"/>
      </w:rPr>
    </w:lvl>
  </w:abstractNum>
  <w:abstractNum w:abstractNumId="162">
    <w:nsid w:val="3A7FBA26"/>
    <w:multiLevelType w:val="singleLevel"/>
    <w:tmpl w:val="3A7FBA26"/>
    <w:lvl w:ilvl="0" w:tentative="0">
      <w:start w:val="60"/>
      <w:numFmt w:val="decimal"/>
      <w:lvlText w:val="%1."/>
      <w:lvlJc w:val="left"/>
      <w:rPr>
        <w:color w:val="3370FF"/>
      </w:rPr>
    </w:lvl>
  </w:abstractNum>
  <w:abstractNum w:abstractNumId="163">
    <w:nsid w:val="3B8127DF"/>
    <w:multiLevelType w:val="singleLevel"/>
    <w:tmpl w:val="3B8127DF"/>
    <w:lvl w:ilvl="0" w:tentative="0">
      <w:start w:val="68"/>
      <w:numFmt w:val="decimal"/>
      <w:lvlText w:val="%1."/>
      <w:lvlJc w:val="left"/>
      <w:rPr>
        <w:color w:val="3370FF"/>
      </w:rPr>
    </w:lvl>
  </w:abstractNum>
  <w:abstractNum w:abstractNumId="164">
    <w:nsid w:val="3D950AF9"/>
    <w:multiLevelType w:val="singleLevel"/>
    <w:tmpl w:val="3D950AF9"/>
    <w:lvl w:ilvl="0" w:tentative="0">
      <w:start w:val="15"/>
      <w:numFmt w:val="decimal"/>
      <w:lvlText w:val="%1."/>
      <w:lvlJc w:val="left"/>
      <w:rPr>
        <w:color w:val="3370FF"/>
      </w:rPr>
    </w:lvl>
  </w:abstractNum>
  <w:abstractNum w:abstractNumId="165">
    <w:nsid w:val="3FE315B6"/>
    <w:multiLevelType w:val="singleLevel"/>
    <w:tmpl w:val="3FE315B6"/>
    <w:lvl w:ilvl="0" w:tentative="0">
      <w:start w:val="61"/>
      <w:numFmt w:val="decimal"/>
      <w:lvlText w:val="%1."/>
      <w:lvlJc w:val="left"/>
      <w:rPr>
        <w:color w:val="3370FF"/>
      </w:rPr>
    </w:lvl>
  </w:abstractNum>
  <w:abstractNum w:abstractNumId="166">
    <w:nsid w:val="408860E8"/>
    <w:multiLevelType w:val="singleLevel"/>
    <w:tmpl w:val="408860E8"/>
    <w:lvl w:ilvl="0" w:tentative="0">
      <w:start w:val="22"/>
      <w:numFmt w:val="decimal"/>
      <w:lvlText w:val="%1."/>
      <w:lvlJc w:val="left"/>
      <w:rPr>
        <w:color w:val="3370FF"/>
      </w:rPr>
    </w:lvl>
  </w:abstractNum>
  <w:abstractNum w:abstractNumId="167">
    <w:nsid w:val="40B249F9"/>
    <w:multiLevelType w:val="singleLevel"/>
    <w:tmpl w:val="40B249F9"/>
    <w:lvl w:ilvl="0" w:tentative="0">
      <w:start w:val="61"/>
      <w:numFmt w:val="decimal"/>
      <w:lvlText w:val="%1."/>
      <w:lvlJc w:val="left"/>
      <w:rPr>
        <w:color w:val="3370FF"/>
      </w:rPr>
    </w:lvl>
  </w:abstractNum>
  <w:abstractNum w:abstractNumId="168">
    <w:nsid w:val="40F245EA"/>
    <w:multiLevelType w:val="singleLevel"/>
    <w:tmpl w:val="40F245EA"/>
    <w:lvl w:ilvl="0" w:tentative="0">
      <w:start w:val="53"/>
      <w:numFmt w:val="decimal"/>
      <w:lvlText w:val="%1."/>
      <w:lvlJc w:val="left"/>
      <w:rPr>
        <w:color w:val="3370FF"/>
      </w:rPr>
    </w:lvl>
  </w:abstractNum>
  <w:abstractNum w:abstractNumId="169">
    <w:nsid w:val="4258023A"/>
    <w:multiLevelType w:val="singleLevel"/>
    <w:tmpl w:val="4258023A"/>
    <w:lvl w:ilvl="0" w:tentative="0">
      <w:start w:val="70"/>
      <w:numFmt w:val="decimal"/>
      <w:lvlText w:val="%1."/>
      <w:lvlJc w:val="left"/>
      <w:rPr>
        <w:color w:val="3370FF"/>
      </w:rPr>
    </w:lvl>
  </w:abstractNum>
  <w:abstractNum w:abstractNumId="170">
    <w:nsid w:val="429CD0B5"/>
    <w:multiLevelType w:val="singleLevel"/>
    <w:tmpl w:val="429CD0B5"/>
    <w:lvl w:ilvl="0" w:tentative="0">
      <w:start w:val="41"/>
      <w:numFmt w:val="decimal"/>
      <w:lvlText w:val="%1."/>
      <w:lvlJc w:val="left"/>
      <w:rPr>
        <w:color w:val="3370FF"/>
      </w:rPr>
    </w:lvl>
  </w:abstractNum>
  <w:abstractNum w:abstractNumId="171">
    <w:nsid w:val="46A08BB8"/>
    <w:multiLevelType w:val="singleLevel"/>
    <w:tmpl w:val="46A08BB8"/>
    <w:lvl w:ilvl="0" w:tentative="0">
      <w:start w:val="23"/>
      <w:numFmt w:val="decimal"/>
      <w:lvlText w:val="%1."/>
      <w:lvlJc w:val="left"/>
      <w:rPr>
        <w:color w:val="3370FF"/>
      </w:rPr>
    </w:lvl>
  </w:abstractNum>
  <w:abstractNum w:abstractNumId="172">
    <w:nsid w:val="4A51D704"/>
    <w:multiLevelType w:val="singleLevel"/>
    <w:tmpl w:val="4A51D704"/>
    <w:lvl w:ilvl="0" w:tentative="0">
      <w:start w:val="31"/>
      <w:numFmt w:val="decimal"/>
      <w:lvlText w:val="%1."/>
      <w:lvlJc w:val="left"/>
      <w:rPr>
        <w:color w:val="3370FF"/>
      </w:rPr>
    </w:lvl>
  </w:abstractNum>
  <w:abstractNum w:abstractNumId="173">
    <w:nsid w:val="4AD1D84F"/>
    <w:multiLevelType w:val="singleLevel"/>
    <w:tmpl w:val="4AD1D84F"/>
    <w:lvl w:ilvl="0" w:tentative="0">
      <w:start w:val="13"/>
      <w:numFmt w:val="decimal"/>
      <w:lvlText w:val="%1."/>
      <w:lvlJc w:val="left"/>
      <w:rPr>
        <w:color w:val="3370FF"/>
      </w:rPr>
    </w:lvl>
  </w:abstractNum>
  <w:abstractNum w:abstractNumId="174">
    <w:nsid w:val="4C1BAE26"/>
    <w:multiLevelType w:val="singleLevel"/>
    <w:tmpl w:val="4C1BAE26"/>
    <w:lvl w:ilvl="0" w:tentative="0">
      <w:start w:val="20"/>
      <w:numFmt w:val="decimal"/>
      <w:lvlText w:val="%1."/>
      <w:lvlJc w:val="left"/>
      <w:rPr>
        <w:color w:val="3370FF"/>
      </w:rPr>
    </w:lvl>
  </w:abstractNum>
  <w:abstractNum w:abstractNumId="175">
    <w:nsid w:val="4C3D7A74"/>
    <w:multiLevelType w:val="singleLevel"/>
    <w:tmpl w:val="4C3D7A74"/>
    <w:lvl w:ilvl="0" w:tentative="0">
      <w:start w:val="50"/>
      <w:numFmt w:val="decimal"/>
      <w:lvlText w:val="%1."/>
      <w:lvlJc w:val="left"/>
      <w:rPr>
        <w:color w:val="3370FF"/>
      </w:rPr>
    </w:lvl>
  </w:abstractNum>
  <w:abstractNum w:abstractNumId="176">
    <w:nsid w:val="4CD1E351"/>
    <w:multiLevelType w:val="singleLevel"/>
    <w:tmpl w:val="4CD1E351"/>
    <w:lvl w:ilvl="0" w:tentative="0">
      <w:start w:val="26"/>
      <w:numFmt w:val="decimal"/>
      <w:lvlText w:val="%1."/>
      <w:lvlJc w:val="left"/>
      <w:rPr>
        <w:color w:val="3370FF"/>
      </w:rPr>
    </w:lvl>
  </w:abstractNum>
  <w:abstractNum w:abstractNumId="177">
    <w:nsid w:val="4D4DC07F"/>
    <w:multiLevelType w:val="singleLevel"/>
    <w:tmpl w:val="4D4DC07F"/>
    <w:lvl w:ilvl="0" w:tentative="0">
      <w:start w:val="14"/>
      <w:numFmt w:val="decimal"/>
      <w:lvlText w:val="%1."/>
      <w:lvlJc w:val="left"/>
      <w:rPr>
        <w:color w:val="3370FF"/>
      </w:rPr>
    </w:lvl>
  </w:abstractNum>
  <w:abstractNum w:abstractNumId="178">
    <w:nsid w:val="4D63189B"/>
    <w:multiLevelType w:val="singleLevel"/>
    <w:tmpl w:val="4D63189B"/>
    <w:lvl w:ilvl="0" w:tentative="0">
      <w:start w:val="55"/>
      <w:numFmt w:val="decimal"/>
      <w:lvlText w:val="%1."/>
      <w:lvlJc w:val="left"/>
      <w:rPr>
        <w:color w:val="3370FF"/>
      </w:rPr>
    </w:lvl>
  </w:abstractNum>
  <w:abstractNum w:abstractNumId="179">
    <w:nsid w:val="4D94DA66"/>
    <w:multiLevelType w:val="singleLevel"/>
    <w:tmpl w:val="4D94DA66"/>
    <w:lvl w:ilvl="0" w:tentative="0">
      <w:start w:val="36"/>
      <w:numFmt w:val="decimal"/>
      <w:lvlText w:val="%1."/>
      <w:lvlJc w:val="left"/>
      <w:rPr>
        <w:color w:val="3370FF"/>
      </w:rPr>
    </w:lvl>
  </w:abstractNum>
  <w:abstractNum w:abstractNumId="180">
    <w:nsid w:val="4E709187"/>
    <w:multiLevelType w:val="singleLevel"/>
    <w:tmpl w:val="4E709187"/>
    <w:lvl w:ilvl="0" w:tentative="0">
      <w:start w:val="69"/>
      <w:numFmt w:val="decimal"/>
      <w:lvlText w:val="%1."/>
      <w:lvlJc w:val="left"/>
      <w:rPr>
        <w:color w:val="3370FF"/>
      </w:rPr>
    </w:lvl>
  </w:abstractNum>
  <w:abstractNum w:abstractNumId="181">
    <w:nsid w:val="4EA76503"/>
    <w:multiLevelType w:val="singleLevel"/>
    <w:tmpl w:val="4EA76503"/>
    <w:lvl w:ilvl="0" w:tentative="0">
      <w:start w:val="53"/>
      <w:numFmt w:val="decimal"/>
      <w:lvlText w:val="%1."/>
      <w:lvlJc w:val="left"/>
      <w:rPr>
        <w:color w:val="3370FF"/>
      </w:rPr>
    </w:lvl>
  </w:abstractNum>
  <w:abstractNum w:abstractNumId="182">
    <w:nsid w:val="4F00C6B4"/>
    <w:multiLevelType w:val="singleLevel"/>
    <w:tmpl w:val="4F00C6B4"/>
    <w:lvl w:ilvl="0" w:tentative="0">
      <w:start w:val="44"/>
      <w:numFmt w:val="decimal"/>
      <w:lvlText w:val="%1."/>
      <w:lvlJc w:val="left"/>
      <w:rPr>
        <w:color w:val="3370FF"/>
      </w:rPr>
    </w:lvl>
  </w:abstractNum>
  <w:abstractNum w:abstractNumId="183">
    <w:nsid w:val="4FA7FC34"/>
    <w:multiLevelType w:val="singleLevel"/>
    <w:tmpl w:val="4FA7FC34"/>
    <w:lvl w:ilvl="0" w:tentative="0">
      <w:start w:val="21"/>
      <w:numFmt w:val="decimal"/>
      <w:lvlText w:val="%1."/>
      <w:lvlJc w:val="left"/>
      <w:rPr>
        <w:color w:val="3370FF"/>
      </w:rPr>
    </w:lvl>
  </w:abstractNum>
  <w:abstractNum w:abstractNumId="184">
    <w:nsid w:val="4FB438A5"/>
    <w:multiLevelType w:val="singleLevel"/>
    <w:tmpl w:val="4FB438A5"/>
    <w:lvl w:ilvl="0" w:tentative="0">
      <w:start w:val="56"/>
      <w:numFmt w:val="decimal"/>
      <w:lvlText w:val="%1."/>
      <w:lvlJc w:val="left"/>
      <w:rPr>
        <w:color w:val="3370FF"/>
      </w:rPr>
    </w:lvl>
  </w:abstractNum>
  <w:abstractNum w:abstractNumId="185">
    <w:nsid w:val="51C4BC33"/>
    <w:multiLevelType w:val="singleLevel"/>
    <w:tmpl w:val="51C4BC33"/>
    <w:lvl w:ilvl="0" w:tentative="0">
      <w:start w:val="49"/>
      <w:numFmt w:val="decimal"/>
      <w:lvlText w:val="%1."/>
      <w:lvlJc w:val="left"/>
      <w:rPr>
        <w:color w:val="3370FF"/>
      </w:rPr>
    </w:lvl>
  </w:abstractNum>
  <w:abstractNum w:abstractNumId="186">
    <w:nsid w:val="54701CA1"/>
    <w:multiLevelType w:val="singleLevel"/>
    <w:tmpl w:val="54701CA1"/>
    <w:lvl w:ilvl="0" w:tentative="0">
      <w:start w:val="43"/>
      <w:numFmt w:val="decimal"/>
      <w:lvlText w:val="%1."/>
      <w:lvlJc w:val="left"/>
      <w:rPr>
        <w:color w:val="3370FF"/>
      </w:rPr>
    </w:lvl>
  </w:abstractNum>
  <w:abstractNum w:abstractNumId="187">
    <w:nsid w:val="58765686"/>
    <w:multiLevelType w:val="singleLevel"/>
    <w:tmpl w:val="58765686"/>
    <w:lvl w:ilvl="0" w:tentative="0">
      <w:start w:val="32"/>
      <w:numFmt w:val="decimal"/>
      <w:lvlText w:val="%1."/>
      <w:lvlJc w:val="left"/>
      <w:rPr>
        <w:color w:val="3370FF"/>
      </w:rPr>
    </w:lvl>
  </w:abstractNum>
  <w:abstractNum w:abstractNumId="188">
    <w:nsid w:val="598DAF6D"/>
    <w:multiLevelType w:val="singleLevel"/>
    <w:tmpl w:val="598DAF6D"/>
    <w:lvl w:ilvl="0" w:tentative="0">
      <w:start w:val="66"/>
      <w:numFmt w:val="decimal"/>
      <w:lvlText w:val="%1."/>
      <w:lvlJc w:val="left"/>
      <w:rPr>
        <w:color w:val="3370FF"/>
      </w:rPr>
    </w:lvl>
  </w:abstractNum>
  <w:abstractNum w:abstractNumId="189">
    <w:nsid w:val="59ADCABA"/>
    <w:multiLevelType w:val="singleLevel"/>
    <w:tmpl w:val="59ADCABA"/>
    <w:lvl w:ilvl="0" w:tentative="0">
      <w:start w:val="3"/>
      <w:numFmt w:val="decimal"/>
      <w:lvlText w:val="%1."/>
      <w:lvlJc w:val="left"/>
      <w:rPr>
        <w:color w:val="3370FF"/>
      </w:rPr>
    </w:lvl>
  </w:abstractNum>
  <w:abstractNum w:abstractNumId="190">
    <w:nsid w:val="59EEFD2A"/>
    <w:multiLevelType w:val="singleLevel"/>
    <w:tmpl w:val="59EEFD2A"/>
    <w:lvl w:ilvl="0" w:tentative="0">
      <w:start w:val="11"/>
      <w:numFmt w:val="decimal"/>
      <w:lvlText w:val="%1."/>
      <w:lvlJc w:val="left"/>
      <w:rPr>
        <w:color w:val="3370FF"/>
      </w:rPr>
    </w:lvl>
  </w:abstractNum>
  <w:abstractNum w:abstractNumId="191">
    <w:nsid w:val="5A241D34"/>
    <w:multiLevelType w:val="singleLevel"/>
    <w:tmpl w:val="5A241D34"/>
    <w:lvl w:ilvl="0" w:tentative="0">
      <w:start w:val="12"/>
      <w:numFmt w:val="decimal"/>
      <w:lvlText w:val="%1."/>
      <w:lvlJc w:val="left"/>
      <w:rPr>
        <w:color w:val="3370FF"/>
      </w:rPr>
    </w:lvl>
  </w:abstractNum>
  <w:abstractNum w:abstractNumId="192">
    <w:nsid w:val="5A8377A7"/>
    <w:multiLevelType w:val="singleLevel"/>
    <w:tmpl w:val="5A8377A7"/>
    <w:lvl w:ilvl="0" w:tentative="0">
      <w:start w:val="45"/>
      <w:numFmt w:val="decimal"/>
      <w:lvlText w:val="%1."/>
      <w:lvlJc w:val="left"/>
      <w:rPr>
        <w:color w:val="3370FF"/>
      </w:rPr>
    </w:lvl>
  </w:abstractNum>
  <w:abstractNum w:abstractNumId="193">
    <w:nsid w:val="5E29AB5A"/>
    <w:multiLevelType w:val="singleLevel"/>
    <w:tmpl w:val="5E29AB5A"/>
    <w:lvl w:ilvl="0" w:tentative="0">
      <w:start w:val="44"/>
      <w:numFmt w:val="decimal"/>
      <w:lvlText w:val="%1."/>
      <w:lvlJc w:val="left"/>
      <w:rPr>
        <w:color w:val="3370FF"/>
      </w:rPr>
    </w:lvl>
  </w:abstractNum>
  <w:abstractNum w:abstractNumId="194">
    <w:nsid w:val="5FCE4367"/>
    <w:multiLevelType w:val="singleLevel"/>
    <w:tmpl w:val="5FCE4367"/>
    <w:lvl w:ilvl="0" w:tentative="0">
      <w:start w:val="41"/>
      <w:numFmt w:val="decimal"/>
      <w:lvlText w:val="%1."/>
      <w:lvlJc w:val="left"/>
      <w:rPr>
        <w:color w:val="3370FF"/>
      </w:rPr>
    </w:lvl>
  </w:abstractNum>
  <w:abstractNum w:abstractNumId="195">
    <w:nsid w:val="5FFFB1A7"/>
    <w:multiLevelType w:val="singleLevel"/>
    <w:tmpl w:val="5FFFB1A7"/>
    <w:lvl w:ilvl="0" w:tentative="0">
      <w:start w:val="48"/>
      <w:numFmt w:val="decimal"/>
      <w:lvlText w:val="%1."/>
      <w:lvlJc w:val="left"/>
      <w:rPr>
        <w:color w:val="3370FF"/>
      </w:rPr>
    </w:lvl>
  </w:abstractNum>
  <w:abstractNum w:abstractNumId="196">
    <w:nsid w:val="60382F6E"/>
    <w:multiLevelType w:val="singleLevel"/>
    <w:tmpl w:val="60382F6E"/>
    <w:lvl w:ilvl="0" w:tentative="0">
      <w:start w:val="21"/>
      <w:numFmt w:val="decimal"/>
      <w:lvlText w:val="%1."/>
      <w:lvlJc w:val="left"/>
      <w:rPr>
        <w:color w:val="3370FF"/>
      </w:rPr>
    </w:lvl>
  </w:abstractNum>
  <w:abstractNum w:abstractNumId="197">
    <w:nsid w:val="610EFE5C"/>
    <w:multiLevelType w:val="singleLevel"/>
    <w:tmpl w:val="610EFE5C"/>
    <w:lvl w:ilvl="0" w:tentative="0">
      <w:start w:val="33"/>
      <w:numFmt w:val="decimal"/>
      <w:lvlText w:val="%1."/>
      <w:lvlJc w:val="left"/>
      <w:rPr>
        <w:color w:val="3370FF"/>
      </w:rPr>
    </w:lvl>
  </w:abstractNum>
  <w:abstractNum w:abstractNumId="198">
    <w:nsid w:val="629F7852"/>
    <w:multiLevelType w:val="singleLevel"/>
    <w:tmpl w:val="629F7852"/>
    <w:lvl w:ilvl="0" w:tentative="0">
      <w:start w:val="28"/>
      <w:numFmt w:val="decimal"/>
      <w:lvlText w:val="%1."/>
      <w:lvlJc w:val="left"/>
      <w:rPr>
        <w:color w:val="3370FF"/>
      </w:rPr>
    </w:lvl>
  </w:abstractNum>
  <w:abstractNum w:abstractNumId="199">
    <w:nsid w:val="63B12E74"/>
    <w:multiLevelType w:val="singleLevel"/>
    <w:tmpl w:val="63B12E74"/>
    <w:lvl w:ilvl="0" w:tentative="0">
      <w:start w:val="32"/>
      <w:numFmt w:val="decimal"/>
      <w:lvlText w:val="%1."/>
      <w:lvlJc w:val="left"/>
      <w:rPr>
        <w:color w:val="3370FF"/>
      </w:rPr>
    </w:lvl>
  </w:abstractNum>
  <w:abstractNum w:abstractNumId="200">
    <w:nsid w:val="64C0CB79"/>
    <w:multiLevelType w:val="singleLevel"/>
    <w:tmpl w:val="64C0CB79"/>
    <w:lvl w:ilvl="0" w:tentative="0">
      <w:start w:val="43"/>
      <w:numFmt w:val="decimal"/>
      <w:lvlText w:val="%1."/>
      <w:lvlJc w:val="left"/>
      <w:rPr>
        <w:color w:val="3370FF"/>
      </w:rPr>
    </w:lvl>
  </w:abstractNum>
  <w:abstractNum w:abstractNumId="201">
    <w:nsid w:val="651422BE"/>
    <w:multiLevelType w:val="singleLevel"/>
    <w:tmpl w:val="651422BE"/>
    <w:lvl w:ilvl="0" w:tentative="0">
      <w:start w:val="54"/>
      <w:numFmt w:val="decimal"/>
      <w:lvlText w:val="%1."/>
      <w:lvlJc w:val="left"/>
      <w:rPr>
        <w:color w:val="3370FF"/>
      </w:rPr>
    </w:lvl>
  </w:abstractNum>
  <w:abstractNum w:abstractNumId="202">
    <w:nsid w:val="659EB354"/>
    <w:multiLevelType w:val="singleLevel"/>
    <w:tmpl w:val="659EB354"/>
    <w:lvl w:ilvl="0" w:tentative="0">
      <w:start w:val="30"/>
      <w:numFmt w:val="decimal"/>
      <w:lvlText w:val="%1."/>
      <w:lvlJc w:val="left"/>
      <w:rPr>
        <w:color w:val="3370FF"/>
      </w:rPr>
    </w:lvl>
  </w:abstractNum>
  <w:abstractNum w:abstractNumId="203">
    <w:nsid w:val="65CD0074"/>
    <w:multiLevelType w:val="singleLevel"/>
    <w:tmpl w:val="65CD0074"/>
    <w:lvl w:ilvl="0" w:tentative="0">
      <w:start w:val="52"/>
      <w:numFmt w:val="decimal"/>
      <w:lvlText w:val="%1."/>
      <w:lvlJc w:val="left"/>
      <w:rPr>
        <w:color w:val="3370FF"/>
      </w:rPr>
    </w:lvl>
  </w:abstractNum>
  <w:abstractNum w:abstractNumId="204">
    <w:nsid w:val="68B298F7"/>
    <w:multiLevelType w:val="singleLevel"/>
    <w:tmpl w:val="68B298F7"/>
    <w:lvl w:ilvl="0" w:tentative="0">
      <w:start w:val="22"/>
      <w:numFmt w:val="decimal"/>
      <w:lvlText w:val="%1."/>
      <w:lvlJc w:val="left"/>
      <w:rPr>
        <w:color w:val="3370FF"/>
      </w:rPr>
    </w:lvl>
  </w:abstractNum>
  <w:abstractNum w:abstractNumId="205">
    <w:nsid w:val="6AFC2A1C"/>
    <w:multiLevelType w:val="singleLevel"/>
    <w:tmpl w:val="6AFC2A1C"/>
    <w:lvl w:ilvl="0" w:tentative="0">
      <w:start w:val="4"/>
      <w:numFmt w:val="decimal"/>
      <w:lvlText w:val="%1."/>
      <w:lvlJc w:val="left"/>
      <w:rPr>
        <w:color w:val="3370FF"/>
      </w:rPr>
    </w:lvl>
  </w:abstractNum>
  <w:abstractNum w:abstractNumId="206">
    <w:nsid w:val="6C0BE2D1"/>
    <w:multiLevelType w:val="singleLevel"/>
    <w:tmpl w:val="6C0BE2D1"/>
    <w:lvl w:ilvl="0" w:tentative="0">
      <w:start w:val="28"/>
      <w:numFmt w:val="decimal"/>
      <w:lvlText w:val="%1."/>
      <w:lvlJc w:val="left"/>
      <w:rPr>
        <w:color w:val="3370FF"/>
      </w:rPr>
    </w:lvl>
  </w:abstractNum>
  <w:abstractNum w:abstractNumId="207">
    <w:nsid w:val="6D423078"/>
    <w:multiLevelType w:val="singleLevel"/>
    <w:tmpl w:val="6D423078"/>
    <w:lvl w:ilvl="0" w:tentative="0">
      <w:start w:val="63"/>
      <w:numFmt w:val="decimal"/>
      <w:lvlText w:val="%1."/>
      <w:lvlJc w:val="left"/>
      <w:rPr>
        <w:color w:val="3370FF"/>
      </w:rPr>
    </w:lvl>
  </w:abstractNum>
  <w:abstractNum w:abstractNumId="208">
    <w:nsid w:val="700FDCEF"/>
    <w:multiLevelType w:val="singleLevel"/>
    <w:tmpl w:val="700FDCEF"/>
    <w:lvl w:ilvl="0" w:tentative="0">
      <w:start w:val="1"/>
      <w:numFmt w:val="decimal"/>
      <w:lvlText w:val="%1."/>
      <w:lvlJc w:val="left"/>
      <w:rPr>
        <w:color w:val="3370FF"/>
      </w:rPr>
    </w:lvl>
  </w:abstractNum>
  <w:abstractNum w:abstractNumId="209">
    <w:nsid w:val="70F95E71"/>
    <w:multiLevelType w:val="singleLevel"/>
    <w:tmpl w:val="70F95E71"/>
    <w:lvl w:ilvl="0" w:tentative="0">
      <w:start w:val="35"/>
      <w:numFmt w:val="decimal"/>
      <w:lvlText w:val="%1."/>
      <w:lvlJc w:val="left"/>
      <w:rPr>
        <w:color w:val="3370FF"/>
      </w:rPr>
    </w:lvl>
  </w:abstractNum>
  <w:abstractNum w:abstractNumId="210">
    <w:nsid w:val="72183CF9"/>
    <w:multiLevelType w:val="singleLevel"/>
    <w:tmpl w:val="72183CF9"/>
    <w:lvl w:ilvl="0" w:tentative="0">
      <w:start w:val="8"/>
      <w:numFmt w:val="decimal"/>
      <w:lvlText w:val="%1."/>
      <w:lvlJc w:val="left"/>
      <w:rPr>
        <w:color w:val="3370FF"/>
      </w:rPr>
    </w:lvl>
  </w:abstractNum>
  <w:abstractNum w:abstractNumId="211">
    <w:nsid w:val="744F3566"/>
    <w:multiLevelType w:val="singleLevel"/>
    <w:tmpl w:val="744F3566"/>
    <w:lvl w:ilvl="0" w:tentative="0">
      <w:start w:val="34"/>
      <w:numFmt w:val="decimal"/>
      <w:lvlText w:val="%1."/>
      <w:lvlJc w:val="left"/>
      <w:rPr>
        <w:color w:val="3370FF"/>
      </w:rPr>
    </w:lvl>
  </w:abstractNum>
  <w:abstractNum w:abstractNumId="212">
    <w:nsid w:val="7499D7B3"/>
    <w:multiLevelType w:val="singleLevel"/>
    <w:tmpl w:val="7499D7B3"/>
    <w:lvl w:ilvl="0" w:tentative="0">
      <w:start w:val="26"/>
      <w:numFmt w:val="decimal"/>
      <w:lvlText w:val="%1."/>
      <w:lvlJc w:val="left"/>
      <w:rPr>
        <w:color w:val="3370FF"/>
      </w:rPr>
    </w:lvl>
  </w:abstractNum>
  <w:abstractNum w:abstractNumId="213">
    <w:nsid w:val="74C28B35"/>
    <w:multiLevelType w:val="singleLevel"/>
    <w:tmpl w:val="74C28B35"/>
    <w:lvl w:ilvl="0" w:tentative="0">
      <w:start w:val="49"/>
      <w:numFmt w:val="decimal"/>
      <w:lvlText w:val="%1."/>
      <w:lvlJc w:val="left"/>
      <w:rPr>
        <w:color w:val="3370FF"/>
      </w:rPr>
    </w:lvl>
  </w:abstractNum>
  <w:abstractNum w:abstractNumId="214">
    <w:nsid w:val="77633216"/>
    <w:multiLevelType w:val="singleLevel"/>
    <w:tmpl w:val="77633216"/>
    <w:lvl w:ilvl="0" w:tentative="0">
      <w:start w:val="5"/>
      <w:numFmt w:val="decimal"/>
      <w:lvlText w:val="%1."/>
      <w:lvlJc w:val="left"/>
      <w:rPr>
        <w:color w:val="3370FF"/>
      </w:rPr>
    </w:lvl>
  </w:abstractNum>
  <w:abstractNum w:abstractNumId="215">
    <w:nsid w:val="77ECEA79"/>
    <w:multiLevelType w:val="singleLevel"/>
    <w:tmpl w:val="77ECEA79"/>
    <w:lvl w:ilvl="0" w:tentative="0">
      <w:start w:val="26"/>
      <w:numFmt w:val="decimal"/>
      <w:lvlText w:val="%1."/>
      <w:lvlJc w:val="left"/>
      <w:rPr>
        <w:color w:val="3370FF"/>
      </w:rPr>
    </w:lvl>
  </w:abstractNum>
  <w:abstractNum w:abstractNumId="216">
    <w:nsid w:val="79AA4FA4"/>
    <w:multiLevelType w:val="singleLevel"/>
    <w:tmpl w:val="79AA4FA4"/>
    <w:lvl w:ilvl="0" w:tentative="0">
      <w:start w:val="40"/>
      <w:numFmt w:val="decimal"/>
      <w:lvlText w:val="%1."/>
      <w:lvlJc w:val="left"/>
      <w:rPr>
        <w:color w:val="3370FF"/>
      </w:rPr>
    </w:lvl>
  </w:abstractNum>
  <w:abstractNum w:abstractNumId="217">
    <w:nsid w:val="7C246926"/>
    <w:multiLevelType w:val="singleLevel"/>
    <w:tmpl w:val="7C246926"/>
    <w:lvl w:ilvl="0" w:tentative="0">
      <w:start w:val="25"/>
      <w:numFmt w:val="decimal"/>
      <w:lvlText w:val="%1."/>
      <w:lvlJc w:val="left"/>
      <w:rPr>
        <w:color w:val="3370FF"/>
      </w:rPr>
    </w:lvl>
  </w:abstractNum>
  <w:abstractNum w:abstractNumId="218">
    <w:nsid w:val="7DEC2089"/>
    <w:multiLevelType w:val="singleLevel"/>
    <w:tmpl w:val="7DEC2089"/>
    <w:lvl w:ilvl="0" w:tentative="0">
      <w:start w:val="33"/>
      <w:numFmt w:val="decimal"/>
      <w:lvlText w:val="%1."/>
      <w:lvlJc w:val="left"/>
      <w:rPr>
        <w:color w:val="3370FF"/>
      </w:rPr>
    </w:lvl>
  </w:abstractNum>
  <w:num w:numId="1">
    <w:abstractNumId w:val="105"/>
  </w:num>
  <w:num w:numId="2">
    <w:abstractNumId w:val="70"/>
  </w:num>
  <w:num w:numId="3">
    <w:abstractNumId w:val="189"/>
  </w:num>
  <w:num w:numId="4">
    <w:abstractNumId w:val="60"/>
  </w:num>
  <w:num w:numId="5">
    <w:abstractNumId w:val="49"/>
  </w:num>
  <w:num w:numId="6">
    <w:abstractNumId w:val="112"/>
  </w:num>
  <w:num w:numId="7">
    <w:abstractNumId w:val="145"/>
  </w:num>
  <w:num w:numId="8">
    <w:abstractNumId w:val="210"/>
  </w:num>
  <w:num w:numId="9">
    <w:abstractNumId w:val="108"/>
  </w:num>
  <w:num w:numId="10">
    <w:abstractNumId w:val="12"/>
  </w:num>
  <w:num w:numId="11">
    <w:abstractNumId w:val="148"/>
  </w:num>
  <w:num w:numId="12">
    <w:abstractNumId w:val="191"/>
  </w:num>
  <w:num w:numId="13">
    <w:abstractNumId w:val="65"/>
  </w:num>
  <w:num w:numId="14">
    <w:abstractNumId w:val="177"/>
  </w:num>
  <w:num w:numId="15">
    <w:abstractNumId w:val="97"/>
  </w:num>
  <w:num w:numId="16">
    <w:abstractNumId w:val="142"/>
  </w:num>
  <w:num w:numId="17">
    <w:abstractNumId w:val="78"/>
  </w:num>
  <w:num w:numId="18">
    <w:abstractNumId w:val="75"/>
  </w:num>
  <w:num w:numId="19">
    <w:abstractNumId w:val="23"/>
  </w:num>
  <w:num w:numId="20">
    <w:abstractNumId w:val="174"/>
  </w:num>
  <w:num w:numId="21">
    <w:abstractNumId w:val="196"/>
  </w:num>
  <w:num w:numId="22">
    <w:abstractNumId w:val="120"/>
  </w:num>
  <w:num w:numId="23">
    <w:abstractNumId w:val="171"/>
  </w:num>
  <w:num w:numId="24">
    <w:abstractNumId w:val="41"/>
  </w:num>
  <w:num w:numId="25">
    <w:abstractNumId w:val="217"/>
  </w:num>
  <w:num w:numId="26">
    <w:abstractNumId w:val="215"/>
  </w:num>
  <w:num w:numId="27">
    <w:abstractNumId w:val="59"/>
  </w:num>
  <w:num w:numId="28">
    <w:abstractNumId w:val="198"/>
  </w:num>
  <w:num w:numId="29">
    <w:abstractNumId w:val="13"/>
  </w:num>
  <w:num w:numId="30">
    <w:abstractNumId w:val="161"/>
  </w:num>
  <w:num w:numId="31">
    <w:abstractNumId w:val="4"/>
  </w:num>
  <w:num w:numId="32">
    <w:abstractNumId w:val="187"/>
  </w:num>
  <w:num w:numId="33">
    <w:abstractNumId w:val="218"/>
  </w:num>
  <w:num w:numId="34">
    <w:abstractNumId w:val="1"/>
  </w:num>
  <w:num w:numId="35">
    <w:abstractNumId w:val="141"/>
  </w:num>
  <w:num w:numId="36">
    <w:abstractNumId w:val="179"/>
  </w:num>
  <w:num w:numId="37">
    <w:abstractNumId w:val="100"/>
  </w:num>
  <w:num w:numId="38">
    <w:abstractNumId w:val="80"/>
  </w:num>
  <w:num w:numId="39">
    <w:abstractNumId w:val="152"/>
  </w:num>
  <w:num w:numId="40">
    <w:abstractNumId w:val="216"/>
  </w:num>
  <w:num w:numId="41">
    <w:abstractNumId w:val="54"/>
  </w:num>
  <w:num w:numId="42">
    <w:abstractNumId w:val="10"/>
  </w:num>
  <w:num w:numId="43">
    <w:abstractNumId w:val="51"/>
  </w:num>
  <w:num w:numId="44">
    <w:abstractNumId w:val="193"/>
  </w:num>
  <w:num w:numId="45">
    <w:abstractNumId w:val="3"/>
  </w:num>
  <w:num w:numId="46">
    <w:abstractNumId w:val="131"/>
  </w:num>
  <w:num w:numId="47">
    <w:abstractNumId w:val="8"/>
  </w:num>
  <w:num w:numId="48">
    <w:abstractNumId w:val="195"/>
  </w:num>
  <w:num w:numId="49">
    <w:abstractNumId w:val="213"/>
  </w:num>
  <w:num w:numId="50">
    <w:abstractNumId w:val="175"/>
  </w:num>
  <w:num w:numId="51">
    <w:abstractNumId w:val="153"/>
  </w:num>
  <w:num w:numId="52">
    <w:abstractNumId w:val="203"/>
  </w:num>
  <w:num w:numId="53">
    <w:abstractNumId w:val="113"/>
  </w:num>
  <w:num w:numId="54">
    <w:abstractNumId w:val="118"/>
  </w:num>
  <w:num w:numId="55">
    <w:abstractNumId w:val="74"/>
  </w:num>
  <w:num w:numId="56">
    <w:abstractNumId w:val="155"/>
  </w:num>
  <w:num w:numId="57">
    <w:abstractNumId w:val="136"/>
  </w:num>
  <w:num w:numId="58">
    <w:abstractNumId w:val="89"/>
  </w:num>
  <w:num w:numId="59">
    <w:abstractNumId w:val="140"/>
  </w:num>
  <w:num w:numId="60">
    <w:abstractNumId w:val="46"/>
  </w:num>
  <w:num w:numId="61">
    <w:abstractNumId w:val="167"/>
  </w:num>
  <w:num w:numId="62">
    <w:abstractNumId w:val="122"/>
  </w:num>
  <w:num w:numId="63">
    <w:abstractNumId w:val="157"/>
  </w:num>
  <w:num w:numId="64">
    <w:abstractNumId w:val="110"/>
  </w:num>
  <w:num w:numId="65">
    <w:abstractNumId w:val="63"/>
  </w:num>
  <w:num w:numId="66">
    <w:abstractNumId w:val="125"/>
  </w:num>
  <w:num w:numId="67">
    <w:abstractNumId w:val="44"/>
  </w:num>
  <w:num w:numId="68">
    <w:abstractNumId w:val="163"/>
  </w:num>
  <w:num w:numId="69">
    <w:abstractNumId w:val="33"/>
  </w:num>
  <w:num w:numId="70">
    <w:abstractNumId w:val="99"/>
  </w:num>
  <w:num w:numId="71">
    <w:abstractNumId w:val="151"/>
  </w:num>
  <w:num w:numId="72">
    <w:abstractNumId w:val="104"/>
  </w:num>
  <w:num w:numId="73">
    <w:abstractNumId w:val="129"/>
  </w:num>
  <w:num w:numId="74">
    <w:abstractNumId w:val="208"/>
  </w:num>
  <w:num w:numId="75">
    <w:abstractNumId w:val="82"/>
  </w:num>
  <w:num w:numId="76">
    <w:abstractNumId w:val="64"/>
  </w:num>
  <w:num w:numId="77">
    <w:abstractNumId w:val="32"/>
  </w:num>
  <w:num w:numId="78">
    <w:abstractNumId w:val="214"/>
  </w:num>
  <w:num w:numId="79">
    <w:abstractNumId w:val="76"/>
  </w:num>
  <w:num w:numId="80">
    <w:abstractNumId w:val="50"/>
  </w:num>
  <w:num w:numId="81">
    <w:abstractNumId w:val="150"/>
  </w:num>
  <w:num w:numId="82">
    <w:abstractNumId w:val="84"/>
  </w:num>
  <w:num w:numId="83">
    <w:abstractNumId w:val="19"/>
  </w:num>
  <w:num w:numId="84">
    <w:abstractNumId w:val="190"/>
  </w:num>
  <w:num w:numId="85">
    <w:abstractNumId w:val="57"/>
  </w:num>
  <w:num w:numId="86">
    <w:abstractNumId w:val="40"/>
  </w:num>
  <w:num w:numId="87">
    <w:abstractNumId w:val="15"/>
  </w:num>
  <w:num w:numId="88">
    <w:abstractNumId w:val="26"/>
  </w:num>
  <w:num w:numId="89">
    <w:abstractNumId w:val="37"/>
  </w:num>
  <w:num w:numId="90">
    <w:abstractNumId w:val="11"/>
  </w:num>
  <w:num w:numId="91">
    <w:abstractNumId w:val="134"/>
  </w:num>
  <w:num w:numId="92">
    <w:abstractNumId w:val="58"/>
  </w:num>
  <w:num w:numId="93">
    <w:abstractNumId w:val="127"/>
  </w:num>
  <w:num w:numId="94">
    <w:abstractNumId w:val="71"/>
  </w:num>
  <w:num w:numId="95">
    <w:abstractNumId w:val="204"/>
  </w:num>
  <w:num w:numId="96">
    <w:abstractNumId w:val="0"/>
  </w:num>
  <w:num w:numId="97">
    <w:abstractNumId w:val="56"/>
  </w:num>
  <w:num w:numId="98">
    <w:abstractNumId w:val="98"/>
  </w:num>
  <w:num w:numId="99">
    <w:abstractNumId w:val="176"/>
  </w:num>
  <w:num w:numId="100">
    <w:abstractNumId w:val="123"/>
  </w:num>
  <w:num w:numId="101">
    <w:abstractNumId w:val="21"/>
  </w:num>
  <w:num w:numId="102">
    <w:abstractNumId w:val="79"/>
  </w:num>
  <w:num w:numId="103">
    <w:abstractNumId w:val="132"/>
  </w:num>
  <w:num w:numId="104">
    <w:abstractNumId w:val="172"/>
  </w:num>
  <w:num w:numId="105">
    <w:abstractNumId w:val="36"/>
  </w:num>
  <w:num w:numId="106">
    <w:abstractNumId w:val="197"/>
  </w:num>
  <w:num w:numId="107">
    <w:abstractNumId w:val="2"/>
  </w:num>
  <w:num w:numId="108">
    <w:abstractNumId w:val="7"/>
  </w:num>
  <w:num w:numId="109">
    <w:abstractNumId w:val="106"/>
  </w:num>
  <w:num w:numId="110">
    <w:abstractNumId w:val="30"/>
  </w:num>
  <w:num w:numId="111">
    <w:abstractNumId w:val="61"/>
  </w:num>
  <w:num w:numId="112">
    <w:abstractNumId w:val="66"/>
  </w:num>
  <w:num w:numId="113">
    <w:abstractNumId w:val="96"/>
  </w:num>
  <w:num w:numId="114">
    <w:abstractNumId w:val="194"/>
  </w:num>
  <w:num w:numId="115">
    <w:abstractNumId w:val="94"/>
  </w:num>
  <w:num w:numId="116">
    <w:abstractNumId w:val="186"/>
  </w:num>
  <w:num w:numId="117">
    <w:abstractNumId w:val="138"/>
  </w:num>
  <w:num w:numId="118">
    <w:abstractNumId w:val="18"/>
  </w:num>
  <w:num w:numId="119">
    <w:abstractNumId w:val="111"/>
  </w:num>
  <w:num w:numId="120">
    <w:abstractNumId w:val="29"/>
  </w:num>
  <w:num w:numId="121">
    <w:abstractNumId w:val="149"/>
  </w:num>
  <w:num w:numId="122">
    <w:abstractNumId w:val="185"/>
  </w:num>
  <w:num w:numId="123">
    <w:abstractNumId w:val="69"/>
  </w:num>
  <w:num w:numId="124">
    <w:abstractNumId w:val="22"/>
  </w:num>
  <w:num w:numId="125">
    <w:abstractNumId w:val="143"/>
  </w:num>
  <w:num w:numId="126">
    <w:abstractNumId w:val="168"/>
  </w:num>
  <w:num w:numId="127">
    <w:abstractNumId w:val="124"/>
  </w:num>
  <w:num w:numId="128">
    <w:abstractNumId w:val="178"/>
  </w:num>
  <w:num w:numId="129">
    <w:abstractNumId w:val="184"/>
  </w:num>
  <w:num w:numId="130">
    <w:abstractNumId w:val="139"/>
  </w:num>
  <w:num w:numId="131">
    <w:abstractNumId w:val="83"/>
  </w:num>
  <w:num w:numId="132">
    <w:abstractNumId w:val="27"/>
  </w:num>
  <w:num w:numId="133">
    <w:abstractNumId w:val="162"/>
  </w:num>
  <w:num w:numId="134">
    <w:abstractNumId w:val="165"/>
  </w:num>
  <w:num w:numId="135">
    <w:abstractNumId w:val="119"/>
  </w:num>
  <w:num w:numId="136">
    <w:abstractNumId w:val="207"/>
  </w:num>
  <w:num w:numId="137">
    <w:abstractNumId w:val="81"/>
  </w:num>
  <w:num w:numId="138">
    <w:abstractNumId w:val="137"/>
  </w:num>
  <w:num w:numId="139">
    <w:abstractNumId w:val="116"/>
  </w:num>
  <w:num w:numId="140">
    <w:abstractNumId w:val="86"/>
  </w:num>
  <w:num w:numId="141">
    <w:abstractNumId w:val="91"/>
  </w:num>
  <w:num w:numId="142">
    <w:abstractNumId w:val="73"/>
  </w:num>
  <w:num w:numId="143">
    <w:abstractNumId w:val="169"/>
  </w:num>
  <w:num w:numId="144">
    <w:abstractNumId w:val="95"/>
  </w:num>
  <w:num w:numId="145">
    <w:abstractNumId w:val="17"/>
  </w:num>
  <w:num w:numId="146">
    <w:abstractNumId w:val="90"/>
  </w:num>
  <w:num w:numId="147">
    <w:abstractNumId w:val="107"/>
  </w:num>
  <w:num w:numId="148">
    <w:abstractNumId w:val="67"/>
  </w:num>
  <w:num w:numId="149">
    <w:abstractNumId w:val="160"/>
  </w:num>
  <w:num w:numId="150">
    <w:abstractNumId w:val="205"/>
  </w:num>
  <w:num w:numId="151">
    <w:abstractNumId w:val="77"/>
  </w:num>
  <w:num w:numId="152">
    <w:abstractNumId w:val="35"/>
  </w:num>
  <w:num w:numId="153">
    <w:abstractNumId w:val="6"/>
  </w:num>
  <w:num w:numId="154">
    <w:abstractNumId w:val="39"/>
  </w:num>
  <w:num w:numId="155">
    <w:abstractNumId w:val="115"/>
  </w:num>
  <w:num w:numId="156">
    <w:abstractNumId w:val="45"/>
  </w:num>
  <w:num w:numId="157">
    <w:abstractNumId w:val="92"/>
  </w:num>
  <w:num w:numId="158">
    <w:abstractNumId w:val="144"/>
  </w:num>
  <w:num w:numId="159">
    <w:abstractNumId w:val="173"/>
  </w:num>
  <w:num w:numId="160">
    <w:abstractNumId w:val="43"/>
  </w:num>
  <w:num w:numId="161">
    <w:abstractNumId w:val="164"/>
  </w:num>
  <w:num w:numId="162">
    <w:abstractNumId w:val="133"/>
  </w:num>
  <w:num w:numId="163">
    <w:abstractNumId w:val="128"/>
  </w:num>
  <w:num w:numId="164">
    <w:abstractNumId w:val="101"/>
  </w:num>
  <w:num w:numId="165">
    <w:abstractNumId w:val="158"/>
  </w:num>
  <w:num w:numId="166">
    <w:abstractNumId w:val="62"/>
  </w:num>
  <w:num w:numId="167">
    <w:abstractNumId w:val="183"/>
  </w:num>
  <w:num w:numId="168">
    <w:abstractNumId w:val="166"/>
  </w:num>
  <w:num w:numId="169">
    <w:abstractNumId w:val="147"/>
  </w:num>
  <w:num w:numId="170">
    <w:abstractNumId w:val="88"/>
  </w:num>
  <w:num w:numId="171">
    <w:abstractNumId w:val="34"/>
  </w:num>
  <w:num w:numId="172">
    <w:abstractNumId w:val="212"/>
  </w:num>
  <w:num w:numId="173">
    <w:abstractNumId w:val="146"/>
  </w:num>
  <w:num w:numId="174">
    <w:abstractNumId w:val="206"/>
  </w:num>
  <w:num w:numId="175">
    <w:abstractNumId w:val="16"/>
  </w:num>
  <w:num w:numId="176">
    <w:abstractNumId w:val="202"/>
  </w:num>
  <w:num w:numId="177">
    <w:abstractNumId w:val="68"/>
  </w:num>
  <w:num w:numId="178">
    <w:abstractNumId w:val="199"/>
  </w:num>
  <w:num w:numId="179">
    <w:abstractNumId w:val="154"/>
  </w:num>
  <w:num w:numId="180">
    <w:abstractNumId w:val="211"/>
  </w:num>
  <w:num w:numId="181">
    <w:abstractNumId w:val="209"/>
  </w:num>
  <w:num w:numId="182">
    <w:abstractNumId w:val="72"/>
  </w:num>
  <w:num w:numId="183">
    <w:abstractNumId w:val="93"/>
  </w:num>
  <w:num w:numId="184">
    <w:abstractNumId w:val="103"/>
  </w:num>
  <w:num w:numId="185">
    <w:abstractNumId w:val="14"/>
  </w:num>
  <w:num w:numId="186">
    <w:abstractNumId w:val="47"/>
  </w:num>
  <w:num w:numId="187">
    <w:abstractNumId w:val="170"/>
  </w:num>
  <w:num w:numId="188">
    <w:abstractNumId w:val="48"/>
  </w:num>
  <w:num w:numId="189">
    <w:abstractNumId w:val="200"/>
  </w:num>
  <w:num w:numId="190">
    <w:abstractNumId w:val="182"/>
  </w:num>
  <w:num w:numId="191">
    <w:abstractNumId w:val="192"/>
  </w:num>
  <w:num w:numId="192">
    <w:abstractNumId w:val="55"/>
  </w:num>
  <w:num w:numId="193">
    <w:abstractNumId w:val="156"/>
  </w:num>
  <w:num w:numId="194">
    <w:abstractNumId w:val="85"/>
  </w:num>
  <w:num w:numId="195">
    <w:abstractNumId w:val="135"/>
  </w:num>
  <w:num w:numId="196">
    <w:abstractNumId w:val="5"/>
  </w:num>
  <w:num w:numId="197">
    <w:abstractNumId w:val="38"/>
  </w:num>
  <w:num w:numId="198">
    <w:abstractNumId w:val="126"/>
  </w:num>
  <w:num w:numId="199">
    <w:abstractNumId w:val="181"/>
  </w:num>
  <w:num w:numId="200">
    <w:abstractNumId w:val="201"/>
  </w:num>
  <w:num w:numId="201">
    <w:abstractNumId w:val="52"/>
  </w:num>
  <w:num w:numId="202">
    <w:abstractNumId w:val="28"/>
  </w:num>
  <w:num w:numId="203">
    <w:abstractNumId w:val="130"/>
  </w:num>
  <w:num w:numId="204">
    <w:abstractNumId w:val="102"/>
  </w:num>
  <w:num w:numId="205">
    <w:abstractNumId w:val="53"/>
  </w:num>
  <w:num w:numId="206">
    <w:abstractNumId w:val="42"/>
  </w:num>
  <w:num w:numId="207">
    <w:abstractNumId w:val="117"/>
  </w:num>
  <w:num w:numId="208">
    <w:abstractNumId w:val="121"/>
  </w:num>
  <w:num w:numId="209">
    <w:abstractNumId w:val="159"/>
  </w:num>
  <w:num w:numId="210">
    <w:abstractNumId w:val="109"/>
  </w:num>
  <w:num w:numId="211">
    <w:abstractNumId w:val="20"/>
  </w:num>
  <w:num w:numId="212">
    <w:abstractNumId w:val="188"/>
  </w:num>
  <w:num w:numId="213">
    <w:abstractNumId w:val="31"/>
  </w:num>
  <w:num w:numId="214">
    <w:abstractNumId w:val="9"/>
  </w:num>
  <w:num w:numId="215">
    <w:abstractNumId w:val="180"/>
  </w:num>
  <w:num w:numId="216">
    <w:abstractNumId w:val="25"/>
  </w:num>
  <w:num w:numId="217">
    <w:abstractNumId w:val="114"/>
  </w:num>
  <w:num w:numId="218">
    <w:abstractNumId w:val="87"/>
  </w:num>
  <w:num w:numId="2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compat>
    <w:useFELayout/>
    <w:splitPgBreakAndParaMark/>
    <w:compatSetting w:name="compatibilityMode" w:uri="http://schemas.microsoft.com/office/word" w:val="12"/>
  </w:compat>
  <w:rsids>
    <w:rsidRoot w:val="00000000"/>
    <w:rsid w:val="366878F6"/>
    <w:rsid w:val="599A35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57</Pages>
  <Words>13036</Words>
  <Characters>13959</Characters>
  <TotalTime>0</TotalTime>
  <ScaleCrop>false</ScaleCrop>
  <LinksUpToDate>false</LinksUpToDate>
  <CharactersWithSpaces>13961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2026-07-03T15:26:00Z</dcterms:created>
  <dc:creator>Apache POI</dc:creator>
  <cp:lastModifiedBy>孟祥瑞</cp:lastModifiedBy>
  <dcterms:modified xsi:type="dcterms:W3CDTF">2026-07-03T15:58:11Z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{"Label":"1","ContentProducer":"001191110102MACQD9K64010000","ProduceID":"7658323423715216623","ReservedCode1":"","ContentPropagator":"","PropagateID":"","ReservedCode2":""}</vt:lpwstr>
  </property>
  <property fmtid="{D5CDD505-2E9C-101B-9397-08002B2CF9AE}" pid="3" name="KSOTemplateDocerSaveRecord">
    <vt:lpwstr>eyJoZGlkIjoiYjVjMGEzNzNkYzJiZmE1ODQ4ZDI0MWQ4OTZlZTkzNzAiLCJ1c2VySWQiOiI1NDUyODI1NzQifQ==</vt:lpwstr>
  </property>
  <property fmtid="{D5CDD505-2E9C-101B-9397-08002B2CF9AE}" pid="4" name="KSOProductBuildVer">
    <vt:lpwstr>2052-12.1.0.26895</vt:lpwstr>
  </property>
  <property fmtid="{D5CDD505-2E9C-101B-9397-08002B2CF9AE}" pid="5" name="ICV">
    <vt:lpwstr>D66A2DAAA5C840E7A68FD9016577C066_12</vt:lpwstr>
  </property>
</Properties>
</file>