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2A236">
      <w:pPr>
        <w:spacing w:before="380" w:after="140" w:line="288" w:lineRule="auto"/>
        <w:ind w:left="0"/>
        <w:jc w:val="left"/>
        <w:outlineLvl w:val="0"/>
        <w:rPr>
          <w:rFonts w:hint="eastAsia" w:eastAsia="宋体"/>
          <w:lang w:eastAsia="zh-CN"/>
        </w:rPr>
      </w:pPr>
    </w:p>
    <w:p w14:paraId="7D05DD49">
      <w:pPr>
        <w:spacing w:before="320" w:after="120" w:line="288" w:lineRule="auto"/>
        <w:ind w:left="0"/>
        <w:jc w:val="left"/>
        <w:outlineLvl w:val="1"/>
        <w:rPr>
          <w:rFonts w:hint="eastAsia" w:eastAsia="宋体"/>
          <w:lang w:eastAsia="zh-CN"/>
        </w:rPr>
      </w:pPr>
    </w:p>
    <w:p w14:paraId="232B0E31">
      <w:pPr>
        <w:numPr>
          <w:ilvl w:val="0"/>
          <w:numId w:val="1"/>
        </w:numPr>
        <w:spacing w:before="120" w:after="120" w:line="288" w:lineRule="auto"/>
        <w:ind w:left="0"/>
        <w:jc w:val="left"/>
      </w:pPr>
      <w:r>
        <w:rPr>
          <w:rFonts w:ascii="Arial" w:hAnsi="Arial" w:eastAsia="等线" w:cs="Arial"/>
          <w:sz w:val="22"/>
        </w:rPr>
        <w:t>方向决定道路，道路决定命运。</w:t>
      </w:r>
      <w:r>
        <w:rPr>
          <w:rFonts w:ascii="Arial" w:hAnsi="Arial" w:eastAsia="等线" w:cs="Arial"/>
          <w:sz w:val="22"/>
        </w:rPr>
        <w:br w:type="textWrapping"/>
      </w:r>
      <w:r>
        <w:rPr>
          <w:rFonts w:ascii="Arial" w:hAnsi="Arial" w:eastAsia="等线" w:cs="Arial"/>
          <w:sz w:val="22"/>
        </w:rPr>
        <w:t>答案：对</w:t>
      </w:r>
    </w:p>
    <w:p w14:paraId="136629AE">
      <w:pPr>
        <w:numPr>
          <w:ilvl w:val="0"/>
          <w:numId w:val="2"/>
        </w:numPr>
        <w:spacing w:before="120" w:after="120" w:line="288" w:lineRule="auto"/>
        <w:ind w:left="0"/>
        <w:jc w:val="left"/>
      </w:pPr>
      <w:r>
        <w:rPr>
          <w:rFonts w:ascii="Arial" w:hAnsi="Arial" w:eastAsia="等线" w:cs="Arial"/>
          <w:sz w:val="22"/>
        </w:rPr>
        <w:t>习近平新时代中国特色社会主义思想是新时代党和国家事业发展的根本遵循。</w:t>
      </w:r>
      <w:r>
        <w:rPr>
          <w:rFonts w:ascii="Arial" w:hAnsi="Arial" w:eastAsia="等线" w:cs="Arial"/>
          <w:sz w:val="22"/>
        </w:rPr>
        <w:br w:type="textWrapping"/>
      </w:r>
      <w:r>
        <w:rPr>
          <w:rFonts w:ascii="Arial" w:hAnsi="Arial" w:eastAsia="等线" w:cs="Arial"/>
          <w:sz w:val="22"/>
        </w:rPr>
        <w:t>答案：对</w:t>
      </w:r>
    </w:p>
    <w:p w14:paraId="2EA5103A">
      <w:pPr>
        <w:numPr>
          <w:ilvl w:val="0"/>
          <w:numId w:val="3"/>
        </w:numPr>
        <w:spacing w:before="120" w:after="120" w:line="288" w:lineRule="auto"/>
        <w:ind w:left="0"/>
        <w:jc w:val="left"/>
      </w:pPr>
      <w:r>
        <w:rPr>
          <w:rFonts w:ascii="Arial" w:hAnsi="Arial" w:eastAsia="等线" w:cs="Arial"/>
          <w:sz w:val="22"/>
        </w:rPr>
        <w:t>贯彻党的群众路线，“知”是重点、关键，“行”是基础、是前提。</w:t>
      </w:r>
      <w:r>
        <w:rPr>
          <w:rFonts w:ascii="Arial" w:hAnsi="Arial" w:eastAsia="等线" w:cs="Arial"/>
          <w:sz w:val="22"/>
        </w:rPr>
        <w:br w:type="textWrapping"/>
      </w:r>
      <w:r>
        <w:rPr>
          <w:rFonts w:ascii="Arial" w:hAnsi="Arial" w:eastAsia="等线" w:cs="Arial"/>
          <w:sz w:val="22"/>
        </w:rPr>
        <w:t>答案：错</w:t>
      </w:r>
    </w:p>
    <w:p w14:paraId="5522E7ED">
      <w:pPr>
        <w:numPr>
          <w:ilvl w:val="0"/>
          <w:numId w:val="4"/>
        </w:numPr>
        <w:spacing w:before="120" w:after="120" w:line="288" w:lineRule="auto"/>
        <w:ind w:left="0"/>
        <w:jc w:val="left"/>
      </w:pPr>
      <w:r>
        <w:rPr>
          <w:rFonts w:ascii="Arial" w:hAnsi="Arial" w:eastAsia="等线" w:cs="Arial"/>
          <w:sz w:val="22"/>
        </w:rPr>
        <w:t>新时代全面深化改革开放，就其艰巨性、复杂性和系统性来说，是一场深刻的革命。</w:t>
      </w:r>
      <w:r>
        <w:rPr>
          <w:rFonts w:ascii="Arial" w:hAnsi="Arial" w:eastAsia="等线" w:cs="Arial"/>
          <w:sz w:val="22"/>
        </w:rPr>
        <w:br w:type="textWrapping"/>
      </w:r>
      <w:r>
        <w:rPr>
          <w:rFonts w:ascii="Arial" w:hAnsi="Arial" w:eastAsia="等线" w:cs="Arial"/>
          <w:sz w:val="22"/>
        </w:rPr>
        <w:t>答案：对</w:t>
      </w:r>
    </w:p>
    <w:p w14:paraId="72020106">
      <w:pPr>
        <w:numPr>
          <w:ilvl w:val="0"/>
          <w:numId w:val="5"/>
        </w:numPr>
        <w:spacing w:before="120" w:after="120" w:line="288" w:lineRule="auto"/>
        <w:ind w:left="0"/>
        <w:jc w:val="left"/>
      </w:pPr>
      <w:r>
        <w:rPr>
          <w:rFonts w:ascii="Arial" w:hAnsi="Arial" w:eastAsia="等线" w:cs="Arial"/>
          <w:sz w:val="22"/>
        </w:rPr>
        <w:t>中国式现代化是西方现代化理论和实践的重大超越。</w:t>
      </w:r>
      <w:r>
        <w:rPr>
          <w:rFonts w:ascii="Arial" w:hAnsi="Arial" w:eastAsia="等线" w:cs="Arial"/>
          <w:sz w:val="22"/>
        </w:rPr>
        <w:br w:type="textWrapping"/>
      </w:r>
      <w:r>
        <w:rPr>
          <w:rFonts w:ascii="Arial" w:hAnsi="Arial" w:eastAsia="等线" w:cs="Arial"/>
          <w:sz w:val="22"/>
        </w:rPr>
        <w:t>答案：对</w:t>
      </w:r>
    </w:p>
    <w:p w14:paraId="6E9B7105">
      <w:pPr>
        <w:numPr>
          <w:ilvl w:val="0"/>
          <w:numId w:val="6"/>
        </w:numPr>
        <w:spacing w:before="120" w:after="120" w:line="288" w:lineRule="auto"/>
        <w:ind w:left="0"/>
        <w:jc w:val="left"/>
      </w:pPr>
      <w:r>
        <w:rPr>
          <w:rFonts w:ascii="Arial" w:hAnsi="Arial" w:eastAsia="等线" w:cs="Arial"/>
          <w:sz w:val="22"/>
        </w:rPr>
        <w:t>全过程人民民主是民主政治的伟大创造。</w:t>
      </w:r>
      <w:r>
        <w:rPr>
          <w:rFonts w:ascii="Arial" w:hAnsi="Arial" w:eastAsia="等线" w:cs="Arial"/>
          <w:sz w:val="22"/>
        </w:rPr>
        <w:br w:type="textWrapping"/>
      </w:r>
      <w:r>
        <w:rPr>
          <w:rFonts w:ascii="Arial" w:hAnsi="Arial" w:eastAsia="等线" w:cs="Arial"/>
          <w:sz w:val="22"/>
        </w:rPr>
        <w:t>答案：错</w:t>
      </w:r>
    </w:p>
    <w:p w14:paraId="18F411AB">
      <w:pPr>
        <w:numPr>
          <w:ilvl w:val="0"/>
          <w:numId w:val="7"/>
        </w:numPr>
        <w:spacing w:before="120" w:after="120" w:line="288" w:lineRule="auto"/>
        <w:ind w:left="0"/>
        <w:jc w:val="left"/>
      </w:pPr>
      <w:r>
        <w:rPr>
          <w:rFonts w:ascii="Arial" w:hAnsi="Arial" w:eastAsia="等线" w:cs="Arial"/>
          <w:sz w:val="22"/>
        </w:rPr>
        <w:t>凡属重大改革不必于法有据，需要修改法律的可以不用先修改法律。</w:t>
      </w:r>
      <w:r>
        <w:rPr>
          <w:rFonts w:ascii="Arial" w:hAnsi="Arial" w:eastAsia="等线" w:cs="Arial"/>
          <w:sz w:val="22"/>
        </w:rPr>
        <w:br w:type="textWrapping"/>
      </w:r>
      <w:r>
        <w:rPr>
          <w:rFonts w:ascii="Arial" w:hAnsi="Arial" w:eastAsia="等线" w:cs="Arial"/>
          <w:sz w:val="22"/>
        </w:rPr>
        <w:t>答案：错</w:t>
      </w:r>
    </w:p>
    <w:p w14:paraId="421AAF34">
      <w:pPr>
        <w:numPr>
          <w:ilvl w:val="0"/>
          <w:numId w:val="8"/>
        </w:numPr>
        <w:spacing w:before="120" w:after="120" w:line="288" w:lineRule="auto"/>
        <w:ind w:left="0"/>
        <w:jc w:val="left"/>
      </w:pPr>
      <w:r>
        <w:rPr>
          <w:rFonts w:ascii="Arial" w:hAnsi="Arial" w:eastAsia="等线" w:cs="Arial"/>
          <w:sz w:val="22"/>
        </w:rPr>
        <w:t>人才强国战略，就是要牢固树立人力资源是第一资源的理念。</w:t>
      </w:r>
      <w:r>
        <w:rPr>
          <w:rFonts w:ascii="Arial" w:hAnsi="Arial" w:eastAsia="等线" w:cs="Arial"/>
          <w:sz w:val="22"/>
        </w:rPr>
        <w:br w:type="textWrapping"/>
      </w:r>
      <w:r>
        <w:rPr>
          <w:rFonts w:ascii="Arial" w:hAnsi="Arial" w:eastAsia="等线" w:cs="Arial"/>
          <w:sz w:val="22"/>
        </w:rPr>
        <w:t>答案：对</w:t>
      </w:r>
    </w:p>
    <w:p w14:paraId="266FE5F4">
      <w:pPr>
        <w:numPr>
          <w:ilvl w:val="0"/>
          <w:numId w:val="9"/>
        </w:numPr>
        <w:spacing w:before="120" w:after="120" w:line="288" w:lineRule="auto"/>
        <w:ind w:left="0"/>
        <w:jc w:val="left"/>
      </w:pPr>
      <w:r>
        <w:rPr>
          <w:rFonts w:ascii="Arial" w:hAnsi="Arial" w:eastAsia="等线" w:cs="Arial"/>
          <w:sz w:val="22"/>
        </w:rPr>
        <w:t>坚持党对人才工作的全面领导是做好人才工作的根本保证。</w:t>
      </w:r>
      <w:r>
        <w:rPr>
          <w:rFonts w:ascii="Arial" w:hAnsi="Arial" w:eastAsia="等线" w:cs="Arial"/>
          <w:sz w:val="22"/>
        </w:rPr>
        <w:br w:type="textWrapping"/>
      </w:r>
      <w:r>
        <w:rPr>
          <w:rFonts w:ascii="Arial" w:hAnsi="Arial" w:eastAsia="等线" w:cs="Arial"/>
          <w:sz w:val="22"/>
        </w:rPr>
        <w:t>答案：对</w:t>
      </w:r>
    </w:p>
    <w:p w14:paraId="284D5866">
      <w:pPr>
        <w:numPr>
          <w:ilvl w:val="0"/>
          <w:numId w:val="10"/>
        </w:numPr>
        <w:spacing w:before="120" w:after="120" w:line="288" w:lineRule="auto"/>
        <w:ind w:left="0"/>
        <w:jc w:val="left"/>
      </w:pPr>
      <w:r>
        <w:rPr>
          <w:rFonts w:ascii="Arial" w:hAnsi="Arial" w:eastAsia="等线" w:cs="Arial"/>
          <w:sz w:val="22"/>
        </w:rPr>
        <w:t>中国特色社会主义新时代，是承前启后、继往开来、在新的历史条件下继续夺取中国特色社会主义伟大胜利的时代。</w:t>
      </w:r>
      <w:r>
        <w:rPr>
          <w:rFonts w:ascii="Arial" w:hAnsi="Arial" w:eastAsia="等线" w:cs="Arial"/>
          <w:sz w:val="22"/>
        </w:rPr>
        <w:br w:type="textWrapping"/>
      </w:r>
      <w:r>
        <w:rPr>
          <w:rFonts w:ascii="Arial" w:hAnsi="Arial" w:eastAsia="等线" w:cs="Arial"/>
          <w:sz w:val="22"/>
        </w:rPr>
        <w:t>答案：对</w:t>
      </w:r>
    </w:p>
    <w:p w14:paraId="26319C0D">
      <w:pPr>
        <w:spacing w:before="320" w:after="120" w:line="288" w:lineRule="auto"/>
        <w:ind w:left="0"/>
        <w:jc w:val="left"/>
        <w:outlineLvl w:val="1"/>
        <w:rPr>
          <w:rFonts w:hint="eastAsia" w:eastAsia="宋体"/>
          <w:lang w:eastAsia="zh-CN"/>
        </w:rPr>
      </w:pPr>
    </w:p>
    <w:p w14:paraId="22CE92B6">
      <w:pPr>
        <w:spacing w:before="120" w:after="120" w:line="288" w:lineRule="auto"/>
        <w:ind w:left="0"/>
        <w:jc w:val="left"/>
      </w:pPr>
      <w:r>
        <w:rPr>
          <w:rFonts w:ascii="Arial" w:hAnsi="Arial" w:eastAsia="等线" w:cs="Arial"/>
          <w:sz w:val="22"/>
        </w:rPr>
        <w:t>11.（）是我们党探索中国特色社会主义道路中得出的规律性认识，是我们取得成功的最大法宝。</w:t>
      </w:r>
      <w:r>
        <w:rPr>
          <w:rFonts w:ascii="Arial" w:hAnsi="Arial" w:eastAsia="等线" w:cs="Arial"/>
          <w:sz w:val="22"/>
        </w:rPr>
        <w:br w:type="textWrapping"/>
      </w:r>
      <w:r>
        <w:rPr>
          <w:rFonts w:ascii="Arial" w:hAnsi="Arial" w:eastAsia="等线" w:cs="Arial"/>
          <w:sz w:val="22"/>
        </w:rPr>
        <w:t>A.三个结合</w:t>
      </w:r>
      <w:r>
        <w:rPr>
          <w:rFonts w:ascii="Arial" w:hAnsi="Arial" w:eastAsia="等线" w:cs="Arial"/>
          <w:sz w:val="22"/>
        </w:rPr>
        <w:br w:type="textWrapping"/>
      </w:r>
      <w:r>
        <w:rPr>
          <w:rFonts w:ascii="Arial" w:hAnsi="Arial" w:eastAsia="等线" w:cs="Arial"/>
          <w:sz w:val="22"/>
        </w:rPr>
        <w:t>B.两个结合</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D.独立自主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12.新时代坚持和发展中国特色社会主义要（）</w:t>
      </w:r>
      <w:r>
        <w:rPr>
          <w:rFonts w:ascii="Arial" w:hAnsi="Arial" w:eastAsia="等线" w:cs="Arial"/>
          <w:sz w:val="22"/>
        </w:rPr>
        <w:br w:type="textWrapping"/>
      </w:r>
      <w:r>
        <w:rPr>
          <w:rFonts w:ascii="Arial" w:hAnsi="Arial" w:eastAsia="等线" w:cs="Arial"/>
          <w:sz w:val="22"/>
        </w:rPr>
        <w:t>A.坚持不懈</w:t>
      </w:r>
      <w:r>
        <w:rPr>
          <w:rFonts w:ascii="Arial" w:hAnsi="Arial" w:eastAsia="等线" w:cs="Arial"/>
          <w:sz w:val="22"/>
        </w:rPr>
        <w:br w:type="textWrapping"/>
      </w:r>
      <w:r>
        <w:rPr>
          <w:rFonts w:ascii="Arial" w:hAnsi="Arial" w:eastAsia="等线" w:cs="Arial"/>
          <w:sz w:val="22"/>
        </w:rPr>
        <w:t>B.一以贯之</w:t>
      </w:r>
      <w:r>
        <w:rPr>
          <w:rFonts w:ascii="Arial" w:hAnsi="Arial" w:eastAsia="等线" w:cs="Arial"/>
          <w:sz w:val="22"/>
        </w:rPr>
        <w:br w:type="textWrapping"/>
      </w:r>
      <w:r>
        <w:rPr>
          <w:rFonts w:ascii="Arial" w:hAnsi="Arial" w:eastAsia="等线" w:cs="Arial"/>
          <w:sz w:val="22"/>
        </w:rPr>
        <w:t>C.与时俱进</w:t>
      </w:r>
      <w:r>
        <w:rPr>
          <w:rFonts w:ascii="Arial" w:hAnsi="Arial" w:eastAsia="等线" w:cs="Arial"/>
          <w:sz w:val="22"/>
        </w:rPr>
        <w:br w:type="textWrapping"/>
      </w:r>
      <w:r>
        <w:rPr>
          <w:rFonts w:ascii="Arial" w:hAnsi="Arial" w:eastAsia="等线" w:cs="Arial"/>
          <w:sz w:val="22"/>
        </w:rPr>
        <w:t>D.解放思想</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13.（）是中国特色社会主义制度的最大优势，是党和国家各项事业发展的根本政治保证。</w:t>
      </w:r>
      <w:r>
        <w:rPr>
          <w:rFonts w:ascii="Arial" w:hAnsi="Arial" w:eastAsia="等线" w:cs="Arial"/>
          <w:sz w:val="22"/>
        </w:rPr>
        <w:br w:type="textWrapping"/>
      </w:r>
      <w:r>
        <w:rPr>
          <w:rFonts w:ascii="Arial" w:hAnsi="Arial" w:eastAsia="等线" w:cs="Arial"/>
          <w:sz w:val="22"/>
        </w:rPr>
        <w:t>A.人民民主专政</w:t>
      </w:r>
      <w:r>
        <w:rPr>
          <w:rFonts w:ascii="Arial" w:hAnsi="Arial" w:eastAsia="等线" w:cs="Arial"/>
          <w:sz w:val="22"/>
        </w:rPr>
        <w:br w:type="textWrapping"/>
      </w:r>
      <w:r>
        <w:rPr>
          <w:rFonts w:ascii="Arial" w:hAnsi="Arial" w:eastAsia="等线" w:cs="Arial"/>
          <w:sz w:val="22"/>
        </w:rPr>
        <w:t>B.党的领导</w:t>
      </w:r>
      <w:r>
        <w:rPr>
          <w:rFonts w:ascii="Arial" w:hAnsi="Arial" w:eastAsia="等线" w:cs="Arial"/>
          <w:sz w:val="22"/>
        </w:rPr>
        <w:br w:type="textWrapping"/>
      </w:r>
      <w:r>
        <w:rPr>
          <w:rFonts w:ascii="Arial" w:hAnsi="Arial" w:eastAsia="等线" w:cs="Arial"/>
          <w:sz w:val="22"/>
        </w:rPr>
        <w:t>C.群众路线</w:t>
      </w:r>
      <w:r>
        <w:rPr>
          <w:rFonts w:ascii="Arial" w:hAnsi="Arial" w:eastAsia="等线" w:cs="Arial"/>
          <w:sz w:val="22"/>
        </w:rPr>
        <w:br w:type="textWrapping"/>
      </w:r>
      <w:r>
        <w:rPr>
          <w:rFonts w:ascii="Arial" w:hAnsi="Arial" w:eastAsia="等线" w:cs="Arial"/>
          <w:sz w:val="22"/>
        </w:rPr>
        <w:t>D.民主集中制</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14.习近平指出：“时代是出卷人，我们是答卷人，人民是阅卷人。”表明党的工作的最高裁决者和最终评判者是()。</w:t>
      </w:r>
      <w:r>
        <w:rPr>
          <w:rFonts w:ascii="Arial" w:hAnsi="Arial" w:eastAsia="等线" w:cs="Arial"/>
          <w:sz w:val="22"/>
        </w:rPr>
        <w:br w:type="textWrapping"/>
      </w:r>
      <w:r>
        <w:rPr>
          <w:rFonts w:ascii="Arial" w:hAnsi="Arial" w:eastAsia="等线" w:cs="Arial"/>
          <w:sz w:val="22"/>
        </w:rPr>
        <w:t>A.时代</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C.人民</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15.（）是我国的根本领导制度。</w:t>
      </w:r>
      <w:r>
        <w:rPr>
          <w:rFonts w:ascii="Arial" w:hAnsi="Arial" w:eastAsia="等线" w:cs="Arial"/>
          <w:sz w:val="22"/>
        </w:rPr>
        <w:br w:type="textWrapping"/>
      </w:r>
      <w:r>
        <w:rPr>
          <w:rFonts w:ascii="Arial" w:hAnsi="Arial" w:eastAsia="等线" w:cs="Arial"/>
          <w:sz w:val="22"/>
        </w:rPr>
        <w:t>A.党中央集中统一领导</w:t>
      </w:r>
      <w:r>
        <w:rPr>
          <w:rFonts w:ascii="Arial" w:hAnsi="Arial" w:eastAsia="等线" w:cs="Arial"/>
          <w:sz w:val="22"/>
        </w:rPr>
        <w:br w:type="textWrapping"/>
      </w:r>
      <w:r>
        <w:rPr>
          <w:rFonts w:ascii="Arial" w:hAnsi="Arial" w:eastAsia="等线" w:cs="Arial"/>
          <w:sz w:val="22"/>
        </w:rPr>
        <w:t>B.民主集中制</w:t>
      </w:r>
      <w:r>
        <w:rPr>
          <w:rFonts w:ascii="Arial" w:hAnsi="Arial" w:eastAsia="等线" w:cs="Arial"/>
          <w:sz w:val="22"/>
        </w:rPr>
        <w:br w:type="textWrapping"/>
      </w:r>
      <w:r>
        <w:rPr>
          <w:rFonts w:ascii="Arial" w:hAnsi="Arial" w:eastAsia="等线" w:cs="Arial"/>
          <w:sz w:val="22"/>
        </w:rPr>
        <w:t>C.党的领导制度</w:t>
      </w:r>
      <w:r>
        <w:rPr>
          <w:rFonts w:ascii="Arial" w:hAnsi="Arial" w:eastAsia="等线" w:cs="Arial"/>
          <w:sz w:val="22"/>
        </w:rPr>
        <w:br w:type="textWrapping"/>
      </w:r>
      <w:r>
        <w:rPr>
          <w:rFonts w:ascii="Arial" w:hAnsi="Arial" w:eastAsia="等线" w:cs="Arial"/>
          <w:sz w:val="22"/>
        </w:rPr>
        <w:t>D.两个确立</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16.坚持把强化人民群众的国家安全意识作为国家安全的固本之策和长久之计，将每年（）确定为全民国家安全教育日。</w:t>
      </w:r>
      <w:r>
        <w:rPr>
          <w:rFonts w:ascii="Arial" w:hAnsi="Arial" w:eastAsia="等线" w:cs="Arial"/>
          <w:sz w:val="22"/>
        </w:rPr>
        <w:br w:type="textWrapping"/>
      </w:r>
      <w:r>
        <w:rPr>
          <w:rFonts w:ascii="Arial" w:hAnsi="Arial" w:eastAsia="等线" w:cs="Arial"/>
          <w:sz w:val="22"/>
        </w:rPr>
        <w:t>A.2023/4/15</w:t>
      </w:r>
      <w:r>
        <w:rPr>
          <w:rFonts w:ascii="Arial" w:hAnsi="Arial" w:eastAsia="等线" w:cs="Arial"/>
          <w:sz w:val="22"/>
        </w:rPr>
        <w:br w:type="textWrapping"/>
      </w:r>
      <w:r>
        <w:rPr>
          <w:rFonts w:ascii="Arial" w:hAnsi="Arial" w:eastAsia="等线" w:cs="Arial"/>
          <w:sz w:val="22"/>
        </w:rPr>
        <w:t>B.2023/5/17</w:t>
      </w:r>
      <w:r>
        <w:rPr>
          <w:rFonts w:ascii="Arial" w:hAnsi="Arial" w:eastAsia="等线" w:cs="Arial"/>
          <w:sz w:val="22"/>
        </w:rPr>
        <w:br w:type="textWrapping"/>
      </w:r>
      <w:r>
        <w:rPr>
          <w:rFonts w:ascii="Arial" w:hAnsi="Arial" w:eastAsia="等线" w:cs="Arial"/>
          <w:sz w:val="22"/>
        </w:rPr>
        <w:t>C.2023/6/15</w:t>
      </w:r>
      <w:r>
        <w:rPr>
          <w:rFonts w:ascii="Arial" w:hAnsi="Arial" w:eastAsia="等线" w:cs="Arial"/>
          <w:sz w:val="22"/>
        </w:rPr>
        <w:br w:type="textWrapping"/>
      </w:r>
      <w:r>
        <w:rPr>
          <w:rFonts w:ascii="Arial" w:hAnsi="Arial" w:eastAsia="等线" w:cs="Arial"/>
          <w:sz w:val="22"/>
        </w:rPr>
        <w:t>D.2023/7/30</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17.()是一个政党观察、认识、处理政治问题的立足点，反映了这个政党的世界观、方法论和执政理念，体现了这个政党的根本属性。</w:t>
      </w:r>
      <w:r>
        <w:rPr>
          <w:rFonts w:ascii="Arial" w:hAnsi="Arial" w:eastAsia="等线" w:cs="Arial"/>
          <w:sz w:val="22"/>
        </w:rPr>
        <w:br w:type="textWrapping"/>
      </w:r>
      <w:r>
        <w:rPr>
          <w:rFonts w:ascii="Arial" w:hAnsi="Arial" w:eastAsia="等线" w:cs="Arial"/>
          <w:sz w:val="22"/>
        </w:rPr>
        <w:t>A.政治立场</w:t>
      </w:r>
      <w:r>
        <w:rPr>
          <w:rFonts w:ascii="Arial" w:hAnsi="Arial" w:eastAsia="等线" w:cs="Arial"/>
          <w:sz w:val="22"/>
        </w:rPr>
        <w:br w:type="textWrapping"/>
      </w:r>
      <w:r>
        <w:rPr>
          <w:rFonts w:ascii="Arial" w:hAnsi="Arial" w:eastAsia="等线" w:cs="Arial"/>
          <w:sz w:val="22"/>
        </w:rPr>
        <w:t>B.阶级立场</w:t>
      </w:r>
      <w:r>
        <w:rPr>
          <w:rFonts w:ascii="Arial" w:hAnsi="Arial" w:eastAsia="等线" w:cs="Arial"/>
          <w:sz w:val="22"/>
        </w:rPr>
        <w:br w:type="textWrapping"/>
      </w:r>
      <w:r>
        <w:rPr>
          <w:rFonts w:ascii="Arial" w:hAnsi="Arial" w:eastAsia="等线" w:cs="Arial"/>
          <w:sz w:val="22"/>
        </w:rPr>
        <w:t>C.英雄立场</w:t>
      </w:r>
      <w:r>
        <w:rPr>
          <w:rFonts w:ascii="Arial" w:hAnsi="Arial" w:eastAsia="等线" w:cs="Arial"/>
          <w:sz w:val="22"/>
        </w:rPr>
        <w:br w:type="textWrapping"/>
      </w:r>
      <w:r>
        <w:rPr>
          <w:rFonts w:ascii="Arial" w:hAnsi="Arial" w:eastAsia="等线" w:cs="Arial"/>
          <w:sz w:val="22"/>
        </w:rPr>
        <w:t>D.人民立场</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18.（）是一个国家、一个民族的灵魂。</w:t>
      </w:r>
      <w:r>
        <w:rPr>
          <w:rFonts w:ascii="Arial" w:hAnsi="Arial" w:eastAsia="等线" w:cs="Arial"/>
          <w:sz w:val="22"/>
        </w:rPr>
        <w:br w:type="textWrapping"/>
      </w:r>
      <w:r>
        <w:rPr>
          <w:rFonts w:ascii="Arial" w:hAnsi="Arial" w:eastAsia="等线" w:cs="Arial"/>
          <w:sz w:val="22"/>
        </w:rPr>
        <w:t>A.文化</w:t>
      </w:r>
      <w:r>
        <w:rPr>
          <w:rFonts w:ascii="Arial" w:hAnsi="Arial" w:eastAsia="等线" w:cs="Arial"/>
          <w:sz w:val="22"/>
        </w:rPr>
        <w:br w:type="textWrapping"/>
      </w:r>
      <w:r>
        <w:rPr>
          <w:rFonts w:ascii="Arial" w:hAnsi="Arial" w:eastAsia="等线" w:cs="Arial"/>
          <w:sz w:val="22"/>
        </w:rPr>
        <w:t>B.政治</w:t>
      </w:r>
      <w:r>
        <w:rPr>
          <w:rFonts w:ascii="Arial" w:hAnsi="Arial" w:eastAsia="等线" w:cs="Arial"/>
          <w:sz w:val="22"/>
        </w:rPr>
        <w:br w:type="textWrapping"/>
      </w:r>
      <w:r>
        <w:rPr>
          <w:rFonts w:ascii="Arial" w:hAnsi="Arial" w:eastAsia="等线" w:cs="Arial"/>
          <w:sz w:val="22"/>
        </w:rPr>
        <w:t>C.经济</w:t>
      </w:r>
      <w:r>
        <w:rPr>
          <w:rFonts w:ascii="Arial" w:hAnsi="Arial" w:eastAsia="等线" w:cs="Arial"/>
          <w:sz w:val="22"/>
        </w:rPr>
        <w:br w:type="textWrapping"/>
      </w:r>
      <w:r>
        <w:rPr>
          <w:rFonts w:ascii="Arial" w:hAnsi="Arial" w:eastAsia="等线" w:cs="Arial"/>
          <w:sz w:val="22"/>
        </w:rPr>
        <w:t>D.社会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19.科教兴国是我国的（）。</w:t>
      </w:r>
      <w:r>
        <w:rPr>
          <w:rFonts w:ascii="Arial" w:hAnsi="Arial" w:eastAsia="等线" w:cs="Arial"/>
          <w:sz w:val="22"/>
        </w:rPr>
        <w:br w:type="textWrapping"/>
      </w:r>
      <w:r>
        <w:rPr>
          <w:rFonts w:ascii="Arial" w:hAnsi="Arial" w:eastAsia="等线" w:cs="Arial"/>
          <w:sz w:val="22"/>
        </w:rPr>
        <w:t>A.基本国策</w:t>
      </w:r>
      <w:r>
        <w:rPr>
          <w:rFonts w:ascii="Arial" w:hAnsi="Arial" w:eastAsia="等线" w:cs="Arial"/>
          <w:sz w:val="22"/>
        </w:rPr>
        <w:br w:type="textWrapping"/>
      </w:r>
      <w:r>
        <w:rPr>
          <w:rFonts w:ascii="Arial" w:hAnsi="Arial" w:eastAsia="等线" w:cs="Arial"/>
          <w:sz w:val="22"/>
        </w:rPr>
        <w:t>B.基本政策</w:t>
      </w:r>
      <w:r>
        <w:rPr>
          <w:rFonts w:ascii="Arial" w:hAnsi="Arial" w:eastAsia="等线" w:cs="Arial"/>
          <w:sz w:val="22"/>
        </w:rPr>
        <w:br w:type="textWrapping"/>
      </w:r>
      <w:r>
        <w:rPr>
          <w:rFonts w:ascii="Arial" w:hAnsi="Arial" w:eastAsia="等线" w:cs="Arial"/>
          <w:sz w:val="22"/>
        </w:rPr>
        <w:t>C.基本路线</w:t>
      </w:r>
      <w:r>
        <w:rPr>
          <w:rFonts w:ascii="Arial" w:hAnsi="Arial" w:eastAsia="等线" w:cs="Arial"/>
          <w:sz w:val="22"/>
        </w:rPr>
        <w:br w:type="textWrapping"/>
      </w:r>
      <w:r>
        <w:rPr>
          <w:rFonts w:ascii="Arial" w:hAnsi="Arial" w:eastAsia="等线" w:cs="Arial"/>
          <w:sz w:val="22"/>
        </w:rPr>
        <w:t>D.基本战略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20.()，是新时代坚持和发展中国特色社会主义的根本立场，是贯穿党治国理政全部活动的一条红线。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21.（）是中国发展全过程人民民主的根本保证。</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22.习近平深情地说：“对于我们共产党人来说，老百姓是我们的衣食父母。要像爱自己的父母那样爱老百姓，为老百姓谋利益，带老百姓奔好日子。”体现了()。</w:t>
      </w:r>
      <w:r>
        <w:rPr>
          <w:rFonts w:ascii="Arial" w:hAnsi="Arial" w:eastAsia="等线" w:cs="Arial"/>
          <w:sz w:val="22"/>
        </w:rPr>
        <w:br w:type="textWrapping"/>
      </w:r>
      <w:r>
        <w:rPr>
          <w:rFonts w:ascii="Arial" w:hAnsi="Arial" w:eastAsia="等线" w:cs="Arial"/>
          <w:sz w:val="22"/>
        </w:rPr>
        <w:t>A.坚持人民立场，就要始终牢记党的初心和使命</w:t>
      </w:r>
      <w:r>
        <w:rPr>
          <w:rFonts w:ascii="Arial" w:hAnsi="Arial" w:eastAsia="等线" w:cs="Arial"/>
          <w:sz w:val="22"/>
        </w:rPr>
        <w:br w:type="textWrapping"/>
      </w:r>
      <w:r>
        <w:rPr>
          <w:rFonts w:ascii="Arial" w:hAnsi="Arial" w:eastAsia="等线" w:cs="Arial"/>
          <w:sz w:val="22"/>
        </w:rPr>
        <w:t>B.坚持人民立场，就要始终保持党同人民群众的血肉联系</w:t>
      </w:r>
      <w:r>
        <w:rPr>
          <w:rFonts w:ascii="Arial" w:hAnsi="Arial" w:eastAsia="等线" w:cs="Arial"/>
          <w:sz w:val="22"/>
        </w:rPr>
        <w:br w:type="textWrapping"/>
      </w:r>
      <w:r>
        <w:rPr>
          <w:rFonts w:ascii="Arial" w:hAnsi="Arial" w:eastAsia="等线" w:cs="Arial"/>
          <w:sz w:val="22"/>
        </w:rPr>
        <w:t>C.坚持人民立场，就要热爱人民、尊重人民、敬畏人民</w:t>
      </w:r>
      <w:r>
        <w:rPr>
          <w:rFonts w:ascii="Arial" w:hAnsi="Arial" w:eastAsia="等线" w:cs="Arial"/>
          <w:sz w:val="22"/>
        </w:rPr>
        <w:br w:type="textWrapping"/>
      </w:r>
      <w:r>
        <w:rPr>
          <w:rFonts w:ascii="Arial" w:hAnsi="Arial" w:eastAsia="等线" w:cs="Arial"/>
          <w:sz w:val="22"/>
        </w:rPr>
        <w:t>D.坚持人民立场，就是要牢固树立全心全意为人民服务的根本宗旨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23.中国式现代化总的、管根本的是（）。</w:t>
      </w:r>
      <w:r>
        <w:rPr>
          <w:rFonts w:ascii="Arial" w:hAnsi="Arial" w:eastAsia="等线" w:cs="Arial"/>
          <w:sz w:val="22"/>
        </w:rPr>
        <w:br w:type="textWrapping"/>
      </w:r>
      <w:r>
        <w:rPr>
          <w:rFonts w:ascii="Arial" w:hAnsi="Arial" w:eastAsia="等线" w:cs="Arial"/>
          <w:sz w:val="22"/>
        </w:rPr>
        <w:t>A.中国共产党领导的社会主义现代化</w:t>
      </w:r>
      <w:r>
        <w:rPr>
          <w:rFonts w:ascii="Arial" w:hAnsi="Arial" w:eastAsia="等线" w:cs="Arial"/>
          <w:sz w:val="22"/>
        </w:rPr>
        <w:br w:type="textWrapping"/>
      </w:r>
      <w:r>
        <w:rPr>
          <w:rFonts w:ascii="Arial" w:hAnsi="Arial" w:eastAsia="等线" w:cs="Arial"/>
          <w:sz w:val="22"/>
        </w:rPr>
        <w:t>B.高质量发展的社会主义现代化</w:t>
      </w:r>
      <w:r>
        <w:rPr>
          <w:rFonts w:ascii="Arial" w:hAnsi="Arial" w:eastAsia="等线" w:cs="Arial"/>
          <w:sz w:val="22"/>
        </w:rPr>
        <w:br w:type="textWrapping"/>
      </w:r>
      <w:r>
        <w:rPr>
          <w:rFonts w:ascii="Arial" w:hAnsi="Arial" w:eastAsia="等线" w:cs="Arial"/>
          <w:sz w:val="22"/>
        </w:rPr>
        <w:t>C.实现中华民族伟大复兴的社会主义现代化</w:t>
      </w:r>
      <w:r>
        <w:rPr>
          <w:rFonts w:ascii="Arial" w:hAnsi="Arial" w:eastAsia="等线" w:cs="Arial"/>
          <w:sz w:val="22"/>
        </w:rPr>
        <w:br w:type="textWrapping"/>
      </w:r>
      <w:r>
        <w:rPr>
          <w:rFonts w:ascii="Arial" w:hAnsi="Arial" w:eastAsia="等线" w:cs="Arial"/>
          <w:sz w:val="22"/>
        </w:rPr>
        <w:t>D.以人民为中心的社会主义现代化</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24.（）是党保持团结统一和强大战斗力、不断取得胜利的关键所在。</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B.党中央集中统一领导</w:t>
      </w:r>
      <w:r>
        <w:rPr>
          <w:rFonts w:ascii="Arial" w:hAnsi="Arial" w:eastAsia="等线" w:cs="Arial"/>
          <w:sz w:val="22"/>
        </w:rPr>
        <w:br w:type="textWrapping"/>
      </w:r>
      <w:r>
        <w:rPr>
          <w:rFonts w:ascii="Arial" w:hAnsi="Arial" w:eastAsia="等线" w:cs="Arial"/>
          <w:sz w:val="22"/>
        </w:rPr>
        <w:t>C.党的作风建设</w:t>
      </w:r>
      <w:r>
        <w:rPr>
          <w:rFonts w:ascii="Arial" w:hAnsi="Arial" w:eastAsia="等线" w:cs="Arial"/>
          <w:sz w:val="22"/>
        </w:rPr>
        <w:br w:type="textWrapping"/>
      </w:r>
      <w:r>
        <w:rPr>
          <w:rFonts w:ascii="Arial" w:hAnsi="Arial" w:eastAsia="等线" w:cs="Arial"/>
          <w:sz w:val="22"/>
        </w:rPr>
        <w:t>D.人民代表大会制度</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25.必须坚持()是第一生产力。</w:t>
      </w:r>
      <w:r>
        <w:rPr>
          <w:rFonts w:ascii="Arial" w:hAnsi="Arial" w:eastAsia="等线" w:cs="Arial"/>
          <w:sz w:val="22"/>
        </w:rPr>
        <w:br w:type="textWrapping"/>
      </w:r>
      <w:r>
        <w:rPr>
          <w:rFonts w:ascii="Arial" w:hAnsi="Arial" w:eastAsia="等线" w:cs="Arial"/>
          <w:sz w:val="22"/>
        </w:rPr>
        <w:t>A.人才</w:t>
      </w:r>
      <w:r>
        <w:rPr>
          <w:rFonts w:ascii="Arial" w:hAnsi="Arial" w:eastAsia="等线" w:cs="Arial"/>
          <w:sz w:val="22"/>
        </w:rPr>
        <w:br w:type="textWrapping"/>
      </w:r>
      <w:r>
        <w:rPr>
          <w:rFonts w:ascii="Arial" w:hAnsi="Arial" w:eastAsia="等线" w:cs="Arial"/>
          <w:sz w:val="22"/>
        </w:rPr>
        <w:t>B.资源</w:t>
      </w:r>
      <w:r>
        <w:rPr>
          <w:rFonts w:ascii="Arial" w:hAnsi="Arial" w:eastAsia="等线" w:cs="Arial"/>
          <w:sz w:val="22"/>
        </w:rPr>
        <w:br w:type="textWrapping"/>
      </w:r>
      <w:r>
        <w:rPr>
          <w:rFonts w:ascii="Arial" w:hAnsi="Arial" w:eastAsia="等线" w:cs="Arial"/>
          <w:sz w:val="22"/>
        </w:rPr>
        <w:t>C.科技</w:t>
      </w:r>
      <w:r>
        <w:rPr>
          <w:rFonts w:ascii="Arial" w:hAnsi="Arial" w:eastAsia="等线" w:cs="Arial"/>
          <w:sz w:val="22"/>
        </w:rPr>
        <w:br w:type="textWrapping"/>
      </w:r>
      <w:r>
        <w:rPr>
          <w:rFonts w:ascii="Arial" w:hAnsi="Arial" w:eastAsia="等线" w:cs="Arial"/>
          <w:sz w:val="22"/>
        </w:rPr>
        <w:t>D.环境</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26.()是中国特色社会主义的本质要求，是中国式现代化的重要特征。</w:t>
      </w:r>
      <w:r>
        <w:rPr>
          <w:rFonts w:ascii="Arial" w:hAnsi="Arial" w:eastAsia="等线" w:cs="Arial"/>
          <w:sz w:val="22"/>
        </w:rPr>
        <w:br w:type="textWrapping"/>
      </w:r>
      <w:r>
        <w:rPr>
          <w:rFonts w:ascii="Arial" w:hAnsi="Arial" w:eastAsia="等线" w:cs="Arial"/>
          <w:sz w:val="22"/>
        </w:rPr>
        <w:t>A.全面小康</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D.经济发展</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27.我国是工人阶级领导的、以工农联盟为基础的人民民主专政的社会主义国家，国家一切权力属于()。</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B.工人阶级</w:t>
      </w:r>
      <w:r>
        <w:rPr>
          <w:rFonts w:ascii="Arial" w:hAnsi="Arial" w:eastAsia="等线" w:cs="Arial"/>
          <w:sz w:val="22"/>
        </w:rPr>
        <w:br w:type="textWrapping"/>
      </w:r>
      <w:r>
        <w:rPr>
          <w:rFonts w:ascii="Arial" w:hAnsi="Arial" w:eastAsia="等线" w:cs="Arial"/>
          <w:sz w:val="22"/>
        </w:rPr>
        <w:t>C.工农联盟</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28.（）是加强党的全面领导的制度安排，是实现党的全面领导的直接体现。</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B.基本制度</w:t>
      </w:r>
      <w:r>
        <w:rPr>
          <w:rFonts w:ascii="Arial" w:hAnsi="Arial" w:eastAsia="等线" w:cs="Arial"/>
          <w:sz w:val="22"/>
        </w:rPr>
        <w:br w:type="textWrapping"/>
      </w:r>
      <w:r>
        <w:rPr>
          <w:rFonts w:ascii="Arial" w:hAnsi="Arial" w:eastAsia="等线" w:cs="Arial"/>
          <w:sz w:val="22"/>
        </w:rPr>
        <w:t>C.党中央对重大工作的领导体制</w:t>
      </w:r>
      <w:r>
        <w:rPr>
          <w:rFonts w:ascii="Arial" w:hAnsi="Arial" w:eastAsia="等线" w:cs="Arial"/>
          <w:sz w:val="22"/>
        </w:rPr>
        <w:br w:type="textWrapping"/>
      </w:r>
      <w:r>
        <w:rPr>
          <w:rFonts w:ascii="Arial" w:hAnsi="Arial" w:eastAsia="等线" w:cs="Arial"/>
          <w:sz w:val="22"/>
        </w:rPr>
        <w:t>D.党的代表大会制度</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29.党的（）把习近平新时代中国特色社会主义思想确立为党必须长期坚持的指导思想并写入党章。</w:t>
      </w:r>
      <w:r>
        <w:rPr>
          <w:rFonts w:ascii="Arial" w:hAnsi="Arial" w:eastAsia="等线" w:cs="Arial"/>
          <w:sz w:val="22"/>
        </w:rPr>
        <w:br w:type="textWrapping"/>
      </w:r>
      <w:r>
        <w:rPr>
          <w:rFonts w:ascii="Arial" w:hAnsi="Arial" w:eastAsia="等线" w:cs="Arial"/>
          <w:sz w:val="22"/>
        </w:rPr>
        <w:t>A.十六大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30.评判一种民主形式好不好，（）最有发言权。</w:t>
      </w:r>
      <w:r>
        <w:rPr>
          <w:rFonts w:ascii="Arial" w:hAnsi="Arial" w:eastAsia="等线" w:cs="Arial"/>
          <w:sz w:val="22"/>
        </w:rPr>
        <w:br w:type="textWrapping"/>
      </w:r>
      <w:r>
        <w:rPr>
          <w:rFonts w:ascii="Arial" w:hAnsi="Arial" w:eastAsia="等线" w:cs="Arial"/>
          <w:sz w:val="22"/>
        </w:rPr>
        <w:t>A.人民</w:t>
      </w:r>
      <w:r>
        <w:rPr>
          <w:rFonts w:ascii="Arial" w:hAnsi="Arial" w:eastAsia="等线" w:cs="Arial"/>
          <w:sz w:val="22"/>
        </w:rPr>
        <w:br w:type="textWrapping"/>
      </w:r>
      <w:r>
        <w:rPr>
          <w:rFonts w:ascii="Arial" w:hAnsi="Arial" w:eastAsia="等线" w:cs="Arial"/>
          <w:sz w:val="22"/>
        </w:rPr>
        <w:t>B.实践</w:t>
      </w:r>
      <w:r>
        <w:rPr>
          <w:rFonts w:ascii="Arial" w:hAnsi="Arial" w:eastAsia="等线" w:cs="Arial"/>
          <w:sz w:val="22"/>
        </w:rPr>
        <w:br w:type="textWrapping"/>
      </w:r>
      <w:r>
        <w:rPr>
          <w:rFonts w:ascii="Arial" w:hAnsi="Arial" w:eastAsia="等线" w:cs="Arial"/>
          <w:sz w:val="22"/>
        </w:rPr>
        <w:t>C.国家</w:t>
      </w:r>
      <w:r>
        <w:rPr>
          <w:rFonts w:ascii="Arial" w:hAnsi="Arial" w:eastAsia="等线" w:cs="Arial"/>
          <w:sz w:val="22"/>
        </w:rPr>
        <w:br w:type="textWrapping"/>
      </w:r>
      <w:r>
        <w:rPr>
          <w:rFonts w:ascii="Arial" w:hAnsi="Arial" w:eastAsia="等线" w:cs="Arial"/>
          <w:sz w:val="22"/>
        </w:rPr>
        <w:t>D.中国共产党领导</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31.习近平新时代中国特色社会主义思想是在（）中创立并不断发展的。</w:t>
      </w:r>
      <w:r>
        <w:rPr>
          <w:rFonts w:ascii="Arial" w:hAnsi="Arial" w:eastAsia="等线" w:cs="Arial"/>
          <w:sz w:val="22"/>
        </w:rPr>
        <w:br w:type="textWrapping"/>
      </w:r>
      <w:r>
        <w:rPr>
          <w:rFonts w:ascii="Arial" w:hAnsi="Arial" w:eastAsia="等线" w:cs="Arial"/>
          <w:sz w:val="22"/>
        </w:rPr>
        <w:t>A.新时期</w:t>
      </w:r>
      <w:r>
        <w:rPr>
          <w:rFonts w:ascii="Arial" w:hAnsi="Arial" w:eastAsia="等线" w:cs="Arial"/>
          <w:sz w:val="22"/>
        </w:rPr>
        <w:br w:type="textWrapping"/>
      </w:r>
      <w:r>
        <w:rPr>
          <w:rFonts w:ascii="Arial" w:hAnsi="Arial" w:eastAsia="等线" w:cs="Arial"/>
          <w:sz w:val="22"/>
        </w:rPr>
        <w:t>B.新征程</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D.新阶段</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32.（）构成了新时代坚持和发展中国特色社会主义事业的基本方略。</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33.（）是近代以来中国人民的共同梦想，是中国共产党矢志不渝的奋斗目标。</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C.坚持和发展中国特色社会主义</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34.（）是维护社会公平正义的最后一道防线。</w:t>
      </w:r>
      <w:r>
        <w:rPr>
          <w:rFonts w:ascii="Arial" w:hAnsi="Arial" w:eastAsia="等线" w:cs="Arial"/>
          <w:sz w:val="22"/>
        </w:rPr>
        <w:br w:type="textWrapping"/>
      </w:r>
      <w:r>
        <w:rPr>
          <w:rFonts w:ascii="Arial" w:hAnsi="Arial" w:eastAsia="等线" w:cs="Arial"/>
          <w:sz w:val="22"/>
        </w:rPr>
        <w:t>A.公正司法</w:t>
      </w:r>
      <w:r>
        <w:rPr>
          <w:rFonts w:ascii="Arial" w:hAnsi="Arial" w:eastAsia="等线" w:cs="Arial"/>
          <w:sz w:val="22"/>
        </w:rPr>
        <w:br w:type="textWrapping"/>
      </w:r>
      <w:r>
        <w:rPr>
          <w:rFonts w:ascii="Arial" w:hAnsi="Arial" w:eastAsia="等线" w:cs="Arial"/>
          <w:sz w:val="22"/>
        </w:rPr>
        <w:t>B.法治社会</w:t>
      </w:r>
      <w:r>
        <w:rPr>
          <w:rFonts w:ascii="Arial" w:hAnsi="Arial" w:eastAsia="等线" w:cs="Arial"/>
          <w:sz w:val="22"/>
        </w:rPr>
        <w:br w:type="textWrapping"/>
      </w:r>
      <w:r>
        <w:rPr>
          <w:rFonts w:ascii="Arial" w:hAnsi="Arial" w:eastAsia="等线" w:cs="Arial"/>
          <w:sz w:val="22"/>
        </w:rPr>
        <w:t>C.依法行政</w:t>
      </w:r>
      <w:r>
        <w:rPr>
          <w:rFonts w:ascii="Arial" w:hAnsi="Arial" w:eastAsia="等线" w:cs="Arial"/>
          <w:sz w:val="22"/>
        </w:rPr>
        <w:br w:type="textWrapping"/>
      </w:r>
      <w:r>
        <w:rPr>
          <w:rFonts w:ascii="Arial" w:hAnsi="Arial" w:eastAsia="等线" w:cs="Arial"/>
          <w:sz w:val="22"/>
        </w:rPr>
        <w:t>D.严格执法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35.科学社会主义在（）焕发新的蓬勃生机。</w:t>
      </w:r>
      <w:r>
        <w:rPr>
          <w:rFonts w:ascii="Arial" w:hAnsi="Arial" w:eastAsia="等线" w:cs="Arial"/>
          <w:sz w:val="22"/>
        </w:rPr>
        <w:br w:type="textWrapping"/>
      </w:r>
      <w:r>
        <w:rPr>
          <w:rFonts w:ascii="Arial" w:hAnsi="Arial" w:eastAsia="等线" w:cs="Arial"/>
          <w:sz w:val="22"/>
        </w:rPr>
        <w:t>A.20世纪的中国</w:t>
      </w:r>
      <w:r>
        <w:rPr>
          <w:rFonts w:ascii="Arial" w:hAnsi="Arial" w:eastAsia="等线" w:cs="Arial"/>
          <w:sz w:val="22"/>
        </w:rPr>
        <w:br w:type="textWrapping"/>
      </w:r>
      <w:r>
        <w:rPr>
          <w:rFonts w:ascii="Arial" w:hAnsi="Arial" w:eastAsia="等线" w:cs="Arial"/>
          <w:sz w:val="22"/>
        </w:rPr>
        <w:t>B.21世纪的中国</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D.新发展阶段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36.创新驱动发展战略，就是要坚持（）是第一动力。</w:t>
      </w:r>
      <w:r>
        <w:rPr>
          <w:rFonts w:ascii="Arial" w:hAnsi="Arial" w:eastAsia="等线" w:cs="Arial"/>
          <w:sz w:val="22"/>
        </w:rPr>
        <w:br w:type="textWrapping"/>
      </w:r>
      <w:r>
        <w:rPr>
          <w:rFonts w:ascii="Arial" w:hAnsi="Arial" w:eastAsia="等线" w:cs="Arial"/>
          <w:sz w:val="22"/>
        </w:rPr>
        <w:t>A.科技</w:t>
      </w:r>
      <w:r>
        <w:rPr>
          <w:rFonts w:ascii="Arial" w:hAnsi="Arial" w:eastAsia="等线" w:cs="Arial"/>
          <w:sz w:val="22"/>
        </w:rPr>
        <w:br w:type="textWrapping"/>
      </w:r>
      <w:r>
        <w:rPr>
          <w:rFonts w:ascii="Arial" w:hAnsi="Arial" w:eastAsia="等线" w:cs="Arial"/>
          <w:sz w:val="22"/>
        </w:rPr>
        <w:t>B.人才</w:t>
      </w:r>
      <w:r>
        <w:rPr>
          <w:rFonts w:ascii="Arial" w:hAnsi="Arial" w:eastAsia="等线" w:cs="Arial"/>
          <w:sz w:val="22"/>
        </w:rPr>
        <w:br w:type="textWrapping"/>
      </w:r>
      <w:r>
        <w:rPr>
          <w:rFonts w:ascii="Arial" w:hAnsi="Arial" w:eastAsia="等线" w:cs="Arial"/>
          <w:sz w:val="22"/>
        </w:rPr>
        <w:t>C.创新</w:t>
      </w:r>
      <w:r>
        <w:rPr>
          <w:rFonts w:ascii="Arial" w:hAnsi="Arial" w:eastAsia="等线" w:cs="Arial"/>
          <w:sz w:val="22"/>
        </w:rPr>
        <w:br w:type="textWrapping"/>
      </w:r>
      <w:r>
        <w:rPr>
          <w:rFonts w:ascii="Arial" w:hAnsi="Arial" w:eastAsia="等线" w:cs="Arial"/>
          <w:sz w:val="22"/>
        </w:rPr>
        <w:t>D.党的领导</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37.中国共产党是（）的领导核心。</w:t>
      </w:r>
      <w:r>
        <w:rPr>
          <w:rFonts w:ascii="Arial" w:hAnsi="Arial" w:eastAsia="等线" w:cs="Arial"/>
          <w:sz w:val="22"/>
        </w:rPr>
        <w:br w:type="textWrapping"/>
      </w:r>
      <w:r>
        <w:rPr>
          <w:rFonts w:ascii="Arial" w:hAnsi="Arial" w:eastAsia="等线" w:cs="Arial"/>
          <w:sz w:val="22"/>
        </w:rPr>
        <w:t>A.中国现代化建设事业</w:t>
      </w:r>
      <w:r>
        <w:rPr>
          <w:rFonts w:ascii="Arial" w:hAnsi="Arial" w:eastAsia="等线" w:cs="Arial"/>
          <w:sz w:val="22"/>
        </w:rPr>
        <w:br w:type="textWrapping"/>
      </w:r>
      <w:r>
        <w:rPr>
          <w:rFonts w:ascii="Arial" w:hAnsi="Arial" w:eastAsia="等线" w:cs="Arial"/>
          <w:sz w:val="22"/>
        </w:rPr>
        <w:t>B.中国特色社会主义事业</w:t>
      </w:r>
      <w:r>
        <w:rPr>
          <w:rFonts w:ascii="Arial" w:hAnsi="Arial" w:eastAsia="等线" w:cs="Arial"/>
          <w:sz w:val="22"/>
        </w:rPr>
        <w:br w:type="textWrapping"/>
      </w:r>
      <w:r>
        <w:rPr>
          <w:rFonts w:ascii="Arial" w:hAnsi="Arial" w:eastAsia="等线" w:cs="Arial"/>
          <w:sz w:val="22"/>
        </w:rPr>
        <w:t>C.中国改革开放</w:t>
      </w:r>
      <w:r>
        <w:rPr>
          <w:rFonts w:ascii="Arial" w:hAnsi="Arial" w:eastAsia="等线" w:cs="Arial"/>
          <w:sz w:val="22"/>
        </w:rPr>
        <w:br w:type="textWrapping"/>
      </w:r>
      <w:r>
        <w:rPr>
          <w:rFonts w:ascii="Arial" w:hAnsi="Arial" w:eastAsia="等线" w:cs="Arial"/>
          <w:sz w:val="22"/>
        </w:rPr>
        <w:t>D.中国建设社会主义</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38.中国特色社会主义制度优势的主要来源是（）。</w:t>
      </w:r>
      <w:r>
        <w:rPr>
          <w:rFonts w:ascii="Arial" w:hAnsi="Arial" w:eastAsia="等线" w:cs="Arial"/>
          <w:sz w:val="22"/>
        </w:rPr>
        <w:br w:type="textWrapping"/>
      </w:r>
      <w:r>
        <w:rPr>
          <w:rFonts w:ascii="Arial" w:hAnsi="Arial" w:eastAsia="等线" w:cs="Arial"/>
          <w:sz w:val="22"/>
        </w:rPr>
        <w:t>A.改革开放</w:t>
      </w:r>
      <w:r>
        <w:rPr>
          <w:rFonts w:ascii="Arial" w:hAnsi="Arial" w:eastAsia="等线" w:cs="Arial"/>
          <w:sz w:val="22"/>
        </w:rPr>
        <w:br w:type="textWrapping"/>
      </w:r>
      <w:r>
        <w:rPr>
          <w:rFonts w:ascii="Arial" w:hAnsi="Arial" w:eastAsia="等线" w:cs="Arial"/>
          <w:sz w:val="22"/>
        </w:rPr>
        <w:t>B.中国特色社会主义的优势</w:t>
      </w:r>
      <w:r>
        <w:rPr>
          <w:rFonts w:ascii="Arial" w:hAnsi="Arial" w:eastAsia="等线" w:cs="Arial"/>
          <w:sz w:val="22"/>
        </w:rPr>
        <w:br w:type="textWrapping"/>
      </w:r>
      <w:r>
        <w:rPr>
          <w:rFonts w:ascii="Arial" w:hAnsi="Arial" w:eastAsia="等线" w:cs="Arial"/>
          <w:sz w:val="22"/>
        </w:rPr>
        <w:t>C.中国共产党自身优势</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39.人民安全居于中心地位，国家安全归根结底是保障（）。</w:t>
      </w:r>
      <w:r>
        <w:rPr>
          <w:rFonts w:ascii="Arial" w:hAnsi="Arial" w:eastAsia="等线" w:cs="Arial"/>
          <w:sz w:val="22"/>
        </w:rPr>
        <w:br w:type="textWrapping"/>
      </w:r>
      <w:r>
        <w:rPr>
          <w:rFonts w:ascii="Arial" w:hAnsi="Arial" w:eastAsia="等线" w:cs="Arial"/>
          <w:sz w:val="22"/>
        </w:rPr>
        <w:t>A.人民利益</w:t>
      </w:r>
      <w:r>
        <w:rPr>
          <w:rFonts w:ascii="Arial" w:hAnsi="Arial" w:eastAsia="等线" w:cs="Arial"/>
          <w:sz w:val="22"/>
        </w:rPr>
        <w:br w:type="textWrapping"/>
      </w:r>
      <w:r>
        <w:rPr>
          <w:rFonts w:ascii="Arial" w:hAnsi="Arial" w:eastAsia="等线" w:cs="Arial"/>
          <w:sz w:val="22"/>
        </w:rPr>
        <w:t>B.社会效益</w:t>
      </w:r>
      <w:r>
        <w:rPr>
          <w:rFonts w:ascii="Arial" w:hAnsi="Arial" w:eastAsia="等线" w:cs="Arial"/>
          <w:sz w:val="22"/>
        </w:rPr>
        <w:br w:type="textWrapping"/>
      </w:r>
      <w:r>
        <w:rPr>
          <w:rFonts w:ascii="Arial" w:hAnsi="Arial" w:eastAsia="等线" w:cs="Arial"/>
          <w:sz w:val="22"/>
        </w:rPr>
        <w:t>C.经济发展</w:t>
      </w:r>
      <w:r>
        <w:rPr>
          <w:rFonts w:ascii="Arial" w:hAnsi="Arial" w:eastAsia="等线" w:cs="Arial"/>
          <w:sz w:val="22"/>
        </w:rPr>
        <w:br w:type="textWrapping"/>
      </w:r>
      <w:r>
        <w:rPr>
          <w:rFonts w:ascii="Arial" w:hAnsi="Arial" w:eastAsia="等线" w:cs="Arial"/>
          <w:sz w:val="22"/>
        </w:rPr>
        <w:t>D.军事实力</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40.（）是进行社会治理的基础，也是提高社会治理效能的保障。</w:t>
      </w:r>
      <w:r>
        <w:rPr>
          <w:rFonts w:ascii="Arial" w:hAnsi="Arial" w:eastAsia="等线" w:cs="Arial"/>
          <w:sz w:val="22"/>
        </w:rPr>
        <w:br w:type="textWrapping"/>
      </w:r>
      <w:r>
        <w:rPr>
          <w:rFonts w:ascii="Arial" w:hAnsi="Arial" w:eastAsia="等线" w:cs="Arial"/>
          <w:sz w:val="22"/>
        </w:rPr>
        <w:t>A.社会治理体系</w:t>
      </w:r>
      <w:r>
        <w:rPr>
          <w:rFonts w:ascii="Arial" w:hAnsi="Arial" w:eastAsia="等线" w:cs="Arial"/>
          <w:sz w:val="22"/>
        </w:rPr>
        <w:br w:type="textWrapping"/>
      </w:r>
      <w:r>
        <w:rPr>
          <w:rFonts w:ascii="Arial" w:hAnsi="Arial" w:eastAsia="等线" w:cs="Arial"/>
          <w:sz w:val="22"/>
        </w:rPr>
        <w:t>B.社会治理方式</w:t>
      </w:r>
      <w:r>
        <w:rPr>
          <w:rFonts w:ascii="Arial" w:hAnsi="Arial" w:eastAsia="等线" w:cs="Arial"/>
          <w:sz w:val="22"/>
        </w:rPr>
        <w:br w:type="textWrapping"/>
      </w:r>
      <w:r>
        <w:rPr>
          <w:rFonts w:ascii="Arial" w:hAnsi="Arial" w:eastAsia="等线" w:cs="Arial"/>
          <w:sz w:val="22"/>
        </w:rPr>
        <w:t>C.社会治理能力</w:t>
      </w:r>
      <w:r>
        <w:rPr>
          <w:rFonts w:ascii="Arial" w:hAnsi="Arial" w:eastAsia="等线" w:cs="Arial"/>
          <w:sz w:val="22"/>
        </w:rPr>
        <w:br w:type="textWrapping"/>
      </w:r>
      <w:r>
        <w:rPr>
          <w:rFonts w:ascii="Arial" w:hAnsi="Arial" w:eastAsia="等线" w:cs="Arial"/>
          <w:sz w:val="22"/>
        </w:rPr>
        <w:t>D.基层治理</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41.中国特色社会主义最本质的特征是（）。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C.中国共产党领导</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42.我们党的最大政治优势是密切联系群众，党执政后的最大危险是（）。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43.习近平新时代中国特色社会主义思想是党和人民实践经验和集体智慧的结晶，其主要创立者是（）。</w:t>
      </w:r>
      <w:r>
        <w:rPr>
          <w:rFonts w:ascii="Arial" w:hAnsi="Arial" w:eastAsia="等线" w:cs="Arial"/>
          <w:sz w:val="22"/>
        </w:rPr>
        <w:br w:type="textWrapping"/>
      </w:r>
      <w:r>
        <w:rPr>
          <w:rFonts w:ascii="Arial" w:hAnsi="Arial" w:eastAsia="等线" w:cs="Arial"/>
          <w:sz w:val="22"/>
        </w:rPr>
        <w:t>A.习近平</w:t>
      </w:r>
      <w:r>
        <w:rPr>
          <w:rFonts w:ascii="Arial" w:hAnsi="Arial" w:eastAsia="等线" w:cs="Arial"/>
          <w:sz w:val="22"/>
        </w:rPr>
        <w:br w:type="textWrapping"/>
      </w:r>
      <w:r>
        <w:rPr>
          <w:rFonts w:ascii="Arial" w:hAnsi="Arial" w:eastAsia="等线" w:cs="Arial"/>
          <w:sz w:val="22"/>
        </w:rPr>
        <w:t>B.毛泽东</w:t>
      </w:r>
      <w:r>
        <w:rPr>
          <w:rFonts w:ascii="Arial" w:hAnsi="Arial" w:eastAsia="等线" w:cs="Arial"/>
          <w:sz w:val="22"/>
        </w:rPr>
        <w:br w:type="textWrapping"/>
      </w:r>
      <w:r>
        <w:rPr>
          <w:rFonts w:ascii="Arial" w:hAnsi="Arial" w:eastAsia="等线" w:cs="Arial"/>
          <w:sz w:val="22"/>
        </w:rPr>
        <w:t>C.胡锦涛</w:t>
      </w:r>
      <w:r>
        <w:rPr>
          <w:rFonts w:ascii="Arial" w:hAnsi="Arial" w:eastAsia="等线" w:cs="Arial"/>
          <w:sz w:val="22"/>
        </w:rPr>
        <w:br w:type="textWrapping"/>
      </w:r>
      <w:r>
        <w:rPr>
          <w:rFonts w:ascii="Arial" w:hAnsi="Arial" w:eastAsia="等线" w:cs="Arial"/>
          <w:sz w:val="22"/>
        </w:rPr>
        <w:t>D.江泽民</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44.（）是全面依法治国的应有之义，是全面准确贯彻“一国两制”方针的必由之路。</w:t>
      </w:r>
      <w:r>
        <w:rPr>
          <w:rFonts w:ascii="Arial" w:hAnsi="Arial" w:eastAsia="等线" w:cs="Arial"/>
          <w:sz w:val="22"/>
        </w:rPr>
        <w:br w:type="textWrapping"/>
      </w:r>
      <w:r>
        <w:rPr>
          <w:rFonts w:ascii="Arial" w:hAnsi="Arial" w:eastAsia="等线" w:cs="Arial"/>
          <w:sz w:val="22"/>
        </w:rPr>
        <w:t>A.依法治港澳</w:t>
      </w:r>
      <w:r>
        <w:rPr>
          <w:rFonts w:ascii="Arial" w:hAnsi="Arial" w:eastAsia="等线" w:cs="Arial"/>
          <w:sz w:val="22"/>
        </w:rPr>
        <w:br w:type="textWrapping"/>
      </w:r>
      <w:r>
        <w:rPr>
          <w:rFonts w:ascii="Arial" w:hAnsi="Arial" w:eastAsia="等线" w:cs="Arial"/>
          <w:sz w:val="22"/>
        </w:rPr>
        <w:t>B.全面依法治澳</w:t>
      </w:r>
      <w:r>
        <w:rPr>
          <w:rFonts w:ascii="Arial" w:hAnsi="Arial" w:eastAsia="等线" w:cs="Arial"/>
          <w:sz w:val="22"/>
        </w:rPr>
        <w:br w:type="textWrapping"/>
      </w:r>
      <w:r>
        <w:rPr>
          <w:rFonts w:ascii="Arial" w:hAnsi="Arial" w:eastAsia="等线" w:cs="Arial"/>
          <w:sz w:val="22"/>
        </w:rPr>
        <w:t>C.中国特色社会主义</w:t>
      </w:r>
      <w:r>
        <w:rPr>
          <w:rFonts w:ascii="Arial" w:hAnsi="Arial" w:eastAsia="等线" w:cs="Arial"/>
          <w:sz w:val="22"/>
        </w:rPr>
        <w:br w:type="textWrapping"/>
      </w:r>
      <w:r>
        <w:rPr>
          <w:rFonts w:ascii="Arial" w:hAnsi="Arial" w:eastAsia="等线" w:cs="Arial"/>
          <w:sz w:val="22"/>
        </w:rPr>
        <w:t>D.高度自治</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45.()是维护和平、促进发展的有效路径。</w:t>
      </w:r>
      <w:r>
        <w:rPr>
          <w:rFonts w:ascii="Arial" w:hAnsi="Arial" w:eastAsia="等线" w:cs="Arial"/>
          <w:sz w:val="22"/>
        </w:rPr>
        <w:br w:type="textWrapping"/>
      </w:r>
      <w:r>
        <w:rPr>
          <w:rFonts w:ascii="Arial" w:hAnsi="Arial" w:eastAsia="等线" w:cs="Arial"/>
          <w:sz w:val="22"/>
        </w:rPr>
        <w:t>A.单边主义</w:t>
      </w:r>
      <w:r>
        <w:rPr>
          <w:rFonts w:ascii="Arial" w:hAnsi="Arial" w:eastAsia="等线" w:cs="Arial"/>
          <w:sz w:val="22"/>
        </w:rPr>
        <w:br w:type="textWrapping"/>
      </w:r>
      <w:r>
        <w:rPr>
          <w:rFonts w:ascii="Arial" w:hAnsi="Arial" w:eastAsia="等线" w:cs="Arial"/>
          <w:sz w:val="22"/>
        </w:rPr>
        <w:t>B.多边主义</w:t>
      </w:r>
      <w:r>
        <w:rPr>
          <w:rFonts w:ascii="Arial" w:hAnsi="Arial" w:eastAsia="等线" w:cs="Arial"/>
          <w:sz w:val="22"/>
        </w:rPr>
        <w:br w:type="textWrapping"/>
      </w:r>
      <w:r>
        <w:rPr>
          <w:rFonts w:ascii="Arial" w:hAnsi="Arial" w:eastAsia="等线" w:cs="Arial"/>
          <w:sz w:val="22"/>
        </w:rPr>
        <w:t>C.地缘政治</w:t>
      </w:r>
      <w:r>
        <w:rPr>
          <w:rFonts w:ascii="Arial" w:hAnsi="Arial" w:eastAsia="等线" w:cs="Arial"/>
          <w:sz w:val="22"/>
        </w:rPr>
        <w:br w:type="textWrapping"/>
      </w:r>
      <w:r>
        <w:rPr>
          <w:rFonts w:ascii="Arial" w:hAnsi="Arial" w:eastAsia="等线" w:cs="Arial"/>
          <w:sz w:val="22"/>
        </w:rPr>
        <w:t>D.构建人类命运共同体</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46.党对军队的（）领导是中国特色社会主义的本质特征。</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B.全面</w:t>
      </w:r>
      <w:r>
        <w:rPr>
          <w:rFonts w:ascii="Arial" w:hAnsi="Arial" w:eastAsia="等线" w:cs="Arial"/>
          <w:sz w:val="22"/>
        </w:rPr>
        <w:br w:type="textWrapping"/>
      </w:r>
      <w:r>
        <w:rPr>
          <w:rFonts w:ascii="Arial" w:hAnsi="Arial" w:eastAsia="等线" w:cs="Arial"/>
          <w:sz w:val="22"/>
        </w:rPr>
        <w:t>C.主要</w:t>
      </w:r>
      <w:r>
        <w:rPr>
          <w:rFonts w:ascii="Arial" w:hAnsi="Arial" w:eastAsia="等线" w:cs="Arial"/>
          <w:sz w:val="22"/>
        </w:rPr>
        <w:br w:type="textWrapping"/>
      </w:r>
      <w:r>
        <w:rPr>
          <w:rFonts w:ascii="Arial" w:hAnsi="Arial" w:eastAsia="等线" w:cs="Arial"/>
          <w:sz w:val="22"/>
        </w:rPr>
        <w:t>D.绝对</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47.（）是社会主义民主政治的本质属性。</w:t>
      </w:r>
      <w:r>
        <w:rPr>
          <w:rFonts w:ascii="Arial" w:hAnsi="Arial" w:eastAsia="等线" w:cs="Arial"/>
          <w:sz w:val="22"/>
        </w:rPr>
        <w:br w:type="textWrapping"/>
      </w:r>
      <w:r>
        <w:rPr>
          <w:rFonts w:ascii="Arial" w:hAnsi="Arial" w:eastAsia="等线" w:cs="Arial"/>
          <w:sz w:val="22"/>
        </w:rPr>
        <w:t>A.全过程人民民主</w:t>
      </w:r>
      <w:r>
        <w:rPr>
          <w:rFonts w:ascii="Arial" w:hAnsi="Arial" w:eastAsia="等线" w:cs="Arial"/>
          <w:sz w:val="22"/>
        </w:rPr>
        <w:br w:type="textWrapping"/>
      </w:r>
      <w:r>
        <w:rPr>
          <w:rFonts w:ascii="Arial" w:hAnsi="Arial" w:eastAsia="等线" w:cs="Arial"/>
          <w:sz w:val="22"/>
        </w:rPr>
        <w:t>B.党的领导</w:t>
      </w:r>
      <w:r>
        <w:rPr>
          <w:rFonts w:ascii="Arial" w:hAnsi="Arial" w:eastAsia="等线" w:cs="Arial"/>
          <w:sz w:val="22"/>
        </w:rPr>
        <w:br w:type="textWrapping"/>
      </w:r>
      <w:r>
        <w:rPr>
          <w:rFonts w:ascii="Arial" w:hAnsi="Arial" w:eastAsia="等线" w:cs="Arial"/>
          <w:sz w:val="22"/>
        </w:rPr>
        <w:t>C.人民民主专政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48.新时代坚持和发展中国特色社会主义“四个”全面战略布局中居于引领地位的是（）。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49.全面从严治党，核心是（）。</w:t>
      </w:r>
      <w:r>
        <w:rPr>
          <w:rFonts w:ascii="Arial" w:hAnsi="Arial" w:eastAsia="等线" w:cs="Arial"/>
          <w:sz w:val="22"/>
        </w:rPr>
        <w:br w:type="textWrapping"/>
      </w:r>
      <w:r>
        <w:rPr>
          <w:rFonts w:ascii="Arial" w:hAnsi="Arial" w:eastAsia="等线" w:cs="Arial"/>
          <w:sz w:val="22"/>
        </w:rPr>
        <w:t>A.加强作风建设</w:t>
      </w:r>
      <w:r>
        <w:rPr>
          <w:rFonts w:ascii="Arial" w:hAnsi="Arial" w:eastAsia="等线" w:cs="Arial"/>
          <w:sz w:val="22"/>
        </w:rPr>
        <w:br w:type="textWrapping"/>
      </w:r>
      <w:r>
        <w:rPr>
          <w:rFonts w:ascii="Arial" w:hAnsi="Arial" w:eastAsia="等线" w:cs="Arial"/>
          <w:sz w:val="22"/>
        </w:rPr>
        <w:t>B.加强政治建设</w:t>
      </w:r>
      <w:r>
        <w:rPr>
          <w:rFonts w:ascii="Arial" w:hAnsi="Arial" w:eastAsia="等线" w:cs="Arial"/>
          <w:sz w:val="22"/>
        </w:rPr>
        <w:br w:type="textWrapping"/>
      </w:r>
      <w:r>
        <w:rPr>
          <w:rFonts w:ascii="Arial" w:hAnsi="Arial" w:eastAsia="等线" w:cs="Arial"/>
          <w:sz w:val="22"/>
        </w:rPr>
        <w:t>C.加强党的领导</w:t>
      </w:r>
      <w:r>
        <w:rPr>
          <w:rFonts w:ascii="Arial" w:hAnsi="Arial" w:eastAsia="等线" w:cs="Arial"/>
          <w:sz w:val="22"/>
        </w:rPr>
        <w:br w:type="textWrapping"/>
      </w:r>
      <w:r>
        <w:rPr>
          <w:rFonts w:ascii="Arial" w:hAnsi="Arial" w:eastAsia="等线" w:cs="Arial"/>
          <w:sz w:val="22"/>
        </w:rPr>
        <w:t>D.保持党的先进性纯洁性</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50.习近平指出：“（）是最公平的公共产品，是最普惠的民生福祉。”</w:t>
      </w:r>
      <w:r>
        <w:rPr>
          <w:rFonts w:ascii="Arial" w:hAnsi="Arial" w:eastAsia="等线" w:cs="Arial"/>
          <w:sz w:val="22"/>
        </w:rPr>
        <w:br w:type="textWrapping"/>
      </w:r>
      <w:r>
        <w:rPr>
          <w:rFonts w:ascii="Arial" w:hAnsi="Arial" w:eastAsia="等线" w:cs="Arial"/>
          <w:sz w:val="22"/>
        </w:rPr>
        <w:t>A.法律面前人人平等</w:t>
      </w:r>
      <w:r>
        <w:rPr>
          <w:rFonts w:ascii="Arial" w:hAnsi="Arial" w:eastAsia="等线" w:cs="Arial"/>
          <w:sz w:val="22"/>
        </w:rPr>
        <w:br w:type="textWrapping"/>
      </w:r>
      <w:r>
        <w:rPr>
          <w:rFonts w:ascii="Arial" w:hAnsi="Arial" w:eastAsia="等线" w:cs="Arial"/>
          <w:sz w:val="22"/>
        </w:rPr>
        <w:t>B.良好的生态环境</w:t>
      </w:r>
      <w:r>
        <w:rPr>
          <w:rFonts w:ascii="Arial" w:hAnsi="Arial" w:eastAsia="等线" w:cs="Arial"/>
          <w:sz w:val="22"/>
        </w:rPr>
        <w:br w:type="textWrapping"/>
      </w:r>
      <w:r>
        <w:rPr>
          <w:rFonts w:ascii="Arial" w:hAnsi="Arial" w:eastAsia="等线" w:cs="Arial"/>
          <w:sz w:val="22"/>
        </w:rPr>
        <w:t>C.按劳分配</w:t>
      </w:r>
      <w:r>
        <w:rPr>
          <w:rFonts w:ascii="Arial" w:hAnsi="Arial" w:eastAsia="等线" w:cs="Arial"/>
          <w:sz w:val="22"/>
        </w:rPr>
        <w:br w:type="textWrapping"/>
      </w:r>
      <w:r>
        <w:rPr>
          <w:rFonts w:ascii="Arial" w:hAnsi="Arial" w:eastAsia="等线" w:cs="Arial"/>
          <w:sz w:val="22"/>
        </w:rPr>
        <w:t>D.法治公平</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51.推动高质量发展，要更好统筹质的有效提升和量的合理增长，始终坚持质量第一、（）优先。</w:t>
      </w:r>
      <w:r>
        <w:rPr>
          <w:rFonts w:ascii="Arial" w:hAnsi="Arial" w:eastAsia="等线" w:cs="Arial"/>
          <w:sz w:val="22"/>
        </w:rPr>
        <w:br w:type="textWrapping"/>
      </w:r>
      <w:r>
        <w:rPr>
          <w:rFonts w:ascii="Arial" w:hAnsi="Arial" w:eastAsia="等线" w:cs="Arial"/>
          <w:sz w:val="22"/>
        </w:rPr>
        <w:t>A.效益</w:t>
      </w:r>
      <w:r>
        <w:rPr>
          <w:rFonts w:ascii="Arial" w:hAnsi="Arial" w:eastAsia="等线" w:cs="Arial"/>
          <w:sz w:val="22"/>
        </w:rPr>
        <w:br w:type="textWrapping"/>
      </w:r>
      <w:r>
        <w:rPr>
          <w:rFonts w:ascii="Arial" w:hAnsi="Arial" w:eastAsia="等线" w:cs="Arial"/>
          <w:sz w:val="22"/>
        </w:rPr>
        <w:t>B.利益</w:t>
      </w:r>
      <w:r>
        <w:rPr>
          <w:rFonts w:ascii="Arial" w:hAnsi="Arial" w:eastAsia="等线" w:cs="Arial"/>
          <w:sz w:val="22"/>
        </w:rPr>
        <w:br w:type="textWrapping"/>
      </w:r>
      <w:r>
        <w:rPr>
          <w:rFonts w:ascii="Arial" w:hAnsi="Arial" w:eastAsia="等线" w:cs="Arial"/>
          <w:sz w:val="22"/>
        </w:rPr>
        <w:t>C.人才</w:t>
      </w:r>
      <w:r>
        <w:rPr>
          <w:rFonts w:ascii="Arial" w:hAnsi="Arial" w:eastAsia="等线" w:cs="Arial"/>
          <w:sz w:val="22"/>
        </w:rPr>
        <w:br w:type="textWrapping"/>
      </w:r>
      <w:r>
        <w:rPr>
          <w:rFonts w:ascii="Arial" w:hAnsi="Arial" w:eastAsia="等线" w:cs="Arial"/>
          <w:sz w:val="22"/>
        </w:rPr>
        <w:t>D.效率</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52.践行真正的多边主义，维护以（）为基础的国际关系基本准则。</w:t>
      </w:r>
      <w:r>
        <w:rPr>
          <w:rFonts w:ascii="Arial" w:hAnsi="Arial" w:eastAsia="等线" w:cs="Arial"/>
          <w:sz w:val="22"/>
        </w:rPr>
        <w:br w:type="textWrapping"/>
      </w:r>
      <w:r>
        <w:rPr>
          <w:rFonts w:ascii="Arial" w:hAnsi="Arial" w:eastAsia="等线" w:cs="Arial"/>
          <w:sz w:val="22"/>
        </w:rPr>
        <w:t>A.国际法</w:t>
      </w:r>
      <w:r>
        <w:rPr>
          <w:rFonts w:ascii="Arial" w:hAnsi="Arial" w:eastAsia="等线" w:cs="Arial"/>
          <w:sz w:val="22"/>
        </w:rPr>
        <w:br w:type="textWrapping"/>
      </w:r>
      <w:r>
        <w:rPr>
          <w:rFonts w:ascii="Arial" w:hAnsi="Arial" w:eastAsia="等线" w:cs="Arial"/>
          <w:sz w:val="22"/>
        </w:rPr>
        <w:t>B.联合国宪章宗旨和原则</w:t>
      </w:r>
      <w:r>
        <w:rPr>
          <w:rFonts w:ascii="Arial" w:hAnsi="Arial" w:eastAsia="等线" w:cs="Arial"/>
          <w:sz w:val="22"/>
        </w:rPr>
        <w:br w:type="textWrapping"/>
      </w:r>
      <w:r>
        <w:rPr>
          <w:rFonts w:ascii="Arial" w:hAnsi="Arial" w:eastAsia="等线" w:cs="Arial"/>
          <w:sz w:val="22"/>
        </w:rPr>
        <w:t>C.大国利益</w:t>
      </w:r>
      <w:r>
        <w:rPr>
          <w:rFonts w:ascii="Arial" w:hAnsi="Arial" w:eastAsia="等线" w:cs="Arial"/>
          <w:sz w:val="22"/>
        </w:rPr>
        <w:br w:type="textWrapping"/>
      </w:r>
      <w:r>
        <w:rPr>
          <w:rFonts w:ascii="Arial" w:hAnsi="Arial" w:eastAsia="等线" w:cs="Arial"/>
          <w:sz w:val="22"/>
        </w:rPr>
        <w:t>D.国家利益</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53.（）是国家根本法，是党和人民意志的集中体现，是国家各种制度和法律法规的总依据。</w:t>
      </w:r>
      <w:r>
        <w:rPr>
          <w:rFonts w:ascii="Arial" w:hAnsi="Arial" w:eastAsia="等线" w:cs="Arial"/>
          <w:sz w:val="22"/>
        </w:rPr>
        <w:br w:type="textWrapping"/>
      </w:r>
      <w:r>
        <w:rPr>
          <w:rFonts w:ascii="Arial" w:hAnsi="Arial" w:eastAsia="等线" w:cs="Arial"/>
          <w:sz w:val="22"/>
        </w:rPr>
        <w:t>A.法律总纲</w:t>
      </w:r>
      <w:r>
        <w:rPr>
          <w:rFonts w:ascii="Arial" w:hAnsi="Arial" w:eastAsia="等线" w:cs="Arial"/>
          <w:sz w:val="22"/>
        </w:rPr>
        <w:br w:type="textWrapping"/>
      </w:r>
      <w:r>
        <w:rPr>
          <w:rFonts w:ascii="Arial" w:hAnsi="Arial" w:eastAsia="等线" w:cs="Arial"/>
          <w:sz w:val="22"/>
        </w:rPr>
        <w:t>B.民法典</w:t>
      </w:r>
      <w:r>
        <w:rPr>
          <w:rFonts w:ascii="Arial" w:hAnsi="Arial" w:eastAsia="等线" w:cs="Arial"/>
          <w:sz w:val="22"/>
        </w:rPr>
        <w:br w:type="textWrapping"/>
      </w:r>
      <w:r>
        <w:rPr>
          <w:rFonts w:ascii="Arial" w:hAnsi="Arial" w:eastAsia="等线" w:cs="Arial"/>
          <w:sz w:val="22"/>
        </w:rPr>
        <w:t>C.宪法</w:t>
      </w:r>
      <w:r>
        <w:rPr>
          <w:rFonts w:ascii="Arial" w:hAnsi="Arial" w:eastAsia="等线" w:cs="Arial"/>
          <w:sz w:val="22"/>
        </w:rPr>
        <w:br w:type="textWrapping"/>
      </w:r>
      <w:r>
        <w:rPr>
          <w:rFonts w:ascii="Arial" w:hAnsi="Arial" w:eastAsia="等线" w:cs="Arial"/>
          <w:sz w:val="22"/>
        </w:rPr>
        <w:t>D.诉讼法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54.党的十九大提出，到（）“各方面制度更加完善，国家治理体系和治理能力现代化基本实现”。</w:t>
      </w:r>
      <w:r>
        <w:rPr>
          <w:rFonts w:ascii="Arial" w:hAnsi="Arial" w:eastAsia="等线" w:cs="Arial"/>
          <w:sz w:val="22"/>
        </w:rPr>
        <w:br w:type="textWrapping"/>
      </w:r>
      <w:r>
        <w:rPr>
          <w:rFonts w:ascii="Arial" w:hAnsi="Arial" w:eastAsia="等线" w:cs="Arial"/>
          <w:sz w:val="22"/>
        </w:rPr>
        <w:t>A.2035年</w:t>
      </w:r>
      <w:r>
        <w:rPr>
          <w:rFonts w:ascii="Arial" w:hAnsi="Arial" w:eastAsia="等线" w:cs="Arial"/>
          <w:sz w:val="22"/>
        </w:rPr>
        <w:br w:type="textWrapping"/>
      </w:r>
      <w:r>
        <w:rPr>
          <w:rFonts w:ascii="Arial" w:hAnsi="Arial" w:eastAsia="等线" w:cs="Arial"/>
          <w:sz w:val="22"/>
        </w:rPr>
        <w:t>B.2030年</w:t>
      </w:r>
      <w:r>
        <w:rPr>
          <w:rFonts w:ascii="Arial" w:hAnsi="Arial" w:eastAsia="等线" w:cs="Arial"/>
          <w:sz w:val="22"/>
        </w:rPr>
        <w:br w:type="textWrapping"/>
      </w:r>
      <w:r>
        <w:rPr>
          <w:rFonts w:ascii="Arial" w:hAnsi="Arial" w:eastAsia="等线" w:cs="Arial"/>
          <w:sz w:val="22"/>
        </w:rPr>
        <w:t>C.2025年</w:t>
      </w:r>
      <w:r>
        <w:rPr>
          <w:rFonts w:ascii="Arial" w:hAnsi="Arial" w:eastAsia="等线" w:cs="Arial"/>
          <w:sz w:val="22"/>
        </w:rPr>
        <w:br w:type="textWrapping"/>
      </w:r>
      <w:r>
        <w:rPr>
          <w:rFonts w:ascii="Arial" w:hAnsi="Arial" w:eastAsia="等线" w:cs="Arial"/>
          <w:sz w:val="22"/>
        </w:rPr>
        <w:t>D.2020年</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55.（）是民族复兴的根基，社会稳定是国家强盛的前提。</w:t>
      </w:r>
      <w:r>
        <w:rPr>
          <w:rFonts w:ascii="Arial" w:hAnsi="Arial" w:eastAsia="等线" w:cs="Arial"/>
          <w:sz w:val="22"/>
        </w:rPr>
        <w:br w:type="textWrapping"/>
      </w:r>
      <w:r>
        <w:rPr>
          <w:rFonts w:ascii="Arial" w:hAnsi="Arial" w:eastAsia="等线" w:cs="Arial"/>
          <w:sz w:val="22"/>
        </w:rPr>
        <w:t>A.经济实力</w:t>
      </w:r>
      <w:r>
        <w:rPr>
          <w:rFonts w:ascii="Arial" w:hAnsi="Arial" w:eastAsia="等线" w:cs="Arial"/>
          <w:sz w:val="22"/>
        </w:rPr>
        <w:br w:type="textWrapping"/>
      </w:r>
      <w:r>
        <w:rPr>
          <w:rFonts w:ascii="Arial" w:hAnsi="Arial" w:eastAsia="等线" w:cs="Arial"/>
          <w:sz w:val="22"/>
        </w:rPr>
        <w:t>B.党的领导</w:t>
      </w:r>
      <w:r>
        <w:rPr>
          <w:rFonts w:ascii="Arial" w:hAnsi="Arial" w:eastAsia="等线" w:cs="Arial"/>
          <w:sz w:val="22"/>
        </w:rPr>
        <w:br w:type="textWrapping"/>
      </w:r>
      <w:r>
        <w:rPr>
          <w:rFonts w:ascii="Arial" w:hAnsi="Arial" w:eastAsia="等线" w:cs="Arial"/>
          <w:sz w:val="22"/>
        </w:rPr>
        <w:t>C.国家安全</w:t>
      </w:r>
      <w:r>
        <w:rPr>
          <w:rFonts w:ascii="Arial" w:hAnsi="Arial" w:eastAsia="等线" w:cs="Arial"/>
          <w:sz w:val="22"/>
        </w:rPr>
        <w:br w:type="textWrapping"/>
      </w:r>
      <w:r>
        <w:rPr>
          <w:rFonts w:ascii="Arial" w:hAnsi="Arial" w:eastAsia="等线" w:cs="Arial"/>
          <w:sz w:val="22"/>
        </w:rPr>
        <w:t>D.民族团结</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56.（）是社会变革的决定力量，历史上一切生产关系的深刻变革、社会制度的兴亡更替，都是其推动的。</w:t>
      </w:r>
      <w:r>
        <w:rPr>
          <w:rFonts w:ascii="Arial" w:hAnsi="Arial" w:eastAsia="等线" w:cs="Arial"/>
          <w:sz w:val="22"/>
        </w:rPr>
        <w:br w:type="textWrapping"/>
      </w:r>
      <w:r>
        <w:rPr>
          <w:rFonts w:ascii="Arial" w:hAnsi="Arial" w:eastAsia="等线" w:cs="Arial"/>
          <w:sz w:val="22"/>
        </w:rPr>
        <w:t>A.工人阶级</w:t>
      </w:r>
      <w:r>
        <w:rPr>
          <w:rFonts w:ascii="Arial" w:hAnsi="Arial" w:eastAsia="等线" w:cs="Arial"/>
          <w:sz w:val="22"/>
        </w:rPr>
        <w:br w:type="textWrapping"/>
      </w:r>
      <w:r>
        <w:rPr>
          <w:rFonts w:ascii="Arial" w:hAnsi="Arial" w:eastAsia="等线" w:cs="Arial"/>
          <w:sz w:val="22"/>
        </w:rPr>
        <w:t>B.无产阶级</w:t>
      </w:r>
      <w:r>
        <w:rPr>
          <w:rFonts w:ascii="Arial" w:hAnsi="Arial" w:eastAsia="等线" w:cs="Arial"/>
          <w:sz w:val="22"/>
        </w:rPr>
        <w:br w:type="textWrapping"/>
      </w:r>
      <w:r>
        <w:rPr>
          <w:rFonts w:ascii="Arial" w:hAnsi="Arial" w:eastAsia="等线" w:cs="Arial"/>
          <w:sz w:val="22"/>
        </w:rPr>
        <w:t>C.人民群众</w:t>
      </w:r>
      <w:r>
        <w:rPr>
          <w:rFonts w:ascii="Arial" w:hAnsi="Arial" w:eastAsia="等线" w:cs="Arial"/>
          <w:sz w:val="22"/>
        </w:rPr>
        <w:br w:type="textWrapping"/>
      </w:r>
      <w:r>
        <w:rPr>
          <w:rFonts w:ascii="Arial" w:hAnsi="Arial" w:eastAsia="等线" w:cs="Arial"/>
          <w:sz w:val="22"/>
        </w:rPr>
        <w:t>D.科学技术</w:t>
      </w:r>
      <w:r>
        <w:rPr>
          <w:rFonts w:ascii="Arial" w:hAnsi="Arial" w:eastAsia="等线" w:cs="Arial"/>
          <w:sz w:val="22"/>
        </w:rPr>
        <w:br w:type="textWrapping"/>
      </w:r>
      <w:r>
        <w:rPr>
          <w:rFonts w:ascii="Arial" w:hAnsi="Arial" w:eastAsia="等线" w:cs="Arial"/>
          <w:sz w:val="22"/>
        </w:rPr>
        <w:t>答案：C</w:t>
      </w:r>
    </w:p>
    <w:p w14:paraId="15AD4388">
      <w:pPr>
        <w:spacing w:before="320" w:after="120" w:line="288" w:lineRule="auto"/>
        <w:ind w:left="0"/>
        <w:jc w:val="left"/>
        <w:outlineLvl w:val="1"/>
        <w:rPr>
          <w:rFonts w:hint="eastAsia" w:eastAsia="宋体"/>
          <w:lang w:eastAsia="zh-CN"/>
        </w:rPr>
      </w:pPr>
    </w:p>
    <w:p w14:paraId="4C5CEAA0">
      <w:pPr>
        <w:spacing w:before="120" w:after="120" w:line="288" w:lineRule="auto"/>
        <w:ind w:left="0"/>
        <w:jc w:val="left"/>
      </w:pPr>
      <w:r>
        <w:rPr>
          <w:rFonts w:ascii="Arial" w:hAnsi="Arial" w:eastAsia="等线" w:cs="Arial"/>
          <w:sz w:val="22"/>
        </w:rPr>
        <w:t>57.党在新时代的强军目标是建设一支（）的人民军队，把人民军队建设成为世界一流军队。</w:t>
      </w:r>
      <w:r>
        <w:rPr>
          <w:rFonts w:ascii="Arial" w:hAnsi="Arial" w:eastAsia="等线" w:cs="Arial"/>
          <w:sz w:val="22"/>
        </w:rPr>
        <w:br w:type="textWrapping"/>
      </w:r>
      <w:r>
        <w:rPr>
          <w:rFonts w:ascii="Arial" w:hAnsi="Arial" w:eastAsia="等线" w:cs="Arial"/>
          <w:sz w:val="22"/>
        </w:rPr>
        <w:t>A.团结奋斗</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C.听党指挥</w:t>
      </w:r>
      <w:r>
        <w:rPr>
          <w:rFonts w:ascii="Arial" w:hAnsi="Arial" w:eastAsia="等线" w:cs="Arial"/>
          <w:sz w:val="22"/>
        </w:rPr>
        <w:br w:type="textWrapping"/>
      </w:r>
      <w:r>
        <w:rPr>
          <w:rFonts w:ascii="Arial" w:hAnsi="Arial" w:eastAsia="等线" w:cs="Arial"/>
          <w:sz w:val="22"/>
        </w:rPr>
        <w:t>D.作风优良</w:t>
      </w:r>
      <w:r>
        <w:rPr>
          <w:rFonts w:ascii="Arial" w:hAnsi="Arial" w:eastAsia="等线" w:cs="Arial"/>
          <w:sz w:val="22"/>
        </w:rPr>
        <w:br w:type="textWrapping"/>
      </w:r>
      <w:r>
        <w:rPr>
          <w:rFonts w:ascii="Arial" w:hAnsi="Arial" w:eastAsia="等线" w:cs="Arial"/>
          <w:sz w:val="22"/>
        </w:rPr>
        <w:t>答案：BCD</w:t>
      </w:r>
      <w:r>
        <w:rPr>
          <w:rFonts w:ascii="Arial" w:hAnsi="Arial" w:eastAsia="等线" w:cs="Arial"/>
          <w:sz w:val="22"/>
        </w:rPr>
        <w:br w:type="textWrapping"/>
      </w:r>
      <w:r>
        <w:rPr>
          <w:rFonts w:ascii="Arial" w:hAnsi="Arial" w:eastAsia="等线" w:cs="Arial"/>
          <w:sz w:val="22"/>
        </w:rPr>
        <w:t>58.改革开放是（）。</w:t>
      </w:r>
      <w:r>
        <w:rPr>
          <w:rFonts w:ascii="Arial" w:hAnsi="Arial" w:eastAsia="等线" w:cs="Arial"/>
          <w:sz w:val="22"/>
        </w:rPr>
        <w:br w:type="textWrapping"/>
      </w:r>
      <w:r>
        <w:rPr>
          <w:rFonts w:ascii="Arial" w:hAnsi="Arial" w:eastAsia="等线" w:cs="Arial"/>
          <w:sz w:val="22"/>
        </w:rPr>
        <w:t>A.决定当代中国命运的关键一招</w:t>
      </w:r>
      <w:r>
        <w:rPr>
          <w:rFonts w:ascii="Arial" w:hAnsi="Arial" w:eastAsia="等线" w:cs="Arial"/>
          <w:sz w:val="22"/>
        </w:rPr>
        <w:br w:type="textWrapping"/>
      </w:r>
      <w:r>
        <w:rPr>
          <w:rFonts w:ascii="Arial" w:hAnsi="Arial" w:eastAsia="等线" w:cs="Arial"/>
          <w:sz w:val="22"/>
        </w:rPr>
        <w:t>B.坚持和发展中国特色社会主义的必由之路</w:t>
      </w:r>
      <w:r>
        <w:rPr>
          <w:rFonts w:ascii="Arial" w:hAnsi="Arial" w:eastAsia="等线" w:cs="Arial"/>
          <w:sz w:val="22"/>
        </w:rPr>
        <w:br w:type="textWrapping"/>
      </w:r>
      <w:r>
        <w:rPr>
          <w:rFonts w:ascii="Arial" w:hAnsi="Arial" w:eastAsia="等线" w:cs="Arial"/>
          <w:sz w:val="22"/>
        </w:rPr>
        <w:t>C.完成新时代目标任务的必然要求</w:t>
      </w:r>
      <w:r>
        <w:rPr>
          <w:rFonts w:ascii="Arial" w:hAnsi="Arial" w:eastAsia="等线" w:cs="Arial"/>
          <w:sz w:val="22"/>
        </w:rPr>
        <w:br w:type="textWrapping"/>
      </w:r>
      <w:r>
        <w:rPr>
          <w:rFonts w:ascii="Arial" w:hAnsi="Arial" w:eastAsia="等线" w:cs="Arial"/>
          <w:sz w:val="22"/>
        </w:rPr>
        <w:t>D.党和人民大踏步赶上时代的重要法宝</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59.习近平新时代中国特色社会主义思想，是党和人民（）和（）的结晶。</w:t>
      </w:r>
      <w:r>
        <w:rPr>
          <w:rFonts w:ascii="Arial" w:hAnsi="Arial" w:eastAsia="等线" w:cs="Arial"/>
          <w:sz w:val="22"/>
        </w:rPr>
        <w:br w:type="textWrapping"/>
      </w:r>
      <w:r>
        <w:rPr>
          <w:rFonts w:ascii="Arial" w:hAnsi="Arial" w:eastAsia="等线" w:cs="Arial"/>
          <w:sz w:val="22"/>
        </w:rPr>
        <w:t>A.实践智慧</w:t>
      </w:r>
      <w:r>
        <w:rPr>
          <w:rFonts w:ascii="Arial" w:hAnsi="Arial" w:eastAsia="等线" w:cs="Arial"/>
          <w:sz w:val="22"/>
        </w:rPr>
        <w:br w:type="textWrapping"/>
      </w:r>
      <w:r>
        <w:rPr>
          <w:rFonts w:ascii="Arial" w:hAnsi="Arial" w:eastAsia="等线" w:cs="Arial"/>
          <w:sz w:val="22"/>
        </w:rPr>
        <w:t>B.集体智慧</w:t>
      </w:r>
      <w:r>
        <w:rPr>
          <w:rFonts w:ascii="Arial" w:hAnsi="Arial" w:eastAsia="等线" w:cs="Arial"/>
          <w:sz w:val="22"/>
        </w:rPr>
        <w:br w:type="textWrapping"/>
      </w:r>
      <w:r>
        <w:rPr>
          <w:rFonts w:ascii="Arial" w:hAnsi="Arial" w:eastAsia="等线" w:cs="Arial"/>
          <w:sz w:val="22"/>
        </w:rPr>
        <w:t>C.共同奋斗</w:t>
      </w:r>
      <w:r>
        <w:rPr>
          <w:rFonts w:ascii="Arial" w:hAnsi="Arial" w:eastAsia="等线" w:cs="Arial"/>
          <w:sz w:val="22"/>
        </w:rPr>
        <w:br w:type="textWrapping"/>
      </w:r>
      <w:r>
        <w:rPr>
          <w:rFonts w:ascii="Arial" w:hAnsi="Arial" w:eastAsia="等线" w:cs="Arial"/>
          <w:sz w:val="22"/>
        </w:rPr>
        <w:t>D.敢于斗争</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60.习近平新时代中国特色社会主义思想的科学体系是（）。</w:t>
      </w:r>
      <w:r>
        <w:rPr>
          <w:rFonts w:ascii="Arial" w:hAnsi="Arial" w:eastAsia="等线" w:cs="Arial"/>
          <w:sz w:val="22"/>
        </w:rPr>
        <w:br w:type="textWrapping"/>
      </w:r>
      <w:r>
        <w:rPr>
          <w:rFonts w:ascii="Arial" w:hAnsi="Arial" w:eastAsia="等线" w:cs="Arial"/>
          <w:sz w:val="22"/>
        </w:rPr>
        <w:t>A.十个明确</w:t>
      </w:r>
      <w:r>
        <w:rPr>
          <w:rFonts w:ascii="Arial" w:hAnsi="Arial" w:eastAsia="等线" w:cs="Arial"/>
          <w:sz w:val="22"/>
        </w:rPr>
        <w:br w:type="textWrapping"/>
      </w:r>
      <w:r>
        <w:rPr>
          <w:rFonts w:ascii="Arial" w:hAnsi="Arial" w:eastAsia="等线" w:cs="Arial"/>
          <w:sz w:val="22"/>
        </w:rPr>
        <w:t>B.十四个坚持</w:t>
      </w:r>
      <w:r>
        <w:rPr>
          <w:rFonts w:ascii="Arial" w:hAnsi="Arial" w:eastAsia="等线" w:cs="Arial"/>
          <w:sz w:val="22"/>
        </w:rPr>
        <w:br w:type="textWrapping"/>
      </w:r>
      <w:r>
        <w:rPr>
          <w:rFonts w:ascii="Arial" w:hAnsi="Arial" w:eastAsia="等线" w:cs="Arial"/>
          <w:sz w:val="22"/>
        </w:rPr>
        <w:t>C.十三个方面成就</w:t>
      </w:r>
      <w:r>
        <w:rPr>
          <w:rFonts w:ascii="Arial" w:hAnsi="Arial" w:eastAsia="等线" w:cs="Arial"/>
          <w:sz w:val="22"/>
        </w:rPr>
        <w:br w:type="textWrapping"/>
      </w:r>
      <w:r>
        <w:rPr>
          <w:rFonts w:ascii="Arial" w:hAnsi="Arial" w:eastAsia="等线" w:cs="Arial"/>
          <w:sz w:val="22"/>
        </w:rPr>
        <w:t>D.六个必须坚持</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61.加快建设法治中国，必须适应全面建设社会主义现代化国家的要求，牢牢把握经济社会发展和人民群众对法治建设的新要求，坚持系统观念，全面推进（）。</w:t>
      </w:r>
      <w:r>
        <w:rPr>
          <w:rFonts w:ascii="Arial" w:hAnsi="Arial" w:eastAsia="等线" w:cs="Arial"/>
          <w:sz w:val="22"/>
        </w:rPr>
        <w:br w:type="textWrapping"/>
      </w:r>
      <w:r>
        <w:rPr>
          <w:rFonts w:ascii="Arial" w:hAnsi="Arial" w:eastAsia="等线" w:cs="Arial"/>
          <w:sz w:val="22"/>
        </w:rPr>
        <w:t>A.科学立法</w:t>
      </w:r>
      <w:r>
        <w:rPr>
          <w:rFonts w:ascii="Arial" w:hAnsi="Arial" w:eastAsia="等线" w:cs="Arial"/>
          <w:sz w:val="22"/>
        </w:rPr>
        <w:br w:type="textWrapping"/>
      </w:r>
      <w:r>
        <w:rPr>
          <w:rFonts w:ascii="Arial" w:hAnsi="Arial" w:eastAsia="等线" w:cs="Arial"/>
          <w:sz w:val="22"/>
        </w:rPr>
        <w:t>B.严格执法</w:t>
      </w:r>
      <w:r>
        <w:rPr>
          <w:rFonts w:ascii="Arial" w:hAnsi="Arial" w:eastAsia="等线" w:cs="Arial"/>
          <w:sz w:val="22"/>
        </w:rPr>
        <w:br w:type="textWrapping"/>
      </w:r>
      <w:r>
        <w:rPr>
          <w:rFonts w:ascii="Arial" w:hAnsi="Arial" w:eastAsia="等线" w:cs="Arial"/>
          <w:sz w:val="22"/>
        </w:rPr>
        <w:t>C.公正司法</w:t>
      </w:r>
      <w:r>
        <w:rPr>
          <w:rFonts w:ascii="Arial" w:hAnsi="Arial" w:eastAsia="等线" w:cs="Arial"/>
          <w:sz w:val="22"/>
        </w:rPr>
        <w:br w:type="textWrapping"/>
      </w:r>
      <w:r>
        <w:rPr>
          <w:rFonts w:ascii="Arial" w:hAnsi="Arial" w:eastAsia="等线" w:cs="Arial"/>
          <w:sz w:val="22"/>
        </w:rPr>
        <w:t>D.全民守法</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62.新时代全面深化改革具有（）、（）、（）的鲜明特点，必须将其作为一个系统工程来把握。</w:t>
      </w:r>
      <w:r>
        <w:rPr>
          <w:rFonts w:ascii="Arial" w:hAnsi="Arial" w:eastAsia="等线" w:cs="Arial"/>
          <w:sz w:val="22"/>
        </w:rPr>
        <w:br w:type="textWrapping"/>
      </w:r>
      <w:r>
        <w:rPr>
          <w:rFonts w:ascii="Arial" w:hAnsi="Arial" w:eastAsia="等线" w:cs="Arial"/>
          <w:sz w:val="22"/>
        </w:rPr>
        <w:t>A.全面性</w:t>
      </w:r>
      <w:r>
        <w:rPr>
          <w:rFonts w:ascii="Arial" w:hAnsi="Arial" w:eastAsia="等线" w:cs="Arial"/>
          <w:sz w:val="22"/>
        </w:rPr>
        <w:br w:type="textWrapping"/>
      </w:r>
      <w:r>
        <w:rPr>
          <w:rFonts w:ascii="Arial" w:hAnsi="Arial" w:eastAsia="等线" w:cs="Arial"/>
          <w:sz w:val="22"/>
        </w:rPr>
        <w:t>B.系统性</w:t>
      </w:r>
      <w:r>
        <w:rPr>
          <w:rFonts w:ascii="Arial" w:hAnsi="Arial" w:eastAsia="等线" w:cs="Arial"/>
          <w:sz w:val="22"/>
        </w:rPr>
        <w:br w:type="textWrapping"/>
      </w:r>
      <w:r>
        <w:rPr>
          <w:rFonts w:ascii="Arial" w:hAnsi="Arial" w:eastAsia="等线" w:cs="Arial"/>
          <w:sz w:val="22"/>
        </w:rPr>
        <w:t>C.复杂性</w:t>
      </w:r>
      <w:r>
        <w:rPr>
          <w:rFonts w:ascii="Arial" w:hAnsi="Arial" w:eastAsia="等线" w:cs="Arial"/>
          <w:sz w:val="22"/>
        </w:rPr>
        <w:br w:type="textWrapping"/>
      </w:r>
      <w:r>
        <w:rPr>
          <w:rFonts w:ascii="Arial" w:hAnsi="Arial" w:eastAsia="等线" w:cs="Arial"/>
          <w:sz w:val="22"/>
        </w:rPr>
        <w:t>D.整体性</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63.中国特色社会主义之所以是社会主义，究其根本就在于（）</w:t>
      </w:r>
      <w:r>
        <w:rPr>
          <w:rFonts w:ascii="Arial" w:hAnsi="Arial" w:eastAsia="等线" w:cs="Arial"/>
          <w:sz w:val="22"/>
        </w:rPr>
        <w:br w:type="textWrapping"/>
      </w:r>
      <w:r>
        <w:rPr>
          <w:rFonts w:ascii="Arial" w:hAnsi="Arial" w:eastAsia="等线" w:cs="Arial"/>
          <w:sz w:val="22"/>
        </w:rPr>
        <w:t>A.坚持科学社会主义基本原则</w:t>
      </w:r>
      <w:r>
        <w:rPr>
          <w:rFonts w:ascii="Arial" w:hAnsi="Arial" w:eastAsia="等线" w:cs="Arial"/>
          <w:sz w:val="22"/>
        </w:rPr>
        <w:br w:type="textWrapping"/>
      </w:r>
      <w:r>
        <w:rPr>
          <w:rFonts w:ascii="Arial" w:hAnsi="Arial" w:eastAsia="等线" w:cs="Arial"/>
          <w:sz w:val="22"/>
        </w:rPr>
        <w:t>B.坚持以人民为中心</w:t>
      </w:r>
      <w:r>
        <w:rPr>
          <w:rFonts w:ascii="Arial" w:hAnsi="Arial" w:eastAsia="等线" w:cs="Arial"/>
          <w:sz w:val="22"/>
        </w:rPr>
        <w:br w:type="textWrapping"/>
      </w:r>
      <w:r>
        <w:rPr>
          <w:rFonts w:ascii="Arial" w:hAnsi="Arial" w:eastAsia="等线" w:cs="Arial"/>
          <w:sz w:val="22"/>
        </w:rPr>
        <w:t>C.坚持中国共产党的领导</w:t>
      </w:r>
      <w:r>
        <w:rPr>
          <w:rFonts w:ascii="Arial" w:hAnsi="Arial" w:eastAsia="等线" w:cs="Arial"/>
          <w:sz w:val="22"/>
        </w:rPr>
        <w:br w:type="textWrapping"/>
      </w:r>
      <w:r>
        <w:rPr>
          <w:rFonts w:ascii="Arial" w:hAnsi="Arial" w:eastAsia="等线" w:cs="Arial"/>
          <w:sz w:val="22"/>
        </w:rPr>
        <w:t>D.坚持自立自强</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64.坚决反对一切分裂祖国的活动，深入打击（）“三股势力”。</w:t>
      </w:r>
      <w:r>
        <w:rPr>
          <w:rFonts w:ascii="Arial" w:hAnsi="Arial" w:eastAsia="等线" w:cs="Arial"/>
          <w:sz w:val="22"/>
        </w:rPr>
        <w:br w:type="textWrapping"/>
      </w:r>
      <w:r>
        <w:rPr>
          <w:rFonts w:ascii="Arial" w:hAnsi="Arial" w:eastAsia="等线" w:cs="Arial"/>
          <w:sz w:val="22"/>
        </w:rPr>
        <w:t>A.恐怖主义</w:t>
      </w:r>
      <w:r>
        <w:rPr>
          <w:rFonts w:ascii="Arial" w:hAnsi="Arial" w:eastAsia="等线" w:cs="Arial"/>
          <w:sz w:val="22"/>
        </w:rPr>
        <w:br w:type="textWrapping"/>
      </w:r>
      <w:r>
        <w:rPr>
          <w:rFonts w:ascii="Arial" w:hAnsi="Arial" w:eastAsia="等线" w:cs="Arial"/>
          <w:sz w:val="22"/>
        </w:rPr>
        <w:t>B.分裂主义</w:t>
      </w:r>
      <w:r>
        <w:rPr>
          <w:rFonts w:ascii="Arial" w:hAnsi="Arial" w:eastAsia="等线" w:cs="Arial"/>
          <w:sz w:val="22"/>
        </w:rPr>
        <w:br w:type="textWrapping"/>
      </w:r>
      <w:r>
        <w:rPr>
          <w:rFonts w:ascii="Arial" w:hAnsi="Arial" w:eastAsia="等线" w:cs="Arial"/>
          <w:sz w:val="22"/>
        </w:rPr>
        <w:t>C.霸权主义</w:t>
      </w:r>
      <w:r>
        <w:rPr>
          <w:rFonts w:ascii="Arial" w:hAnsi="Arial" w:eastAsia="等线" w:cs="Arial"/>
          <w:sz w:val="22"/>
        </w:rPr>
        <w:br w:type="textWrapping"/>
      </w:r>
      <w:r>
        <w:rPr>
          <w:rFonts w:ascii="Arial" w:hAnsi="Arial" w:eastAsia="等线" w:cs="Arial"/>
          <w:sz w:val="22"/>
        </w:rPr>
        <w:t>D.极端主义</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65.中国特色社会主义是中国共产党领导中国人民（）的结果。</w:t>
      </w:r>
      <w:r>
        <w:rPr>
          <w:rFonts w:ascii="Arial" w:hAnsi="Arial" w:eastAsia="等线" w:cs="Arial"/>
          <w:sz w:val="22"/>
        </w:rPr>
        <w:br w:type="textWrapping"/>
      </w:r>
      <w:r>
        <w:rPr>
          <w:rFonts w:ascii="Arial" w:hAnsi="Arial" w:eastAsia="等线" w:cs="Arial"/>
          <w:sz w:val="22"/>
        </w:rPr>
        <w:t>A.长期坚持</w:t>
      </w:r>
      <w:r>
        <w:rPr>
          <w:rFonts w:ascii="Arial" w:hAnsi="Arial" w:eastAsia="等线" w:cs="Arial"/>
          <w:sz w:val="22"/>
        </w:rPr>
        <w:br w:type="textWrapping"/>
      </w:r>
      <w:r>
        <w:rPr>
          <w:rFonts w:ascii="Arial" w:hAnsi="Arial" w:eastAsia="等线" w:cs="Arial"/>
          <w:sz w:val="22"/>
        </w:rPr>
        <w:t>B.不断探索</w:t>
      </w:r>
      <w:r>
        <w:rPr>
          <w:rFonts w:ascii="Arial" w:hAnsi="Arial" w:eastAsia="等线" w:cs="Arial"/>
          <w:sz w:val="22"/>
        </w:rPr>
        <w:br w:type="textWrapping"/>
      </w:r>
      <w:r>
        <w:rPr>
          <w:rFonts w:ascii="Arial" w:hAnsi="Arial" w:eastAsia="等线" w:cs="Arial"/>
          <w:sz w:val="22"/>
        </w:rPr>
        <w:t>C.接续努力</w:t>
      </w:r>
      <w:r>
        <w:rPr>
          <w:rFonts w:ascii="Arial" w:hAnsi="Arial" w:eastAsia="等线" w:cs="Arial"/>
          <w:sz w:val="22"/>
        </w:rPr>
        <w:br w:type="textWrapping"/>
      </w:r>
      <w:r>
        <w:rPr>
          <w:rFonts w:ascii="Arial" w:hAnsi="Arial" w:eastAsia="等线" w:cs="Arial"/>
          <w:sz w:val="22"/>
        </w:rPr>
        <w:t>D.实践检验</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66.中国特色社会主义法治道路的核心要义，就是（），这充分体现了我国社会主义性质。</w:t>
      </w:r>
      <w:r>
        <w:rPr>
          <w:rFonts w:ascii="Arial" w:hAnsi="Arial" w:eastAsia="等线" w:cs="Arial"/>
          <w:sz w:val="22"/>
        </w:rPr>
        <w:br w:type="textWrapping"/>
      </w:r>
      <w:r>
        <w:rPr>
          <w:rFonts w:ascii="Arial" w:hAnsi="Arial" w:eastAsia="等线" w:cs="Arial"/>
          <w:sz w:val="22"/>
        </w:rPr>
        <w:t>A.坚持党的领导</w:t>
      </w:r>
      <w:r>
        <w:rPr>
          <w:rFonts w:ascii="Arial" w:hAnsi="Arial" w:eastAsia="等线" w:cs="Arial"/>
          <w:sz w:val="22"/>
        </w:rPr>
        <w:br w:type="textWrapping"/>
      </w:r>
      <w:r>
        <w:rPr>
          <w:rFonts w:ascii="Arial" w:hAnsi="Arial" w:eastAsia="等线" w:cs="Arial"/>
          <w:sz w:val="22"/>
        </w:rPr>
        <w:t>B.坚持中国特色社会主义制度</w:t>
      </w:r>
      <w:r>
        <w:rPr>
          <w:rFonts w:ascii="Arial" w:hAnsi="Arial" w:eastAsia="等线" w:cs="Arial"/>
          <w:sz w:val="22"/>
        </w:rPr>
        <w:br w:type="textWrapping"/>
      </w:r>
      <w:r>
        <w:rPr>
          <w:rFonts w:ascii="Arial" w:hAnsi="Arial" w:eastAsia="等线" w:cs="Arial"/>
          <w:sz w:val="22"/>
        </w:rPr>
        <w:t>C.贯彻中国特色社会主义法治理论</w:t>
      </w:r>
      <w:r>
        <w:rPr>
          <w:rFonts w:ascii="Arial" w:hAnsi="Arial" w:eastAsia="等线" w:cs="Arial"/>
          <w:sz w:val="22"/>
        </w:rPr>
        <w:br w:type="textWrapping"/>
      </w:r>
      <w:r>
        <w:rPr>
          <w:rFonts w:ascii="Arial" w:hAnsi="Arial" w:eastAsia="等线" w:cs="Arial"/>
          <w:sz w:val="22"/>
        </w:rPr>
        <w:t>D.弘扬中国特色社会主义文化</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67.全过程人民民主制度体系的特征是（）。</w:t>
      </w:r>
      <w:r>
        <w:rPr>
          <w:rFonts w:ascii="Arial" w:hAnsi="Arial" w:eastAsia="等线" w:cs="Arial"/>
          <w:sz w:val="22"/>
        </w:rPr>
        <w:br w:type="textWrapping"/>
      </w:r>
      <w:r>
        <w:rPr>
          <w:rFonts w:ascii="Arial" w:hAnsi="Arial" w:eastAsia="等线" w:cs="Arial"/>
          <w:sz w:val="22"/>
        </w:rPr>
        <w:t>A.全过程</w:t>
      </w:r>
      <w:r>
        <w:rPr>
          <w:rFonts w:ascii="Arial" w:hAnsi="Arial" w:eastAsia="等线" w:cs="Arial"/>
          <w:sz w:val="22"/>
        </w:rPr>
        <w:br w:type="textWrapping"/>
      </w:r>
      <w:r>
        <w:rPr>
          <w:rFonts w:ascii="Arial" w:hAnsi="Arial" w:eastAsia="等线" w:cs="Arial"/>
          <w:sz w:val="22"/>
        </w:rPr>
        <w:t>B.总揽一切</w:t>
      </w:r>
      <w:r>
        <w:rPr>
          <w:rFonts w:ascii="Arial" w:hAnsi="Arial" w:eastAsia="等线" w:cs="Arial"/>
          <w:sz w:val="22"/>
        </w:rPr>
        <w:br w:type="textWrapping"/>
      </w:r>
      <w:r>
        <w:rPr>
          <w:rFonts w:ascii="Arial" w:hAnsi="Arial" w:eastAsia="等线" w:cs="Arial"/>
          <w:sz w:val="22"/>
        </w:rPr>
        <w:t>C.协调各方</w:t>
      </w:r>
      <w:r>
        <w:rPr>
          <w:rFonts w:ascii="Arial" w:hAnsi="Arial" w:eastAsia="等线" w:cs="Arial"/>
          <w:sz w:val="22"/>
        </w:rPr>
        <w:br w:type="textWrapping"/>
      </w:r>
      <w:r>
        <w:rPr>
          <w:rFonts w:ascii="Arial" w:hAnsi="Arial" w:eastAsia="等线" w:cs="Arial"/>
          <w:sz w:val="22"/>
        </w:rPr>
        <w:t>D.涵盖各方</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68.习近平新时代中国特色社会主义思想创立的时代背景有（）。</w:t>
      </w:r>
      <w:r>
        <w:rPr>
          <w:rFonts w:ascii="Arial" w:hAnsi="Arial" w:eastAsia="等线" w:cs="Arial"/>
          <w:sz w:val="22"/>
        </w:rPr>
        <w:br w:type="textWrapping"/>
      </w:r>
      <w:r>
        <w:rPr>
          <w:rFonts w:ascii="Arial" w:hAnsi="Arial" w:eastAsia="等线" w:cs="Arial"/>
          <w:sz w:val="22"/>
        </w:rPr>
        <w:t>A.世界百年未有之大变局加速演进以及中国式现代化全面推进拓展</w:t>
      </w:r>
      <w:r>
        <w:rPr>
          <w:rFonts w:ascii="Arial" w:hAnsi="Arial" w:eastAsia="等线" w:cs="Arial"/>
          <w:sz w:val="22"/>
        </w:rPr>
        <w:br w:type="textWrapping"/>
      </w:r>
      <w:r>
        <w:rPr>
          <w:rFonts w:ascii="Arial" w:hAnsi="Arial" w:eastAsia="等线" w:cs="Arial"/>
          <w:sz w:val="22"/>
        </w:rPr>
        <w:t>B.中华民族伟大复兴进入关键时期</w:t>
      </w:r>
      <w:r>
        <w:rPr>
          <w:rFonts w:ascii="Arial" w:hAnsi="Arial" w:eastAsia="等线" w:cs="Arial"/>
          <w:sz w:val="22"/>
        </w:rPr>
        <w:br w:type="textWrapping"/>
      </w:r>
      <w:r>
        <w:rPr>
          <w:rFonts w:ascii="Arial" w:hAnsi="Arial" w:eastAsia="等线" w:cs="Arial"/>
          <w:sz w:val="22"/>
        </w:rPr>
        <w:t>C.科学社会主义在21世纪的中国焕发出新的蓬勃生机</w:t>
      </w:r>
      <w:r>
        <w:rPr>
          <w:rFonts w:ascii="Arial" w:hAnsi="Arial" w:eastAsia="等线" w:cs="Arial"/>
          <w:sz w:val="22"/>
        </w:rPr>
        <w:br w:type="textWrapping"/>
      </w:r>
      <w:r>
        <w:rPr>
          <w:rFonts w:ascii="Arial" w:hAnsi="Arial" w:eastAsia="等线" w:cs="Arial"/>
          <w:sz w:val="22"/>
        </w:rPr>
        <w:t>D.中国共产党在自身建设新的境界</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69.党的十九届六中全会指出，确立（），反映了全党全军全国各族人民共同心愿。</w:t>
      </w:r>
      <w:r>
        <w:rPr>
          <w:rFonts w:ascii="Arial" w:hAnsi="Arial" w:eastAsia="等线" w:cs="Arial"/>
          <w:sz w:val="22"/>
        </w:rPr>
        <w:br w:type="textWrapping"/>
      </w:r>
      <w:r>
        <w:rPr>
          <w:rFonts w:ascii="Arial" w:hAnsi="Arial" w:eastAsia="等线" w:cs="Arial"/>
          <w:sz w:val="22"/>
        </w:rPr>
        <w:t>A.习近平同志党中央的核心地位</w:t>
      </w:r>
      <w:r>
        <w:rPr>
          <w:rFonts w:ascii="Arial" w:hAnsi="Arial" w:eastAsia="等线" w:cs="Arial"/>
          <w:sz w:val="22"/>
        </w:rPr>
        <w:br w:type="textWrapping"/>
      </w:r>
      <w:r>
        <w:rPr>
          <w:rFonts w:ascii="Arial" w:hAnsi="Arial" w:eastAsia="等线" w:cs="Arial"/>
          <w:sz w:val="22"/>
        </w:rPr>
        <w:t>B.习近平新时代中国特色社会主义思想的指导地位</w:t>
      </w:r>
      <w:r>
        <w:rPr>
          <w:rFonts w:ascii="Arial" w:hAnsi="Arial" w:eastAsia="等线" w:cs="Arial"/>
          <w:sz w:val="22"/>
        </w:rPr>
        <w:br w:type="textWrapping"/>
      </w:r>
      <w:r>
        <w:rPr>
          <w:rFonts w:ascii="Arial" w:hAnsi="Arial" w:eastAsia="等线" w:cs="Arial"/>
          <w:sz w:val="22"/>
        </w:rPr>
        <w:t>C.毛泽东思想的指导地位</w:t>
      </w:r>
      <w:r>
        <w:rPr>
          <w:rFonts w:ascii="Arial" w:hAnsi="Arial" w:eastAsia="等线" w:cs="Arial"/>
          <w:sz w:val="22"/>
        </w:rPr>
        <w:br w:type="textWrapping"/>
      </w:r>
      <w:r>
        <w:rPr>
          <w:rFonts w:ascii="Arial" w:hAnsi="Arial" w:eastAsia="等线" w:cs="Arial"/>
          <w:sz w:val="22"/>
        </w:rPr>
        <w:t>D.和平崛起道路</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70.解决台湾问题、实现祖国完全统一，要坚持（），推进祖国和平统一进程。</w:t>
      </w:r>
      <w:r>
        <w:rPr>
          <w:rFonts w:ascii="Arial" w:hAnsi="Arial" w:eastAsia="等线" w:cs="Arial"/>
          <w:sz w:val="22"/>
        </w:rPr>
        <w:br w:type="textWrapping"/>
      </w:r>
      <w:r>
        <w:rPr>
          <w:rFonts w:ascii="Arial" w:hAnsi="Arial" w:eastAsia="等线" w:cs="Arial"/>
          <w:sz w:val="22"/>
        </w:rPr>
        <w:t>A.强权政治</w:t>
      </w:r>
      <w:r>
        <w:rPr>
          <w:rFonts w:ascii="Arial" w:hAnsi="Arial" w:eastAsia="等线" w:cs="Arial"/>
          <w:sz w:val="22"/>
        </w:rPr>
        <w:br w:type="textWrapping"/>
      </w:r>
      <w:r>
        <w:rPr>
          <w:rFonts w:ascii="Arial" w:hAnsi="Arial" w:eastAsia="等线" w:cs="Arial"/>
          <w:sz w:val="22"/>
        </w:rPr>
        <w:t>B.一个中国原则</w:t>
      </w:r>
      <w:r>
        <w:rPr>
          <w:rFonts w:ascii="Arial" w:hAnsi="Arial" w:eastAsia="等线" w:cs="Arial"/>
          <w:sz w:val="22"/>
        </w:rPr>
        <w:br w:type="textWrapping"/>
      </w:r>
      <w:r>
        <w:rPr>
          <w:rFonts w:ascii="Arial" w:hAnsi="Arial" w:eastAsia="等线" w:cs="Arial"/>
          <w:sz w:val="22"/>
        </w:rPr>
        <w:t>C.九二共识</w:t>
      </w:r>
      <w:r>
        <w:rPr>
          <w:rFonts w:ascii="Arial" w:hAnsi="Arial" w:eastAsia="等线" w:cs="Arial"/>
          <w:sz w:val="22"/>
        </w:rPr>
        <w:br w:type="textWrapping"/>
      </w:r>
      <w:r>
        <w:rPr>
          <w:rFonts w:ascii="Arial" w:hAnsi="Arial" w:eastAsia="等线" w:cs="Arial"/>
          <w:sz w:val="22"/>
        </w:rPr>
        <w:t>D.和平发展</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71.在基本实现社会主义现代化的基础上，到本世纪中叶，要把我国建设成为（）的社会主义现代化强国。</w:t>
      </w:r>
      <w:r>
        <w:rPr>
          <w:rFonts w:ascii="Arial" w:hAnsi="Arial" w:eastAsia="等线" w:cs="Arial"/>
          <w:sz w:val="22"/>
        </w:rPr>
        <w:br w:type="textWrapping"/>
      </w:r>
      <w:r>
        <w:rPr>
          <w:rFonts w:ascii="Arial" w:hAnsi="Arial" w:eastAsia="等线" w:cs="Arial"/>
          <w:sz w:val="22"/>
        </w:rPr>
        <w:t>A.富强</w:t>
      </w:r>
      <w:r>
        <w:rPr>
          <w:rFonts w:ascii="Arial" w:hAnsi="Arial" w:eastAsia="等线" w:cs="Arial"/>
          <w:sz w:val="22"/>
        </w:rPr>
        <w:br w:type="textWrapping"/>
      </w:r>
      <w:r>
        <w:rPr>
          <w:rFonts w:ascii="Arial" w:hAnsi="Arial" w:eastAsia="等线" w:cs="Arial"/>
          <w:sz w:val="22"/>
        </w:rPr>
        <w:t>B.民主</w:t>
      </w:r>
      <w:r>
        <w:rPr>
          <w:rFonts w:ascii="Arial" w:hAnsi="Arial" w:eastAsia="等线" w:cs="Arial"/>
          <w:sz w:val="22"/>
        </w:rPr>
        <w:br w:type="textWrapping"/>
      </w:r>
      <w:r>
        <w:rPr>
          <w:rFonts w:ascii="Arial" w:hAnsi="Arial" w:eastAsia="等线" w:cs="Arial"/>
          <w:sz w:val="22"/>
        </w:rPr>
        <w:t>C.文明</w:t>
      </w:r>
      <w:r>
        <w:rPr>
          <w:rFonts w:ascii="Arial" w:hAnsi="Arial" w:eastAsia="等线" w:cs="Arial"/>
          <w:sz w:val="22"/>
        </w:rPr>
        <w:br w:type="textWrapping"/>
      </w:r>
      <w:r>
        <w:rPr>
          <w:rFonts w:ascii="Arial" w:hAnsi="Arial" w:eastAsia="等线" w:cs="Arial"/>
          <w:sz w:val="22"/>
        </w:rPr>
        <w:t>D.和谐美丽</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72.中国特色社会主义是科学社会主义（）和中国社会发展（）的辩证统一。</w:t>
      </w:r>
      <w:r>
        <w:rPr>
          <w:rFonts w:ascii="Arial" w:hAnsi="Arial" w:eastAsia="等线" w:cs="Arial"/>
          <w:sz w:val="22"/>
        </w:rPr>
        <w:br w:type="textWrapping"/>
      </w:r>
      <w:r>
        <w:rPr>
          <w:rFonts w:ascii="Arial" w:hAnsi="Arial" w:eastAsia="等线" w:cs="Arial"/>
          <w:sz w:val="22"/>
        </w:rPr>
        <w:t>A.理论逻辑</w:t>
      </w:r>
      <w:r>
        <w:rPr>
          <w:rFonts w:ascii="Arial" w:hAnsi="Arial" w:eastAsia="等线" w:cs="Arial"/>
          <w:sz w:val="22"/>
        </w:rPr>
        <w:br w:type="textWrapping"/>
      </w:r>
      <w:r>
        <w:rPr>
          <w:rFonts w:ascii="Arial" w:hAnsi="Arial" w:eastAsia="等线" w:cs="Arial"/>
          <w:sz w:val="22"/>
        </w:rPr>
        <w:t>B.历史逻辑</w:t>
      </w:r>
      <w:r>
        <w:rPr>
          <w:rFonts w:ascii="Arial" w:hAnsi="Arial" w:eastAsia="等线" w:cs="Arial"/>
          <w:sz w:val="22"/>
        </w:rPr>
        <w:br w:type="textWrapping"/>
      </w:r>
      <w:r>
        <w:rPr>
          <w:rFonts w:ascii="Arial" w:hAnsi="Arial" w:eastAsia="等线" w:cs="Arial"/>
          <w:sz w:val="22"/>
        </w:rPr>
        <w:t>C.实践逻辑</w:t>
      </w:r>
      <w:r>
        <w:rPr>
          <w:rFonts w:ascii="Arial" w:hAnsi="Arial" w:eastAsia="等线" w:cs="Arial"/>
          <w:sz w:val="22"/>
        </w:rPr>
        <w:br w:type="textWrapping"/>
      </w:r>
      <w:r>
        <w:rPr>
          <w:rFonts w:ascii="Arial" w:hAnsi="Arial" w:eastAsia="等线" w:cs="Arial"/>
          <w:sz w:val="22"/>
        </w:rPr>
        <w:t>D.全面逻辑</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73.党的领导是（），必须贯穿到治国理政方方面面。</w:t>
      </w:r>
      <w:r>
        <w:rPr>
          <w:rFonts w:ascii="Arial" w:hAnsi="Arial" w:eastAsia="等线" w:cs="Arial"/>
          <w:sz w:val="22"/>
        </w:rPr>
        <w:br w:type="textWrapping"/>
      </w:r>
      <w:r>
        <w:rPr>
          <w:rFonts w:ascii="Arial" w:hAnsi="Arial" w:eastAsia="等线" w:cs="Arial"/>
          <w:sz w:val="22"/>
        </w:rPr>
        <w:t>A.系统的</w:t>
      </w:r>
      <w:r>
        <w:rPr>
          <w:rFonts w:ascii="Arial" w:hAnsi="Arial" w:eastAsia="等线" w:cs="Arial"/>
          <w:sz w:val="22"/>
        </w:rPr>
        <w:br w:type="textWrapping"/>
      </w:r>
      <w:r>
        <w:rPr>
          <w:rFonts w:ascii="Arial" w:hAnsi="Arial" w:eastAsia="等线" w:cs="Arial"/>
          <w:sz w:val="22"/>
        </w:rPr>
        <w:t>B.整体的</w:t>
      </w:r>
      <w:r>
        <w:rPr>
          <w:rFonts w:ascii="Arial" w:hAnsi="Arial" w:eastAsia="等线" w:cs="Arial"/>
          <w:sz w:val="22"/>
        </w:rPr>
        <w:br w:type="textWrapping"/>
      </w:r>
      <w:r>
        <w:rPr>
          <w:rFonts w:ascii="Arial" w:hAnsi="Arial" w:eastAsia="等线" w:cs="Arial"/>
          <w:sz w:val="22"/>
        </w:rPr>
        <w:t>C.多层次的</w:t>
      </w:r>
      <w:r>
        <w:rPr>
          <w:rFonts w:ascii="Arial" w:hAnsi="Arial" w:eastAsia="等线" w:cs="Arial"/>
          <w:sz w:val="22"/>
        </w:rPr>
        <w:br w:type="textWrapping"/>
      </w:r>
      <w:r>
        <w:rPr>
          <w:rFonts w:ascii="Arial" w:hAnsi="Arial" w:eastAsia="等线" w:cs="Arial"/>
          <w:sz w:val="22"/>
        </w:rPr>
        <w:t>D.整体的</w:t>
      </w:r>
      <w:r>
        <w:rPr>
          <w:rFonts w:ascii="Arial" w:hAnsi="Arial" w:eastAsia="等线" w:cs="Arial"/>
          <w:sz w:val="22"/>
        </w:rPr>
        <w:br w:type="textWrapping"/>
      </w:r>
      <w:r>
        <w:rPr>
          <w:rFonts w:ascii="Arial" w:hAnsi="Arial" w:eastAsia="等线" w:cs="Arial"/>
          <w:sz w:val="22"/>
        </w:rPr>
        <w:t>答案：ABD</w:t>
      </w:r>
    </w:p>
    <w:p w14:paraId="0DCF3B6F">
      <w:pPr>
        <w:spacing w:before="380" w:after="140" w:line="288" w:lineRule="auto"/>
        <w:ind w:left="0"/>
        <w:jc w:val="left"/>
        <w:outlineLvl w:val="0"/>
        <w:rPr>
          <w:rFonts w:hint="eastAsia" w:eastAsia="宋体"/>
          <w:lang w:eastAsia="zh-CN"/>
        </w:rPr>
      </w:pPr>
    </w:p>
    <w:p w14:paraId="3BC1C6EB">
      <w:pPr>
        <w:spacing w:before="320" w:after="120" w:line="288" w:lineRule="auto"/>
        <w:ind w:left="0"/>
        <w:jc w:val="left"/>
        <w:outlineLvl w:val="1"/>
        <w:rPr>
          <w:rFonts w:hint="eastAsia" w:eastAsia="宋体"/>
          <w:lang w:eastAsia="zh-CN"/>
        </w:rPr>
      </w:pPr>
    </w:p>
    <w:p w14:paraId="778875BD">
      <w:pPr>
        <w:numPr>
          <w:ilvl w:val="0"/>
          <w:numId w:val="11"/>
        </w:numPr>
        <w:spacing w:before="120" w:after="120" w:line="288" w:lineRule="auto"/>
        <w:ind w:left="0"/>
        <w:jc w:val="left"/>
      </w:pPr>
      <w:r>
        <w:rPr>
          <w:rFonts w:ascii="Arial" w:hAnsi="Arial" w:eastAsia="等线" w:cs="Arial"/>
          <w:sz w:val="22"/>
        </w:rPr>
        <w:t>习近平新时代中国特色社会主义思想是新时代党和国家事业发展的根本遵循。</w:t>
      </w:r>
      <w:r>
        <w:rPr>
          <w:rFonts w:ascii="Arial" w:hAnsi="Arial" w:eastAsia="等线" w:cs="Arial"/>
          <w:sz w:val="22"/>
        </w:rPr>
        <w:br w:type="textWrapping"/>
      </w:r>
      <w:r>
        <w:rPr>
          <w:rFonts w:ascii="Arial" w:hAnsi="Arial" w:eastAsia="等线" w:cs="Arial"/>
          <w:sz w:val="22"/>
        </w:rPr>
        <w:t>答案：对</w:t>
      </w:r>
    </w:p>
    <w:p w14:paraId="6E28FA92">
      <w:pPr>
        <w:numPr>
          <w:ilvl w:val="0"/>
          <w:numId w:val="12"/>
        </w:numPr>
        <w:spacing w:before="120" w:after="120" w:line="288" w:lineRule="auto"/>
        <w:ind w:left="0"/>
        <w:jc w:val="left"/>
      </w:pPr>
      <w:r>
        <w:rPr>
          <w:rFonts w:ascii="Arial" w:hAnsi="Arial" w:eastAsia="等线" w:cs="Arial"/>
          <w:sz w:val="22"/>
        </w:rPr>
        <w:t>中国式现代化是中国共产党领导人民长期探索的重大成果。</w:t>
      </w:r>
      <w:r>
        <w:rPr>
          <w:rFonts w:ascii="Arial" w:hAnsi="Arial" w:eastAsia="等线" w:cs="Arial"/>
          <w:sz w:val="22"/>
        </w:rPr>
        <w:br w:type="textWrapping"/>
      </w:r>
      <w:r>
        <w:rPr>
          <w:rFonts w:ascii="Arial" w:hAnsi="Arial" w:eastAsia="等线" w:cs="Arial"/>
          <w:sz w:val="22"/>
        </w:rPr>
        <w:t>答案：错</w:t>
      </w:r>
    </w:p>
    <w:p w14:paraId="143ED18B">
      <w:pPr>
        <w:numPr>
          <w:ilvl w:val="0"/>
          <w:numId w:val="13"/>
        </w:numPr>
        <w:spacing w:before="120" w:after="120" w:line="288" w:lineRule="auto"/>
        <w:ind w:left="0"/>
        <w:jc w:val="left"/>
      </w:pPr>
      <w:r>
        <w:rPr>
          <w:rFonts w:ascii="Arial" w:hAnsi="Arial" w:eastAsia="等线" w:cs="Arial"/>
          <w:sz w:val="22"/>
        </w:rPr>
        <w:t>新时代中国特色社会主义是定于一尊、一成不变的。</w:t>
      </w:r>
      <w:r>
        <w:rPr>
          <w:rFonts w:ascii="Arial" w:hAnsi="Arial" w:eastAsia="等线" w:cs="Arial"/>
          <w:sz w:val="22"/>
        </w:rPr>
        <w:br w:type="textWrapping"/>
      </w:r>
      <w:r>
        <w:rPr>
          <w:rFonts w:ascii="Arial" w:hAnsi="Arial" w:eastAsia="等线" w:cs="Arial"/>
          <w:sz w:val="22"/>
        </w:rPr>
        <w:t>答案：错</w:t>
      </w:r>
    </w:p>
    <w:p w14:paraId="3A7F9120">
      <w:pPr>
        <w:numPr>
          <w:ilvl w:val="0"/>
          <w:numId w:val="14"/>
        </w:numPr>
        <w:spacing w:before="120" w:after="120" w:line="288" w:lineRule="auto"/>
        <w:ind w:left="0"/>
        <w:jc w:val="left"/>
      </w:pPr>
      <w:r>
        <w:rPr>
          <w:rFonts w:ascii="Arial" w:hAnsi="Arial" w:eastAsia="等线" w:cs="Arial"/>
          <w:sz w:val="22"/>
        </w:rPr>
        <w:t>国家安全是指国家政权、主权、统一和领土完整、人民福祉、经济社会可持续发展和国家其他重大利益相对处于没有危险和不受内外威胁的状态，以及保障持续安全状态的能力。</w:t>
      </w:r>
      <w:r>
        <w:rPr>
          <w:rFonts w:ascii="Arial" w:hAnsi="Arial" w:eastAsia="等线" w:cs="Arial"/>
          <w:sz w:val="22"/>
        </w:rPr>
        <w:br w:type="textWrapping"/>
      </w:r>
      <w:r>
        <w:rPr>
          <w:rFonts w:ascii="Arial" w:hAnsi="Arial" w:eastAsia="等线" w:cs="Arial"/>
          <w:sz w:val="22"/>
        </w:rPr>
        <w:t>答案：对</w:t>
      </w:r>
    </w:p>
    <w:p w14:paraId="5C9E3190">
      <w:pPr>
        <w:numPr>
          <w:ilvl w:val="0"/>
          <w:numId w:val="15"/>
        </w:numPr>
        <w:spacing w:before="120" w:after="120" w:line="288" w:lineRule="auto"/>
        <w:ind w:left="0"/>
        <w:jc w:val="left"/>
      </w:pPr>
      <w:r>
        <w:rPr>
          <w:rFonts w:ascii="Arial" w:hAnsi="Arial" w:eastAsia="等线" w:cs="Arial"/>
          <w:sz w:val="22"/>
        </w:rPr>
        <w:t>习近平强调：“推动创新发展、协调发展、绿色发展、开放发展、共享发展，前提都是国家安全、社会稳定。”</w:t>
      </w:r>
      <w:r>
        <w:rPr>
          <w:rFonts w:ascii="Arial" w:hAnsi="Arial" w:eastAsia="等线" w:cs="Arial"/>
          <w:sz w:val="22"/>
        </w:rPr>
        <w:br w:type="textWrapping"/>
      </w:r>
      <w:r>
        <w:rPr>
          <w:rFonts w:ascii="Arial" w:hAnsi="Arial" w:eastAsia="等线" w:cs="Arial"/>
          <w:sz w:val="22"/>
        </w:rPr>
        <w:t>答案：对</w:t>
      </w:r>
    </w:p>
    <w:p w14:paraId="4B77542D">
      <w:pPr>
        <w:numPr>
          <w:ilvl w:val="0"/>
          <w:numId w:val="16"/>
        </w:numPr>
        <w:spacing w:before="120" w:after="120" w:line="288" w:lineRule="auto"/>
        <w:ind w:left="0"/>
        <w:jc w:val="left"/>
      </w:pPr>
      <w:r>
        <w:rPr>
          <w:rFonts w:ascii="Arial" w:hAnsi="Arial" w:eastAsia="等线" w:cs="Arial"/>
          <w:sz w:val="22"/>
        </w:rPr>
        <w:t>进入新时代，意味着我国脱离了社会主义初级阶段。</w:t>
      </w:r>
      <w:r>
        <w:rPr>
          <w:rFonts w:ascii="Arial" w:hAnsi="Arial" w:eastAsia="等线" w:cs="Arial"/>
          <w:sz w:val="22"/>
        </w:rPr>
        <w:br w:type="textWrapping"/>
      </w:r>
      <w:r>
        <w:rPr>
          <w:rFonts w:ascii="Arial" w:hAnsi="Arial" w:eastAsia="等线" w:cs="Arial"/>
          <w:sz w:val="22"/>
        </w:rPr>
        <w:t>答案：错</w:t>
      </w:r>
    </w:p>
    <w:p w14:paraId="37F3F3D2">
      <w:pPr>
        <w:numPr>
          <w:ilvl w:val="0"/>
          <w:numId w:val="17"/>
        </w:numPr>
        <w:spacing w:before="120" w:after="120" w:line="288" w:lineRule="auto"/>
        <w:ind w:left="0"/>
        <w:jc w:val="left"/>
      </w:pPr>
      <w:r>
        <w:rPr>
          <w:rFonts w:ascii="Arial" w:hAnsi="Arial" w:eastAsia="等线" w:cs="Arial"/>
          <w:sz w:val="22"/>
        </w:rPr>
        <w:t>全人类共同价值与西方的“普世价值”没有区别，是相同概念。</w:t>
      </w:r>
      <w:r>
        <w:rPr>
          <w:rFonts w:ascii="Arial" w:hAnsi="Arial" w:eastAsia="等线" w:cs="Arial"/>
          <w:sz w:val="22"/>
        </w:rPr>
        <w:br w:type="textWrapping"/>
      </w:r>
      <w:r>
        <w:rPr>
          <w:rFonts w:ascii="Arial" w:hAnsi="Arial" w:eastAsia="等线" w:cs="Arial"/>
          <w:sz w:val="22"/>
        </w:rPr>
        <w:t>答案：错</w:t>
      </w:r>
    </w:p>
    <w:p w14:paraId="671C6635">
      <w:pPr>
        <w:numPr>
          <w:ilvl w:val="0"/>
          <w:numId w:val="18"/>
        </w:numPr>
        <w:spacing w:before="120" w:after="120" w:line="288" w:lineRule="auto"/>
        <w:ind w:left="0"/>
        <w:jc w:val="left"/>
      </w:pPr>
      <w:r>
        <w:rPr>
          <w:rFonts w:ascii="Arial" w:hAnsi="Arial" w:eastAsia="等线" w:cs="Arial"/>
          <w:sz w:val="22"/>
        </w:rPr>
        <w:t>十三届全国人大一次会议通过的宪法修正案，郑重地把习近平新时代中国特色社会主义思想载入宪法。</w:t>
      </w:r>
      <w:r>
        <w:rPr>
          <w:rFonts w:ascii="Arial" w:hAnsi="Arial" w:eastAsia="等线" w:cs="Arial"/>
          <w:sz w:val="22"/>
        </w:rPr>
        <w:br w:type="textWrapping"/>
      </w:r>
      <w:r>
        <w:rPr>
          <w:rFonts w:ascii="Arial" w:hAnsi="Arial" w:eastAsia="等线" w:cs="Arial"/>
          <w:sz w:val="22"/>
        </w:rPr>
        <w:t>答案：对</w:t>
      </w:r>
    </w:p>
    <w:p w14:paraId="2CE834AC">
      <w:pPr>
        <w:numPr>
          <w:ilvl w:val="0"/>
          <w:numId w:val="19"/>
        </w:numPr>
        <w:spacing w:before="120" w:after="120" w:line="288" w:lineRule="auto"/>
        <w:ind w:left="0"/>
        <w:jc w:val="left"/>
      </w:pPr>
      <w:r>
        <w:rPr>
          <w:rFonts w:ascii="Arial" w:hAnsi="Arial" w:eastAsia="等线" w:cs="Arial"/>
          <w:sz w:val="22"/>
        </w:rPr>
        <w:t>中国特色社会主义进入新时代，党面临的主要任务是，实现第一个百年奋斗目标，开启实现第二个百年奋斗目标新征程，朝着实现中华民族伟大复兴的宏伟目标继续前进。</w:t>
      </w:r>
      <w:r>
        <w:rPr>
          <w:rFonts w:ascii="Arial" w:hAnsi="Arial" w:eastAsia="等线" w:cs="Arial"/>
          <w:sz w:val="22"/>
        </w:rPr>
        <w:br w:type="textWrapping"/>
      </w:r>
      <w:r>
        <w:rPr>
          <w:rFonts w:ascii="Arial" w:hAnsi="Arial" w:eastAsia="等线" w:cs="Arial"/>
          <w:sz w:val="22"/>
        </w:rPr>
        <w:t>答案：对</w:t>
      </w:r>
    </w:p>
    <w:p w14:paraId="4DE725E5">
      <w:pPr>
        <w:numPr>
          <w:ilvl w:val="0"/>
          <w:numId w:val="20"/>
        </w:numPr>
        <w:spacing w:before="120" w:after="120" w:line="288" w:lineRule="auto"/>
        <w:ind w:left="0"/>
        <w:jc w:val="left"/>
      </w:pPr>
      <w:r>
        <w:rPr>
          <w:rFonts w:ascii="Arial" w:hAnsi="Arial" w:eastAsia="等线" w:cs="Arial"/>
          <w:sz w:val="22"/>
        </w:rPr>
        <w:t>我国社会主要矛盾的变化并不关系全局，是局部的变化。</w:t>
      </w:r>
      <w:r>
        <w:rPr>
          <w:rFonts w:ascii="Arial" w:hAnsi="Arial" w:eastAsia="等线" w:cs="Arial"/>
          <w:sz w:val="22"/>
        </w:rPr>
        <w:br w:type="textWrapping"/>
      </w:r>
      <w:r>
        <w:rPr>
          <w:rFonts w:ascii="Arial" w:hAnsi="Arial" w:eastAsia="等线" w:cs="Arial"/>
          <w:sz w:val="22"/>
        </w:rPr>
        <w:t>答案：错</w:t>
      </w:r>
    </w:p>
    <w:p w14:paraId="2FE05635">
      <w:pPr>
        <w:spacing w:before="320" w:after="120" w:line="288" w:lineRule="auto"/>
        <w:ind w:left="0"/>
        <w:jc w:val="left"/>
        <w:outlineLvl w:val="1"/>
        <w:rPr>
          <w:rFonts w:hint="eastAsia" w:eastAsia="宋体"/>
          <w:lang w:eastAsia="zh-CN"/>
        </w:rPr>
      </w:pPr>
    </w:p>
    <w:p w14:paraId="3CCCC608">
      <w:pPr>
        <w:spacing w:before="120" w:after="120" w:line="288" w:lineRule="auto"/>
        <w:ind w:left="0"/>
        <w:jc w:val="left"/>
      </w:pPr>
      <w:r>
        <w:rPr>
          <w:rFonts w:ascii="Arial" w:hAnsi="Arial" w:eastAsia="等线" w:cs="Arial"/>
          <w:sz w:val="22"/>
        </w:rPr>
        <w:t>11.一个国家，一个民族，要清醒的迈向前进，必须有共同的（）作支撑。</w:t>
      </w:r>
      <w:r>
        <w:rPr>
          <w:rFonts w:ascii="Arial" w:hAnsi="Arial" w:eastAsia="等线" w:cs="Arial"/>
          <w:sz w:val="22"/>
        </w:rPr>
        <w:br w:type="textWrapping"/>
      </w:r>
      <w:r>
        <w:rPr>
          <w:rFonts w:ascii="Arial" w:hAnsi="Arial" w:eastAsia="等线" w:cs="Arial"/>
          <w:sz w:val="22"/>
        </w:rPr>
        <w:t>A.精神文明</w:t>
      </w:r>
      <w:r>
        <w:rPr>
          <w:rFonts w:ascii="Arial" w:hAnsi="Arial" w:eastAsia="等线" w:cs="Arial"/>
          <w:sz w:val="22"/>
        </w:rPr>
        <w:br w:type="textWrapping"/>
      </w:r>
      <w:r>
        <w:rPr>
          <w:rFonts w:ascii="Arial" w:hAnsi="Arial" w:eastAsia="等线" w:cs="Arial"/>
          <w:sz w:val="22"/>
        </w:rPr>
        <w:t>B.共同信念</w:t>
      </w:r>
      <w:r>
        <w:rPr>
          <w:rFonts w:ascii="Arial" w:hAnsi="Arial" w:eastAsia="等线" w:cs="Arial"/>
          <w:sz w:val="22"/>
        </w:rPr>
        <w:br w:type="textWrapping"/>
      </w:r>
      <w:r>
        <w:rPr>
          <w:rFonts w:ascii="Arial" w:hAnsi="Arial" w:eastAsia="等线" w:cs="Arial"/>
          <w:sz w:val="22"/>
        </w:rPr>
        <w:t>C.精神面貌</w:t>
      </w:r>
      <w:r>
        <w:rPr>
          <w:rFonts w:ascii="Arial" w:hAnsi="Arial" w:eastAsia="等线" w:cs="Arial"/>
          <w:sz w:val="22"/>
        </w:rPr>
        <w:br w:type="textWrapping"/>
      </w:r>
      <w:r>
        <w:rPr>
          <w:rFonts w:ascii="Arial" w:hAnsi="Arial" w:eastAsia="等线" w:cs="Arial"/>
          <w:sz w:val="22"/>
        </w:rPr>
        <w:t>D.行为规范</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12.（）是党执政的最大底气，也是党执政最深厚的根基。</w:t>
      </w:r>
      <w:r>
        <w:rPr>
          <w:rFonts w:ascii="Arial" w:hAnsi="Arial" w:eastAsia="等线" w:cs="Arial"/>
          <w:sz w:val="22"/>
        </w:rPr>
        <w:br w:type="textWrapping"/>
      </w:r>
      <w:r>
        <w:rPr>
          <w:rFonts w:ascii="Arial" w:hAnsi="Arial" w:eastAsia="等线" w:cs="Arial"/>
          <w:sz w:val="22"/>
        </w:rPr>
        <w:t>A.实现共产主义理想</w:t>
      </w:r>
      <w:r>
        <w:rPr>
          <w:rFonts w:ascii="Arial" w:hAnsi="Arial" w:eastAsia="等线" w:cs="Arial"/>
          <w:sz w:val="22"/>
        </w:rPr>
        <w:br w:type="textWrapping"/>
      </w:r>
      <w:r>
        <w:rPr>
          <w:rFonts w:ascii="Arial" w:hAnsi="Arial" w:eastAsia="等线" w:cs="Arial"/>
          <w:sz w:val="22"/>
        </w:rPr>
        <w:t>B.物质基础雄厚</w:t>
      </w:r>
      <w:r>
        <w:rPr>
          <w:rFonts w:ascii="Arial" w:hAnsi="Arial" w:eastAsia="等线" w:cs="Arial"/>
          <w:sz w:val="22"/>
        </w:rPr>
        <w:br w:type="textWrapping"/>
      </w:r>
      <w:r>
        <w:rPr>
          <w:rFonts w:ascii="Arial" w:hAnsi="Arial" w:eastAsia="等线" w:cs="Arial"/>
          <w:sz w:val="22"/>
        </w:rPr>
        <w:t>C.有丰富经验</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13.（）年，习近平提出共同建设“一带一路”倡议。</w:t>
      </w:r>
      <w:r>
        <w:rPr>
          <w:rFonts w:ascii="Arial" w:hAnsi="Arial" w:eastAsia="等线" w:cs="Arial"/>
          <w:sz w:val="22"/>
        </w:rPr>
        <w:br w:type="textWrapping"/>
      </w:r>
      <w:r>
        <w:rPr>
          <w:rFonts w:ascii="Arial" w:hAnsi="Arial" w:eastAsia="等线" w:cs="Arial"/>
          <w:sz w:val="22"/>
        </w:rPr>
        <w:t>A.2012年</w:t>
      </w:r>
      <w:r>
        <w:rPr>
          <w:rFonts w:ascii="Arial" w:hAnsi="Arial" w:eastAsia="等线" w:cs="Arial"/>
          <w:sz w:val="22"/>
        </w:rPr>
        <w:br w:type="textWrapping"/>
      </w:r>
      <w:r>
        <w:rPr>
          <w:rFonts w:ascii="Arial" w:hAnsi="Arial" w:eastAsia="等线" w:cs="Arial"/>
          <w:sz w:val="22"/>
        </w:rPr>
        <w:t>B.2013年</w:t>
      </w:r>
      <w:r>
        <w:rPr>
          <w:rFonts w:ascii="Arial" w:hAnsi="Arial" w:eastAsia="等线" w:cs="Arial"/>
          <w:sz w:val="22"/>
        </w:rPr>
        <w:br w:type="textWrapping"/>
      </w:r>
      <w:r>
        <w:rPr>
          <w:rFonts w:ascii="Arial" w:hAnsi="Arial" w:eastAsia="等线" w:cs="Arial"/>
          <w:sz w:val="22"/>
        </w:rPr>
        <w:t>C.2015年</w:t>
      </w:r>
      <w:r>
        <w:rPr>
          <w:rFonts w:ascii="Arial" w:hAnsi="Arial" w:eastAsia="等线" w:cs="Arial"/>
          <w:sz w:val="22"/>
        </w:rPr>
        <w:br w:type="textWrapping"/>
      </w:r>
      <w:r>
        <w:rPr>
          <w:rFonts w:ascii="Arial" w:hAnsi="Arial" w:eastAsia="等线" w:cs="Arial"/>
          <w:sz w:val="22"/>
        </w:rPr>
        <w:t>D.2018年</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14.（）构成了新时代坚持和发展中国特色社会主义事业的基本方略。</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15.法治监督体系以()为重点。</w:t>
      </w:r>
      <w:r>
        <w:rPr>
          <w:rFonts w:ascii="Arial" w:hAnsi="Arial" w:eastAsia="等线" w:cs="Arial"/>
          <w:sz w:val="22"/>
        </w:rPr>
        <w:br w:type="textWrapping"/>
      </w:r>
      <w:r>
        <w:rPr>
          <w:rFonts w:ascii="Arial" w:hAnsi="Arial" w:eastAsia="等线" w:cs="Arial"/>
          <w:sz w:val="22"/>
        </w:rPr>
        <w:t>A.规范和约束公权力运行</w:t>
      </w:r>
      <w:r>
        <w:rPr>
          <w:rFonts w:ascii="Arial" w:hAnsi="Arial" w:eastAsia="等线" w:cs="Arial"/>
          <w:sz w:val="22"/>
        </w:rPr>
        <w:br w:type="textWrapping"/>
      </w:r>
      <w:r>
        <w:rPr>
          <w:rFonts w:ascii="Arial" w:hAnsi="Arial" w:eastAsia="等线" w:cs="Arial"/>
          <w:sz w:val="22"/>
        </w:rPr>
        <w:t>B.思想教育</w:t>
      </w:r>
      <w:r>
        <w:rPr>
          <w:rFonts w:ascii="Arial" w:hAnsi="Arial" w:eastAsia="等线" w:cs="Arial"/>
          <w:sz w:val="22"/>
        </w:rPr>
        <w:br w:type="textWrapping"/>
      </w:r>
      <w:r>
        <w:rPr>
          <w:rFonts w:ascii="Arial" w:hAnsi="Arial" w:eastAsia="等线" w:cs="Arial"/>
          <w:sz w:val="22"/>
        </w:rPr>
        <w:t>C.制度建设</w:t>
      </w:r>
      <w:r>
        <w:rPr>
          <w:rFonts w:ascii="Arial" w:hAnsi="Arial" w:eastAsia="等线" w:cs="Arial"/>
          <w:sz w:val="22"/>
        </w:rPr>
        <w:br w:type="textWrapping"/>
      </w:r>
      <w:r>
        <w:rPr>
          <w:rFonts w:ascii="Arial" w:hAnsi="Arial" w:eastAsia="等线" w:cs="Arial"/>
          <w:sz w:val="22"/>
        </w:rPr>
        <w:t>D.少数领导干部</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16.（）是国家根本法，是党和人民意志的集中体现，是国家各种制度和法律法规的总依据。</w:t>
      </w:r>
      <w:r>
        <w:rPr>
          <w:rFonts w:ascii="Arial" w:hAnsi="Arial" w:eastAsia="等线" w:cs="Arial"/>
          <w:sz w:val="22"/>
        </w:rPr>
        <w:br w:type="textWrapping"/>
      </w:r>
      <w:r>
        <w:rPr>
          <w:rFonts w:ascii="Arial" w:hAnsi="Arial" w:eastAsia="等线" w:cs="Arial"/>
          <w:sz w:val="22"/>
        </w:rPr>
        <w:t>A.法律总纲</w:t>
      </w:r>
      <w:r>
        <w:rPr>
          <w:rFonts w:ascii="Arial" w:hAnsi="Arial" w:eastAsia="等线" w:cs="Arial"/>
          <w:sz w:val="22"/>
        </w:rPr>
        <w:br w:type="textWrapping"/>
      </w:r>
      <w:r>
        <w:rPr>
          <w:rFonts w:ascii="Arial" w:hAnsi="Arial" w:eastAsia="等线" w:cs="Arial"/>
          <w:sz w:val="22"/>
        </w:rPr>
        <w:t>B.民法典</w:t>
      </w:r>
      <w:r>
        <w:rPr>
          <w:rFonts w:ascii="Arial" w:hAnsi="Arial" w:eastAsia="等线" w:cs="Arial"/>
          <w:sz w:val="22"/>
        </w:rPr>
        <w:br w:type="textWrapping"/>
      </w:r>
      <w:r>
        <w:rPr>
          <w:rFonts w:ascii="Arial" w:hAnsi="Arial" w:eastAsia="等线" w:cs="Arial"/>
          <w:sz w:val="22"/>
        </w:rPr>
        <w:t>C.宪法</w:t>
      </w:r>
      <w:r>
        <w:rPr>
          <w:rFonts w:ascii="Arial" w:hAnsi="Arial" w:eastAsia="等线" w:cs="Arial"/>
          <w:sz w:val="22"/>
        </w:rPr>
        <w:br w:type="textWrapping"/>
      </w:r>
      <w:r>
        <w:rPr>
          <w:rFonts w:ascii="Arial" w:hAnsi="Arial" w:eastAsia="等线" w:cs="Arial"/>
          <w:sz w:val="22"/>
        </w:rPr>
        <w:t>D.诉讼法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17.我们乘势而上开启全面建设社会主义现代化国家新征程、向第二个百年奋斗目标进军，这标志着我国进入了一个（）。</w:t>
      </w:r>
      <w:r>
        <w:rPr>
          <w:rFonts w:ascii="Arial" w:hAnsi="Arial" w:eastAsia="等线" w:cs="Arial"/>
          <w:sz w:val="22"/>
        </w:rPr>
        <w:br w:type="textWrapping"/>
      </w:r>
      <w:r>
        <w:rPr>
          <w:rFonts w:ascii="Arial" w:hAnsi="Arial" w:eastAsia="等线" w:cs="Arial"/>
          <w:sz w:val="22"/>
        </w:rPr>
        <w:t>A.新发展时期</w:t>
      </w:r>
      <w:r>
        <w:rPr>
          <w:rFonts w:ascii="Arial" w:hAnsi="Arial" w:eastAsia="等线" w:cs="Arial"/>
          <w:sz w:val="22"/>
        </w:rPr>
        <w:br w:type="textWrapping"/>
      </w:r>
      <w:r>
        <w:rPr>
          <w:rFonts w:ascii="Arial" w:hAnsi="Arial" w:eastAsia="等线" w:cs="Arial"/>
          <w:sz w:val="22"/>
        </w:rPr>
        <w:t>B.新发展方位</w:t>
      </w:r>
      <w:r>
        <w:rPr>
          <w:rFonts w:ascii="Arial" w:hAnsi="Arial" w:eastAsia="等线" w:cs="Arial"/>
          <w:sz w:val="22"/>
        </w:rPr>
        <w:br w:type="textWrapping"/>
      </w:r>
      <w:r>
        <w:rPr>
          <w:rFonts w:ascii="Arial" w:hAnsi="Arial" w:eastAsia="等线" w:cs="Arial"/>
          <w:sz w:val="22"/>
        </w:rPr>
        <w:t>C.新发展阶段</w:t>
      </w:r>
      <w:r>
        <w:rPr>
          <w:rFonts w:ascii="Arial" w:hAnsi="Arial" w:eastAsia="等线" w:cs="Arial"/>
          <w:sz w:val="22"/>
        </w:rPr>
        <w:br w:type="textWrapping"/>
      </w:r>
      <w:r>
        <w:rPr>
          <w:rFonts w:ascii="Arial" w:hAnsi="Arial" w:eastAsia="等线" w:cs="Arial"/>
          <w:sz w:val="22"/>
        </w:rPr>
        <w:t>D.新发展格局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18.（）是坚持和发展中国特色社会主义的本质要求和重要保障。</w:t>
      </w:r>
      <w:r>
        <w:rPr>
          <w:rFonts w:ascii="Arial" w:hAnsi="Arial" w:eastAsia="等线" w:cs="Arial"/>
          <w:sz w:val="22"/>
        </w:rPr>
        <w:br w:type="textWrapping"/>
      </w:r>
      <w:r>
        <w:rPr>
          <w:rFonts w:ascii="Arial" w:hAnsi="Arial" w:eastAsia="等线" w:cs="Arial"/>
          <w:sz w:val="22"/>
        </w:rPr>
        <w:t>A.推动高质量发展</w:t>
      </w:r>
      <w:r>
        <w:rPr>
          <w:rFonts w:ascii="Arial" w:hAnsi="Arial" w:eastAsia="等线" w:cs="Arial"/>
          <w:sz w:val="22"/>
        </w:rPr>
        <w:br w:type="textWrapping"/>
      </w:r>
      <w:r>
        <w:rPr>
          <w:rFonts w:ascii="Arial" w:hAnsi="Arial" w:eastAsia="等线" w:cs="Arial"/>
          <w:sz w:val="22"/>
        </w:rPr>
        <w:t>B.全面依法治国</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19.（）是发展行动的先导。</w:t>
      </w:r>
      <w:r>
        <w:rPr>
          <w:rFonts w:ascii="Arial" w:hAnsi="Arial" w:eastAsia="等线" w:cs="Arial"/>
          <w:sz w:val="22"/>
        </w:rPr>
        <w:br w:type="textWrapping"/>
      </w:r>
      <w:r>
        <w:rPr>
          <w:rFonts w:ascii="Arial" w:hAnsi="Arial" w:eastAsia="等线" w:cs="Arial"/>
          <w:sz w:val="22"/>
        </w:rPr>
        <w:t>A.发展理念</w:t>
      </w:r>
      <w:r>
        <w:rPr>
          <w:rFonts w:ascii="Arial" w:hAnsi="Arial" w:eastAsia="等线" w:cs="Arial"/>
          <w:sz w:val="22"/>
        </w:rPr>
        <w:br w:type="textWrapping"/>
      </w:r>
      <w:r>
        <w:rPr>
          <w:rFonts w:ascii="Arial" w:hAnsi="Arial" w:eastAsia="等线" w:cs="Arial"/>
          <w:sz w:val="22"/>
        </w:rPr>
        <w:t>B.发展格局</w:t>
      </w:r>
      <w:r>
        <w:rPr>
          <w:rFonts w:ascii="Arial" w:hAnsi="Arial" w:eastAsia="等线" w:cs="Arial"/>
          <w:sz w:val="22"/>
        </w:rPr>
        <w:br w:type="textWrapping"/>
      </w:r>
      <w:r>
        <w:rPr>
          <w:rFonts w:ascii="Arial" w:hAnsi="Arial" w:eastAsia="等线" w:cs="Arial"/>
          <w:sz w:val="22"/>
        </w:rPr>
        <w:t>C.发展方向</w:t>
      </w:r>
      <w:r>
        <w:rPr>
          <w:rFonts w:ascii="Arial" w:hAnsi="Arial" w:eastAsia="等线" w:cs="Arial"/>
          <w:sz w:val="22"/>
        </w:rPr>
        <w:br w:type="textWrapping"/>
      </w:r>
      <w:r>
        <w:rPr>
          <w:rFonts w:ascii="Arial" w:hAnsi="Arial" w:eastAsia="等线" w:cs="Arial"/>
          <w:sz w:val="22"/>
        </w:rPr>
        <w:t>D.发展策略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20.（）是民族复兴的根基，社会稳定是国家强盛的前提。</w:t>
      </w:r>
      <w:r>
        <w:rPr>
          <w:rFonts w:ascii="Arial" w:hAnsi="Arial" w:eastAsia="等线" w:cs="Arial"/>
          <w:sz w:val="22"/>
        </w:rPr>
        <w:br w:type="textWrapping"/>
      </w:r>
      <w:r>
        <w:rPr>
          <w:rFonts w:ascii="Arial" w:hAnsi="Arial" w:eastAsia="等线" w:cs="Arial"/>
          <w:sz w:val="22"/>
        </w:rPr>
        <w:t>A.经济实力</w:t>
      </w:r>
      <w:r>
        <w:rPr>
          <w:rFonts w:ascii="Arial" w:hAnsi="Arial" w:eastAsia="等线" w:cs="Arial"/>
          <w:sz w:val="22"/>
        </w:rPr>
        <w:br w:type="textWrapping"/>
      </w:r>
      <w:r>
        <w:rPr>
          <w:rFonts w:ascii="Arial" w:hAnsi="Arial" w:eastAsia="等线" w:cs="Arial"/>
          <w:sz w:val="22"/>
        </w:rPr>
        <w:t>B.党的领导</w:t>
      </w:r>
      <w:r>
        <w:rPr>
          <w:rFonts w:ascii="Arial" w:hAnsi="Arial" w:eastAsia="等线" w:cs="Arial"/>
          <w:sz w:val="22"/>
        </w:rPr>
        <w:br w:type="textWrapping"/>
      </w:r>
      <w:r>
        <w:rPr>
          <w:rFonts w:ascii="Arial" w:hAnsi="Arial" w:eastAsia="等线" w:cs="Arial"/>
          <w:sz w:val="22"/>
        </w:rPr>
        <w:t>C.国家安全</w:t>
      </w:r>
      <w:r>
        <w:rPr>
          <w:rFonts w:ascii="Arial" w:hAnsi="Arial" w:eastAsia="等线" w:cs="Arial"/>
          <w:sz w:val="22"/>
        </w:rPr>
        <w:br w:type="textWrapping"/>
      </w:r>
      <w:r>
        <w:rPr>
          <w:rFonts w:ascii="Arial" w:hAnsi="Arial" w:eastAsia="等线" w:cs="Arial"/>
          <w:sz w:val="22"/>
        </w:rPr>
        <w:t>D.民族团结</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21.中国式现代化总的、管根本的是（）。</w:t>
      </w:r>
      <w:r>
        <w:rPr>
          <w:rFonts w:ascii="Arial" w:hAnsi="Arial" w:eastAsia="等线" w:cs="Arial"/>
          <w:sz w:val="22"/>
        </w:rPr>
        <w:br w:type="textWrapping"/>
      </w:r>
      <w:r>
        <w:rPr>
          <w:rFonts w:ascii="Arial" w:hAnsi="Arial" w:eastAsia="等线" w:cs="Arial"/>
          <w:sz w:val="22"/>
        </w:rPr>
        <w:t>A.中国共产党领导的社会主义现代化</w:t>
      </w:r>
      <w:r>
        <w:rPr>
          <w:rFonts w:ascii="Arial" w:hAnsi="Arial" w:eastAsia="等线" w:cs="Arial"/>
          <w:sz w:val="22"/>
        </w:rPr>
        <w:br w:type="textWrapping"/>
      </w:r>
      <w:r>
        <w:rPr>
          <w:rFonts w:ascii="Arial" w:hAnsi="Arial" w:eastAsia="等线" w:cs="Arial"/>
          <w:sz w:val="22"/>
        </w:rPr>
        <w:t>B.高质量发展的社会主义现代化</w:t>
      </w:r>
      <w:r>
        <w:rPr>
          <w:rFonts w:ascii="Arial" w:hAnsi="Arial" w:eastAsia="等线" w:cs="Arial"/>
          <w:sz w:val="22"/>
        </w:rPr>
        <w:br w:type="textWrapping"/>
      </w:r>
      <w:r>
        <w:rPr>
          <w:rFonts w:ascii="Arial" w:hAnsi="Arial" w:eastAsia="等线" w:cs="Arial"/>
          <w:sz w:val="22"/>
        </w:rPr>
        <w:t>C.实现中华民族伟大复兴的社会主义现代化</w:t>
      </w:r>
      <w:r>
        <w:rPr>
          <w:rFonts w:ascii="Arial" w:hAnsi="Arial" w:eastAsia="等线" w:cs="Arial"/>
          <w:sz w:val="22"/>
        </w:rPr>
        <w:br w:type="textWrapping"/>
      </w:r>
      <w:r>
        <w:rPr>
          <w:rFonts w:ascii="Arial" w:hAnsi="Arial" w:eastAsia="等线" w:cs="Arial"/>
          <w:sz w:val="22"/>
        </w:rPr>
        <w:t>D.以人民为中心的社会主义现代化</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22.全面建成小康社会，探索了()的新路径，为推动人类文明进步作出了重大贡献。</w:t>
      </w:r>
      <w:r>
        <w:rPr>
          <w:rFonts w:ascii="Arial" w:hAnsi="Arial" w:eastAsia="等线" w:cs="Arial"/>
          <w:sz w:val="22"/>
        </w:rPr>
        <w:br w:type="textWrapping"/>
      </w:r>
      <w:r>
        <w:rPr>
          <w:rFonts w:ascii="Arial" w:hAnsi="Arial" w:eastAsia="等线" w:cs="Arial"/>
          <w:sz w:val="22"/>
        </w:rPr>
        <w:t>A.共同富裕</w:t>
      </w:r>
      <w:r>
        <w:rPr>
          <w:rFonts w:ascii="Arial" w:hAnsi="Arial" w:eastAsia="等线" w:cs="Arial"/>
          <w:sz w:val="22"/>
        </w:rPr>
        <w:br w:type="textWrapping"/>
      </w:r>
      <w:r>
        <w:rPr>
          <w:rFonts w:ascii="Arial" w:hAnsi="Arial" w:eastAsia="等线" w:cs="Arial"/>
          <w:sz w:val="22"/>
        </w:rPr>
        <w:t>B.和平发展</w:t>
      </w:r>
      <w:r>
        <w:rPr>
          <w:rFonts w:ascii="Arial" w:hAnsi="Arial" w:eastAsia="等线" w:cs="Arial"/>
          <w:sz w:val="22"/>
        </w:rPr>
        <w:br w:type="textWrapping"/>
      </w:r>
      <w:r>
        <w:rPr>
          <w:rFonts w:ascii="Arial" w:hAnsi="Arial" w:eastAsia="等线" w:cs="Arial"/>
          <w:sz w:val="22"/>
        </w:rPr>
        <w:t>C.人类解决贫困问题</w:t>
      </w:r>
      <w:r>
        <w:rPr>
          <w:rFonts w:ascii="Arial" w:hAnsi="Arial" w:eastAsia="等线" w:cs="Arial"/>
          <w:sz w:val="22"/>
        </w:rPr>
        <w:br w:type="textWrapping"/>
      </w:r>
      <w:r>
        <w:rPr>
          <w:rFonts w:ascii="Arial" w:hAnsi="Arial" w:eastAsia="等线" w:cs="Arial"/>
          <w:sz w:val="22"/>
        </w:rPr>
        <w:t>D.社会主义现代化建设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23.我国社会主要矛盾的变化，对（）提出了许多新的要求。</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C.党和国家工作</w:t>
      </w:r>
      <w:r>
        <w:rPr>
          <w:rFonts w:ascii="Arial" w:hAnsi="Arial" w:eastAsia="等线" w:cs="Arial"/>
          <w:sz w:val="22"/>
        </w:rPr>
        <w:br w:type="textWrapping"/>
      </w:r>
      <w:r>
        <w:rPr>
          <w:rFonts w:ascii="Arial" w:hAnsi="Arial" w:eastAsia="等线" w:cs="Arial"/>
          <w:sz w:val="22"/>
        </w:rPr>
        <w:t>D.社会主义建设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24.（）是“国之大者”。</w:t>
      </w:r>
      <w:r>
        <w:rPr>
          <w:rFonts w:ascii="Arial" w:hAnsi="Arial" w:eastAsia="等线" w:cs="Arial"/>
          <w:sz w:val="22"/>
        </w:rPr>
        <w:br w:type="textWrapping"/>
      </w:r>
      <w:r>
        <w:rPr>
          <w:rFonts w:ascii="Arial" w:hAnsi="Arial" w:eastAsia="等线" w:cs="Arial"/>
          <w:sz w:val="22"/>
        </w:rPr>
        <w:t>A.人才辈出</w:t>
      </w:r>
      <w:r>
        <w:rPr>
          <w:rFonts w:ascii="Arial" w:hAnsi="Arial" w:eastAsia="等线" w:cs="Arial"/>
          <w:sz w:val="22"/>
        </w:rPr>
        <w:br w:type="textWrapping"/>
      </w:r>
      <w:r>
        <w:rPr>
          <w:rFonts w:ascii="Arial" w:hAnsi="Arial" w:eastAsia="等线" w:cs="Arial"/>
          <w:sz w:val="22"/>
        </w:rPr>
        <w:t>B.建立强大的军队</w:t>
      </w:r>
      <w:r>
        <w:rPr>
          <w:rFonts w:ascii="Arial" w:hAnsi="Arial" w:eastAsia="等线" w:cs="Arial"/>
          <w:sz w:val="22"/>
        </w:rPr>
        <w:br w:type="textWrapping"/>
      </w:r>
      <w:r>
        <w:rPr>
          <w:rFonts w:ascii="Arial" w:hAnsi="Arial" w:eastAsia="等线" w:cs="Arial"/>
          <w:sz w:val="22"/>
        </w:rPr>
        <w:t>C.实现社会主义现代化</w:t>
      </w:r>
      <w:r>
        <w:rPr>
          <w:rFonts w:ascii="Arial" w:hAnsi="Arial" w:eastAsia="等线" w:cs="Arial"/>
          <w:sz w:val="22"/>
        </w:rPr>
        <w:br w:type="textWrapping"/>
      </w:r>
      <w:r>
        <w:rPr>
          <w:rFonts w:ascii="Arial" w:hAnsi="Arial" w:eastAsia="等线" w:cs="Arial"/>
          <w:sz w:val="22"/>
        </w:rPr>
        <w:t>D.让人民生活幸福</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25.总体国家安全观以（）为宗旨。</w:t>
      </w:r>
      <w:r>
        <w:rPr>
          <w:rFonts w:ascii="Arial" w:hAnsi="Arial" w:eastAsia="等线" w:cs="Arial"/>
          <w:sz w:val="22"/>
        </w:rPr>
        <w:br w:type="textWrapping"/>
      </w:r>
      <w:r>
        <w:rPr>
          <w:rFonts w:ascii="Arial" w:hAnsi="Arial" w:eastAsia="等线" w:cs="Arial"/>
          <w:sz w:val="22"/>
        </w:rPr>
        <w:t>A.社会安全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C.政治安全</w:t>
      </w:r>
      <w:r>
        <w:rPr>
          <w:rFonts w:ascii="Arial" w:hAnsi="Arial" w:eastAsia="等线" w:cs="Arial"/>
          <w:sz w:val="22"/>
        </w:rPr>
        <w:br w:type="textWrapping"/>
      </w:r>
      <w:r>
        <w:rPr>
          <w:rFonts w:ascii="Arial" w:hAnsi="Arial" w:eastAsia="等线" w:cs="Arial"/>
          <w:sz w:val="22"/>
        </w:rPr>
        <w:t>D.人民安全</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26.下列不属于中国式现代化需要牢牢把握的重大原则有（）。</w:t>
      </w:r>
      <w:r>
        <w:rPr>
          <w:rFonts w:ascii="Arial" w:hAnsi="Arial" w:eastAsia="等线" w:cs="Arial"/>
          <w:sz w:val="22"/>
        </w:rPr>
        <w:br w:type="textWrapping"/>
      </w:r>
      <w:r>
        <w:rPr>
          <w:rFonts w:ascii="Arial" w:hAnsi="Arial" w:eastAsia="等线" w:cs="Arial"/>
          <w:sz w:val="22"/>
        </w:rPr>
        <w:t>A.坚持和加强党的全面领导</w:t>
      </w:r>
      <w:r>
        <w:rPr>
          <w:rFonts w:ascii="Arial" w:hAnsi="Arial" w:eastAsia="等线" w:cs="Arial"/>
          <w:sz w:val="22"/>
        </w:rPr>
        <w:br w:type="textWrapping"/>
      </w:r>
      <w:r>
        <w:rPr>
          <w:rFonts w:ascii="Arial" w:hAnsi="Arial" w:eastAsia="等线" w:cs="Arial"/>
          <w:sz w:val="22"/>
        </w:rPr>
        <w:t>B.坚持中国特色社会主义道路</w:t>
      </w:r>
      <w:r>
        <w:rPr>
          <w:rFonts w:ascii="Arial" w:hAnsi="Arial" w:eastAsia="等线" w:cs="Arial"/>
          <w:sz w:val="22"/>
        </w:rPr>
        <w:br w:type="textWrapping"/>
      </w:r>
      <w:r>
        <w:rPr>
          <w:rFonts w:ascii="Arial" w:hAnsi="Arial" w:eastAsia="等线" w:cs="Arial"/>
          <w:sz w:val="22"/>
        </w:rPr>
        <w:t>C.坚持以人民为中心的发展思想</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27.()是我们党的生命之根、执政之基、力量之源。</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B.人民</w:t>
      </w:r>
      <w:r>
        <w:rPr>
          <w:rFonts w:ascii="Arial" w:hAnsi="Arial" w:eastAsia="等线" w:cs="Arial"/>
          <w:sz w:val="22"/>
        </w:rPr>
        <w:br w:type="textWrapping"/>
      </w:r>
      <w:r>
        <w:rPr>
          <w:rFonts w:ascii="Arial" w:hAnsi="Arial" w:eastAsia="等线" w:cs="Arial"/>
          <w:sz w:val="22"/>
        </w:rPr>
        <w:t>C.军队</w:t>
      </w:r>
      <w:r>
        <w:rPr>
          <w:rFonts w:ascii="Arial" w:hAnsi="Arial" w:eastAsia="等线" w:cs="Arial"/>
          <w:sz w:val="22"/>
        </w:rPr>
        <w:br w:type="textWrapping"/>
      </w:r>
      <w:r>
        <w:rPr>
          <w:rFonts w:ascii="Arial" w:hAnsi="Arial" w:eastAsia="等线" w:cs="Arial"/>
          <w:sz w:val="22"/>
        </w:rPr>
        <w:t>D.党员干部</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28.（）是中国共产党和中国人民最显著的精神标识，是中国人民创造历史伟业的必由之路。</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C.敢于担当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29.习近平指出：“时代是出卷人，我们是答卷人，人民是阅卷人。”表明党的工作的最高裁决者和最终评判者是()。</w:t>
      </w:r>
      <w:r>
        <w:rPr>
          <w:rFonts w:ascii="Arial" w:hAnsi="Arial" w:eastAsia="等线" w:cs="Arial"/>
          <w:sz w:val="22"/>
        </w:rPr>
        <w:br w:type="textWrapping"/>
      </w:r>
      <w:r>
        <w:rPr>
          <w:rFonts w:ascii="Arial" w:hAnsi="Arial" w:eastAsia="等线" w:cs="Arial"/>
          <w:sz w:val="22"/>
        </w:rPr>
        <w:t>A.时代</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C.人民</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30.倡导以（）为核心的新型国际关系是寻求处理好国家间关系、保持国际社会稳定发展的“中国方案”。</w:t>
      </w:r>
      <w:r>
        <w:rPr>
          <w:rFonts w:ascii="Arial" w:hAnsi="Arial" w:eastAsia="等线" w:cs="Arial"/>
          <w:sz w:val="22"/>
        </w:rPr>
        <w:br w:type="textWrapping"/>
      </w:r>
      <w:r>
        <w:rPr>
          <w:rFonts w:ascii="Arial" w:hAnsi="Arial" w:eastAsia="等线" w:cs="Arial"/>
          <w:sz w:val="22"/>
        </w:rPr>
        <w:t>A.合作共赢</w:t>
      </w:r>
      <w:r>
        <w:rPr>
          <w:rFonts w:ascii="Arial" w:hAnsi="Arial" w:eastAsia="等线" w:cs="Arial"/>
          <w:sz w:val="22"/>
        </w:rPr>
        <w:br w:type="textWrapping"/>
      </w:r>
      <w:r>
        <w:rPr>
          <w:rFonts w:ascii="Arial" w:hAnsi="Arial" w:eastAsia="等线" w:cs="Arial"/>
          <w:sz w:val="22"/>
        </w:rPr>
        <w:t>B.单边主义</w:t>
      </w:r>
      <w:r>
        <w:rPr>
          <w:rFonts w:ascii="Arial" w:hAnsi="Arial" w:eastAsia="等线" w:cs="Arial"/>
          <w:sz w:val="22"/>
        </w:rPr>
        <w:br w:type="textWrapping"/>
      </w:r>
      <w:r>
        <w:rPr>
          <w:rFonts w:ascii="Arial" w:hAnsi="Arial" w:eastAsia="等线" w:cs="Arial"/>
          <w:sz w:val="22"/>
        </w:rPr>
        <w:t>C.本国利益</w:t>
      </w:r>
      <w:r>
        <w:rPr>
          <w:rFonts w:ascii="Arial" w:hAnsi="Arial" w:eastAsia="等线" w:cs="Arial"/>
          <w:sz w:val="22"/>
        </w:rPr>
        <w:br w:type="textWrapping"/>
      </w:r>
      <w:r>
        <w:rPr>
          <w:rFonts w:ascii="Arial" w:hAnsi="Arial" w:eastAsia="等线" w:cs="Arial"/>
          <w:sz w:val="22"/>
        </w:rPr>
        <w:t>D.结盟思想</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31.（）是中国特色社会主义制度的最大优势。</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C.马列主义、毛泽东思想</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32.坚持党的全面领导，必须依靠（）来保障。</w:t>
      </w:r>
      <w:r>
        <w:rPr>
          <w:rFonts w:ascii="Arial" w:hAnsi="Arial" w:eastAsia="等线" w:cs="Arial"/>
          <w:sz w:val="22"/>
        </w:rPr>
        <w:br w:type="textWrapping"/>
      </w:r>
      <w:r>
        <w:rPr>
          <w:rFonts w:ascii="Arial" w:hAnsi="Arial" w:eastAsia="等线" w:cs="Arial"/>
          <w:sz w:val="22"/>
        </w:rPr>
        <w:t>A.权威</w:t>
      </w:r>
      <w:r>
        <w:rPr>
          <w:rFonts w:ascii="Arial" w:hAnsi="Arial" w:eastAsia="等线" w:cs="Arial"/>
          <w:sz w:val="22"/>
        </w:rPr>
        <w:br w:type="textWrapping"/>
      </w:r>
      <w:r>
        <w:rPr>
          <w:rFonts w:ascii="Arial" w:hAnsi="Arial" w:eastAsia="等线" w:cs="Arial"/>
          <w:sz w:val="22"/>
        </w:rPr>
        <w:t>B.领导人</w:t>
      </w:r>
      <w:r>
        <w:rPr>
          <w:rFonts w:ascii="Arial" w:hAnsi="Arial" w:eastAsia="等线" w:cs="Arial"/>
          <w:sz w:val="22"/>
        </w:rPr>
        <w:br w:type="textWrapping"/>
      </w:r>
      <w:r>
        <w:rPr>
          <w:rFonts w:ascii="Arial" w:hAnsi="Arial" w:eastAsia="等线" w:cs="Arial"/>
          <w:sz w:val="22"/>
        </w:rPr>
        <w:t>C.制度</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33.“两个确立”对于新时代党和国家事业发展，对推进中华民族伟大复兴历史进程具有（）意义。</w:t>
      </w:r>
      <w:r>
        <w:rPr>
          <w:rFonts w:ascii="Arial" w:hAnsi="Arial" w:eastAsia="等线" w:cs="Arial"/>
          <w:sz w:val="22"/>
        </w:rPr>
        <w:br w:type="textWrapping"/>
      </w:r>
      <w:r>
        <w:rPr>
          <w:rFonts w:ascii="Arial" w:hAnsi="Arial" w:eastAsia="等线" w:cs="Arial"/>
          <w:sz w:val="22"/>
        </w:rPr>
        <w:t>A.必然性</w:t>
      </w:r>
      <w:r>
        <w:rPr>
          <w:rFonts w:ascii="Arial" w:hAnsi="Arial" w:eastAsia="等线" w:cs="Arial"/>
          <w:sz w:val="22"/>
        </w:rPr>
        <w:br w:type="textWrapping"/>
      </w:r>
      <w:r>
        <w:rPr>
          <w:rFonts w:ascii="Arial" w:hAnsi="Arial" w:eastAsia="等线" w:cs="Arial"/>
          <w:sz w:val="22"/>
        </w:rPr>
        <w:t>B.基础性</w:t>
      </w:r>
      <w:r>
        <w:rPr>
          <w:rFonts w:ascii="Arial" w:hAnsi="Arial" w:eastAsia="等线" w:cs="Arial"/>
          <w:sz w:val="22"/>
        </w:rPr>
        <w:br w:type="textWrapping"/>
      </w:r>
      <w:r>
        <w:rPr>
          <w:rFonts w:ascii="Arial" w:hAnsi="Arial" w:eastAsia="等线" w:cs="Arial"/>
          <w:sz w:val="22"/>
        </w:rPr>
        <w:t>C.决定性</w:t>
      </w:r>
      <w:r>
        <w:rPr>
          <w:rFonts w:ascii="Arial" w:hAnsi="Arial" w:eastAsia="等线" w:cs="Arial"/>
          <w:sz w:val="22"/>
        </w:rPr>
        <w:br w:type="textWrapping"/>
      </w:r>
      <w:r>
        <w:rPr>
          <w:rFonts w:ascii="Arial" w:hAnsi="Arial" w:eastAsia="等线" w:cs="Arial"/>
          <w:sz w:val="22"/>
        </w:rPr>
        <w:t>D.关键性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34.（）是全面建设社会主义现代化国家的重要目标，也是满足人民日益增长的优美生态环境需要的必然要求。</w:t>
      </w:r>
      <w:r>
        <w:rPr>
          <w:rFonts w:ascii="Arial" w:hAnsi="Arial" w:eastAsia="等线" w:cs="Arial"/>
          <w:sz w:val="22"/>
        </w:rPr>
        <w:br w:type="textWrapping"/>
      </w:r>
      <w:r>
        <w:rPr>
          <w:rFonts w:ascii="Arial" w:hAnsi="Arial" w:eastAsia="等线" w:cs="Arial"/>
          <w:sz w:val="22"/>
        </w:rPr>
        <w:t>A.依法治国</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C.建设美丽中国</w:t>
      </w:r>
      <w:r>
        <w:rPr>
          <w:rFonts w:ascii="Arial" w:hAnsi="Arial" w:eastAsia="等线" w:cs="Arial"/>
          <w:sz w:val="22"/>
        </w:rPr>
        <w:br w:type="textWrapping"/>
      </w:r>
      <w:r>
        <w:rPr>
          <w:rFonts w:ascii="Arial" w:hAnsi="Arial" w:eastAsia="等线" w:cs="Arial"/>
          <w:sz w:val="22"/>
        </w:rPr>
        <w:t>D.建设文化强国</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35.()，是新时代坚持和发展中国特色社会主义的根本立场，是贯穿党治国理政全部活动的一条红线。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36.科教兴国是我国的（）。</w:t>
      </w:r>
      <w:r>
        <w:rPr>
          <w:rFonts w:ascii="Arial" w:hAnsi="Arial" w:eastAsia="等线" w:cs="Arial"/>
          <w:sz w:val="22"/>
        </w:rPr>
        <w:br w:type="textWrapping"/>
      </w:r>
      <w:r>
        <w:rPr>
          <w:rFonts w:ascii="Arial" w:hAnsi="Arial" w:eastAsia="等线" w:cs="Arial"/>
          <w:sz w:val="22"/>
        </w:rPr>
        <w:t>A.基本国策</w:t>
      </w:r>
      <w:r>
        <w:rPr>
          <w:rFonts w:ascii="Arial" w:hAnsi="Arial" w:eastAsia="等线" w:cs="Arial"/>
          <w:sz w:val="22"/>
        </w:rPr>
        <w:br w:type="textWrapping"/>
      </w:r>
      <w:r>
        <w:rPr>
          <w:rFonts w:ascii="Arial" w:hAnsi="Arial" w:eastAsia="等线" w:cs="Arial"/>
          <w:sz w:val="22"/>
        </w:rPr>
        <w:t>B.基本政策</w:t>
      </w:r>
      <w:r>
        <w:rPr>
          <w:rFonts w:ascii="Arial" w:hAnsi="Arial" w:eastAsia="等线" w:cs="Arial"/>
          <w:sz w:val="22"/>
        </w:rPr>
        <w:br w:type="textWrapping"/>
      </w:r>
      <w:r>
        <w:rPr>
          <w:rFonts w:ascii="Arial" w:hAnsi="Arial" w:eastAsia="等线" w:cs="Arial"/>
          <w:sz w:val="22"/>
        </w:rPr>
        <w:t>C.基本路线</w:t>
      </w:r>
      <w:r>
        <w:rPr>
          <w:rFonts w:ascii="Arial" w:hAnsi="Arial" w:eastAsia="等线" w:cs="Arial"/>
          <w:sz w:val="22"/>
        </w:rPr>
        <w:br w:type="textWrapping"/>
      </w:r>
      <w:r>
        <w:rPr>
          <w:rFonts w:ascii="Arial" w:hAnsi="Arial" w:eastAsia="等线" w:cs="Arial"/>
          <w:sz w:val="22"/>
        </w:rPr>
        <w:t>D.基本战略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37.（）是新时代加强社会建设的重要着力点。</w:t>
      </w:r>
      <w:r>
        <w:rPr>
          <w:rFonts w:ascii="Arial" w:hAnsi="Arial" w:eastAsia="等线" w:cs="Arial"/>
          <w:sz w:val="22"/>
        </w:rPr>
        <w:br w:type="textWrapping"/>
      </w:r>
      <w:r>
        <w:rPr>
          <w:rFonts w:ascii="Arial" w:hAnsi="Arial" w:eastAsia="等线" w:cs="Arial"/>
          <w:sz w:val="22"/>
        </w:rPr>
        <w:t>A.健全和完善社会保障体系</w:t>
      </w:r>
      <w:r>
        <w:rPr>
          <w:rFonts w:ascii="Arial" w:hAnsi="Arial" w:eastAsia="等线" w:cs="Arial"/>
          <w:sz w:val="22"/>
        </w:rPr>
        <w:br w:type="textWrapping"/>
      </w:r>
      <w:r>
        <w:rPr>
          <w:rFonts w:ascii="Arial" w:hAnsi="Arial" w:eastAsia="等线" w:cs="Arial"/>
          <w:sz w:val="22"/>
        </w:rPr>
        <w:t>B.提高收入和完善分配制度</w:t>
      </w:r>
      <w:r>
        <w:rPr>
          <w:rFonts w:ascii="Arial" w:hAnsi="Arial" w:eastAsia="等线" w:cs="Arial"/>
          <w:sz w:val="22"/>
        </w:rPr>
        <w:br w:type="textWrapping"/>
      </w:r>
      <w:r>
        <w:rPr>
          <w:rFonts w:ascii="Arial" w:hAnsi="Arial" w:eastAsia="等线" w:cs="Arial"/>
          <w:sz w:val="22"/>
        </w:rPr>
        <w:t>C.加强和创新社会治理</w:t>
      </w:r>
      <w:r>
        <w:rPr>
          <w:rFonts w:ascii="Arial" w:hAnsi="Arial" w:eastAsia="等线" w:cs="Arial"/>
          <w:sz w:val="22"/>
        </w:rPr>
        <w:br w:type="textWrapping"/>
      </w:r>
      <w:r>
        <w:rPr>
          <w:rFonts w:ascii="Arial" w:hAnsi="Arial" w:eastAsia="等线" w:cs="Arial"/>
          <w:sz w:val="22"/>
        </w:rPr>
        <w:t>D.加强城乡社区治理</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38.中国特色社会主义制度优势的主要来源是（）。</w:t>
      </w:r>
      <w:r>
        <w:rPr>
          <w:rFonts w:ascii="Arial" w:hAnsi="Arial" w:eastAsia="等线" w:cs="Arial"/>
          <w:sz w:val="22"/>
        </w:rPr>
        <w:br w:type="textWrapping"/>
      </w:r>
      <w:r>
        <w:rPr>
          <w:rFonts w:ascii="Arial" w:hAnsi="Arial" w:eastAsia="等线" w:cs="Arial"/>
          <w:sz w:val="22"/>
        </w:rPr>
        <w:t>A.改革开放</w:t>
      </w:r>
      <w:r>
        <w:rPr>
          <w:rFonts w:ascii="Arial" w:hAnsi="Arial" w:eastAsia="等线" w:cs="Arial"/>
          <w:sz w:val="22"/>
        </w:rPr>
        <w:br w:type="textWrapping"/>
      </w:r>
      <w:r>
        <w:rPr>
          <w:rFonts w:ascii="Arial" w:hAnsi="Arial" w:eastAsia="等线" w:cs="Arial"/>
          <w:sz w:val="22"/>
        </w:rPr>
        <w:t>B.中国特色社会主义的优势</w:t>
      </w:r>
      <w:r>
        <w:rPr>
          <w:rFonts w:ascii="Arial" w:hAnsi="Arial" w:eastAsia="等线" w:cs="Arial"/>
          <w:sz w:val="22"/>
        </w:rPr>
        <w:br w:type="textWrapping"/>
      </w:r>
      <w:r>
        <w:rPr>
          <w:rFonts w:ascii="Arial" w:hAnsi="Arial" w:eastAsia="等线" w:cs="Arial"/>
          <w:sz w:val="22"/>
        </w:rPr>
        <w:t>C.中国共产党自身优势</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39.（）对新时代伟大实践进行了科学总结，全景展示了习近平新时代中国特色社会主义思想的理论与实践成果。</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40.（）是中国共产党夺取革命、建设、改革事业胜利的重要法宝，也是实现中华民族伟大复兴的重要法宝。</w:t>
      </w:r>
      <w:r>
        <w:rPr>
          <w:rFonts w:ascii="Arial" w:hAnsi="Arial" w:eastAsia="等线" w:cs="Arial"/>
          <w:sz w:val="22"/>
        </w:rPr>
        <w:br w:type="textWrapping"/>
      </w:r>
      <w:r>
        <w:rPr>
          <w:rFonts w:ascii="Arial" w:hAnsi="Arial" w:eastAsia="等线" w:cs="Arial"/>
          <w:sz w:val="22"/>
        </w:rPr>
        <w:t>A.协商民主</w:t>
      </w:r>
      <w:r>
        <w:rPr>
          <w:rFonts w:ascii="Arial" w:hAnsi="Arial" w:eastAsia="等线" w:cs="Arial"/>
          <w:sz w:val="22"/>
        </w:rPr>
        <w:br w:type="textWrapping"/>
      </w:r>
      <w:r>
        <w:rPr>
          <w:rFonts w:ascii="Arial" w:hAnsi="Arial" w:eastAsia="等线" w:cs="Arial"/>
          <w:sz w:val="22"/>
        </w:rPr>
        <w:t>B.统一战线</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D.实现中华民族伟大复兴</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41.（）对香港特别行政区有关的国家安全事务负有根本责任。</w:t>
      </w:r>
      <w:r>
        <w:rPr>
          <w:rFonts w:ascii="Arial" w:hAnsi="Arial" w:eastAsia="等线" w:cs="Arial"/>
          <w:sz w:val="22"/>
        </w:rPr>
        <w:br w:type="textWrapping"/>
      </w:r>
      <w:r>
        <w:rPr>
          <w:rFonts w:ascii="Arial" w:hAnsi="Arial" w:eastAsia="等线" w:cs="Arial"/>
          <w:sz w:val="22"/>
        </w:rPr>
        <w:t>A.中央政府</w:t>
      </w:r>
      <w:r>
        <w:rPr>
          <w:rFonts w:ascii="Arial" w:hAnsi="Arial" w:eastAsia="等线" w:cs="Arial"/>
          <w:sz w:val="22"/>
        </w:rPr>
        <w:br w:type="textWrapping"/>
      </w:r>
      <w:r>
        <w:rPr>
          <w:rFonts w:ascii="Arial" w:hAnsi="Arial" w:eastAsia="等线" w:cs="Arial"/>
          <w:sz w:val="22"/>
        </w:rPr>
        <w:t>B.地方政府</w:t>
      </w:r>
      <w:r>
        <w:rPr>
          <w:rFonts w:ascii="Arial" w:hAnsi="Arial" w:eastAsia="等线" w:cs="Arial"/>
          <w:sz w:val="22"/>
        </w:rPr>
        <w:br w:type="textWrapping"/>
      </w:r>
      <w:r>
        <w:rPr>
          <w:rFonts w:ascii="Arial" w:hAnsi="Arial" w:eastAsia="等线" w:cs="Arial"/>
          <w:sz w:val="22"/>
        </w:rPr>
        <w:t>C.自治机关</w:t>
      </w:r>
      <w:r>
        <w:rPr>
          <w:rFonts w:ascii="Arial" w:hAnsi="Arial" w:eastAsia="等线" w:cs="Arial"/>
          <w:sz w:val="22"/>
        </w:rPr>
        <w:br w:type="textWrapping"/>
      </w:r>
      <w:r>
        <w:rPr>
          <w:rFonts w:ascii="Arial" w:hAnsi="Arial" w:eastAsia="等线" w:cs="Arial"/>
          <w:sz w:val="22"/>
        </w:rPr>
        <w:t>D.特别行政区政府</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42.构建高水平社会主义市场经济体制，关键是要（）。</w:t>
      </w:r>
      <w:r>
        <w:rPr>
          <w:rFonts w:ascii="Arial" w:hAnsi="Arial" w:eastAsia="等线" w:cs="Arial"/>
          <w:sz w:val="22"/>
        </w:rPr>
        <w:br w:type="textWrapping"/>
      </w:r>
      <w:r>
        <w:rPr>
          <w:rFonts w:ascii="Arial" w:hAnsi="Arial" w:eastAsia="等线" w:cs="Arial"/>
          <w:sz w:val="22"/>
        </w:rPr>
        <w:t>A.处理好当前利益和长远利益的关系</w:t>
      </w:r>
      <w:r>
        <w:rPr>
          <w:rFonts w:ascii="Arial" w:hAnsi="Arial" w:eastAsia="等线" w:cs="Arial"/>
          <w:sz w:val="22"/>
        </w:rPr>
        <w:br w:type="textWrapping"/>
      </w:r>
      <w:r>
        <w:rPr>
          <w:rFonts w:ascii="Arial" w:hAnsi="Arial" w:eastAsia="等线" w:cs="Arial"/>
          <w:sz w:val="22"/>
        </w:rPr>
        <w:t>B.处理好政府和市场的关系</w:t>
      </w:r>
      <w:r>
        <w:rPr>
          <w:rFonts w:ascii="Arial" w:hAnsi="Arial" w:eastAsia="等线" w:cs="Arial"/>
          <w:sz w:val="22"/>
        </w:rPr>
        <w:br w:type="textWrapping"/>
      </w:r>
      <w:r>
        <w:rPr>
          <w:rFonts w:ascii="Arial" w:hAnsi="Arial" w:eastAsia="等线" w:cs="Arial"/>
          <w:sz w:val="22"/>
        </w:rPr>
        <w:t>C.处理好中国和外国的关系</w:t>
      </w:r>
      <w:r>
        <w:rPr>
          <w:rFonts w:ascii="Arial" w:hAnsi="Arial" w:eastAsia="等线" w:cs="Arial"/>
          <w:sz w:val="22"/>
        </w:rPr>
        <w:br w:type="textWrapping"/>
      </w:r>
      <w:r>
        <w:rPr>
          <w:rFonts w:ascii="Arial" w:hAnsi="Arial" w:eastAsia="等线" w:cs="Arial"/>
          <w:sz w:val="22"/>
        </w:rPr>
        <w:t>D.处理好效率和公平的关系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43.“一国两制”是国家的一项（）国策。</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B.基本</w:t>
      </w:r>
      <w:r>
        <w:rPr>
          <w:rFonts w:ascii="Arial" w:hAnsi="Arial" w:eastAsia="等线" w:cs="Arial"/>
          <w:sz w:val="22"/>
        </w:rPr>
        <w:br w:type="textWrapping"/>
      </w:r>
      <w:r>
        <w:rPr>
          <w:rFonts w:ascii="Arial" w:hAnsi="Arial" w:eastAsia="等线" w:cs="Arial"/>
          <w:sz w:val="22"/>
        </w:rPr>
        <w:t>C.重要</w:t>
      </w:r>
      <w:r>
        <w:rPr>
          <w:rFonts w:ascii="Arial" w:hAnsi="Arial" w:eastAsia="等线" w:cs="Arial"/>
          <w:sz w:val="22"/>
        </w:rPr>
        <w:br w:type="textWrapping"/>
      </w:r>
      <w:r>
        <w:rPr>
          <w:rFonts w:ascii="Arial" w:hAnsi="Arial" w:eastAsia="等线" w:cs="Arial"/>
          <w:sz w:val="22"/>
        </w:rPr>
        <w:t>D.主要</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44.我们党的最大政治优势是密切联系群众，党执政后的最大危险是（）。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45.（）是立党为公、执政为民的本质要求。</w:t>
      </w:r>
      <w:r>
        <w:rPr>
          <w:rFonts w:ascii="Arial" w:hAnsi="Arial" w:eastAsia="等线" w:cs="Arial"/>
          <w:sz w:val="22"/>
        </w:rPr>
        <w:br w:type="textWrapping"/>
      </w:r>
      <w:r>
        <w:rPr>
          <w:rFonts w:ascii="Arial" w:hAnsi="Arial" w:eastAsia="等线" w:cs="Arial"/>
          <w:sz w:val="22"/>
        </w:rPr>
        <w:t>A.贯彻新发展理念</w:t>
      </w:r>
      <w:r>
        <w:rPr>
          <w:rFonts w:ascii="Arial" w:hAnsi="Arial" w:eastAsia="等线" w:cs="Arial"/>
          <w:sz w:val="22"/>
        </w:rPr>
        <w:br w:type="textWrapping"/>
      </w:r>
      <w:r>
        <w:rPr>
          <w:rFonts w:ascii="Arial" w:hAnsi="Arial" w:eastAsia="等线" w:cs="Arial"/>
          <w:sz w:val="22"/>
        </w:rPr>
        <w:t>B.为民造福</w:t>
      </w:r>
      <w:r>
        <w:rPr>
          <w:rFonts w:ascii="Arial" w:hAnsi="Arial" w:eastAsia="等线" w:cs="Arial"/>
          <w:sz w:val="22"/>
        </w:rPr>
        <w:br w:type="textWrapping"/>
      </w:r>
      <w:r>
        <w:rPr>
          <w:rFonts w:ascii="Arial" w:hAnsi="Arial" w:eastAsia="等线" w:cs="Arial"/>
          <w:sz w:val="22"/>
        </w:rPr>
        <w:t>C.实现高质量发展</w:t>
      </w:r>
      <w:r>
        <w:rPr>
          <w:rFonts w:ascii="Arial" w:hAnsi="Arial" w:eastAsia="等线" w:cs="Arial"/>
          <w:sz w:val="22"/>
        </w:rPr>
        <w:br w:type="textWrapping"/>
      </w:r>
      <w:r>
        <w:rPr>
          <w:rFonts w:ascii="Arial" w:hAnsi="Arial" w:eastAsia="等线" w:cs="Arial"/>
          <w:sz w:val="22"/>
        </w:rPr>
        <w:t>D.政治立场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46.（）是国家强盛之基、安全之要。</w:t>
      </w:r>
      <w:r>
        <w:rPr>
          <w:rFonts w:ascii="Arial" w:hAnsi="Arial" w:eastAsia="等线" w:cs="Arial"/>
          <w:sz w:val="22"/>
        </w:rPr>
        <w:br w:type="textWrapping"/>
      </w:r>
      <w:r>
        <w:rPr>
          <w:rFonts w:ascii="Arial" w:hAnsi="Arial" w:eastAsia="等线" w:cs="Arial"/>
          <w:sz w:val="22"/>
        </w:rPr>
        <w:t>A.科技自立自强</w:t>
      </w:r>
      <w:r>
        <w:rPr>
          <w:rFonts w:ascii="Arial" w:hAnsi="Arial" w:eastAsia="等线" w:cs="Arial"/>
          <w:sz w:val="22"/>
        </w:rPr>
        <w:br w:type="textWrapping"/>
      </w:r>
      <w:r>
        <w:rPr>
          <w:rFonts w:ascii="Arial" w:hAnsi="Arial" w:eastAsia="等线" w:cs="Arial"/>
          <w:sz w:val="22"/>
        </w:rPr>
        <w:t>B.人才引进</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D.共同富裕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47.()是一个政党观察、认识、处理政治问题的立足点，反映了这个政党的世界观、方法论和执政理念，体现了这个政党的根本属性。</w:t>
      </w:r>
      <w:r>
        <w:rPr>
          <w:rFonts w:ascii="Arial" w:hAnsi="Arial" w:eastAsia="等线" w:cs="Arial"/>
          <w:sz w:val="22"/>
        </w:rPr>
        <w:br w:type="textWrapping"/>
      </w:r>
      <w:r>
        <w:rPr>
          <w:rFonts w:ascii="Arial" w:hAnsi="Arial" w:eastAsia="等线" w:cs="Arial"/>
          <w:sz w:val="22"/>
        </w:rPr>
        <w:t>A.政治立场</w:t>
      </w:r>
      <w:r>
        <w:rPr>
          <w:rFonts w:ascii="Arial" w:hAnsi="Arial" w:eastAsia="等线" w:cs="Arial"/>
          <w:sz w:val="22"/>
        </w:rPr>
        <w:br w:type="textWrapping"/>
      </w:r>
      <w:r>
        <w:rPr>
          <w:rFonts w:ascii="Arial" w:hAnsi="Arial" w:eastAsia="等线" w:cs="Arial"/>
          <w:sz w:val="22"/>
        </w:rPr>
        <w:t>B.阶级立场</w:t>
      </w:r>
      <w:r>
        <w:rPr>
          <w:rFonts w:ascii="Arial" w:hAnsi="Arial" w:eastAsia="等线" w:cs="Arial"/>
          <w:sz w:val="22"/>
        </w:rPr>
        <w:br w:type="textWrapping"/>
      </w:r>
      <w:r>
        <w:rPr>
          <w:rFonts w:ascii="Arial" w:hAnsi="Arial" w:eastAsia="等线" w:cs="Arial"/>
          <w:sz w:val="22"/>
        </w:rPr>
        <w:t>C.英雄立场</w:t>
      </w:r>
      <w:r>
        <w:rPr>
          <w:rFonts w:ascii="Arial" w:hAnsi="Arial" w:eastAsia="等线" w:cs="Arial"/>
          <w:sz w:val="22"/>
        </w:rPr>
        <w:br w:type="textWrapping"/>
      </w:r>
      <w:r>
        <w:rPr>
          <w:rFonts w:ascii="Arial" w:hAnsi="Arial" w:eastAsia="等线" w:cs="Arial"/>
          <w:sz w:val="22"/>
        </w:rPr>
        <w:t>D.人民立场</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48.（）是推动构建人类命运共同体的实践平台。</w:t>
      </w:r>
      <w:r>
        <w:rPr>
          <w:rFonts w:ascii="Arial" w:hAnsi="Arial" w:eastAsia="等线" w:cs="Arial"/>
          <w:sz w:val="22"/>
        </w:rPr>
        <w:br w:type="textWrapping"/>
      </w:r>
      <w:r>
        <w:rPr>
          <w:rFonts w:ascii="Arial" w:hAnsi="Arial" w:eastAsia="等线" w:cs="Arial"/>
          <w:sz w:val="22"/>
        </w:rPr>
        <w:t>A.联合国</w:t>
      </w:r>
      <w:r>
        <w:rPr>
          <w:rFonts w:ascii="Arial" w:hAnsi="Arial" w:eastAsia="等线" w:cs="Arial"/>
          <w:sz w:val="22"/>
        </w:rPr>
        <w:br w:type="textWrapping"/>
      </w:r>
      <w:r>
        <w:rPr>
          <w:rFonts w:ascii="Arial" w:hAnsi="Arial" w:eastAsia="等线" w:cs="Arial"/>
          <w:sz w:val="22"/>
        </w:rPr>
        <w:t>B.共建“一带一路”</w:t>
      </w:r>
      <w:r>
        <w:rPr>
          <w:rFonts w:ascii="Arial" w:hAnsi="Arial" w:eastAsia="等线" w:cs="Arial"/>
          <w:sz w:val="22"/>
        </w:rPr>
        <w:br w:type="textWrapping"/>
      </w:r>
      <w:r>
        <w:rPr>
          <w:rFonts w:ascii="Arial" w:hAnsi="Arial" w:eastAsia="等线" w:cs="Arial"/>
          <w:sz w:val="22"/>
        </w:rPr>
        <w:t>C.开展大国外交</w:t>
      </w:r>
      <w:r>
        <w:rPr>
          <w:rFonts w:ascii="Arial" w:hAnsi="Arial" w:eastAsia="等线" w:cs="Arial"/>
          <w:sz w:val="22"/>
        </w:rPr>
        <w:br w:type="textWrapping"/>
      </w:r>
      <w:r>
        <w:rPr>
          <w:rFonts w:ascii="Arial" w:hAnsi="Arial" w:eastAsia="等线" w:cs="Arial"/>
          <w:sz w:val="22"/>
        </w:rPr>
        <w:t>D.构建多边关系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49.全面建设社会主义现代化国家的首要任务是（）。</w:t>
      </w:r>
      <w:r>
        <w:rPr>
          <w:rFonts w:ascii="Arial" w:hAnsi="Arial" w:eastAsia="等线" w:cs="Arial"/>
          <w:sz w:val="22"/>
        </w:rPr>
        <w:br w:type="textWrapping"/>
      </w:r>
      <w:r>
        <w:rPr>
          <w:rFonts w:ascii="Arial" w:hAnsi="Arial" w:eastAsia="等线" w:cs="Arial"/>
          <w:sz w:val="22"/>
        </w:rPr>
        <w:t>A.科技创新</w:t>
      </w:r>
      <w:r>
        <w:rPr>
          <w:rFonts w:ascii="Arial" w:hAnsi="Arial" w:eastAsia="等线" w:cs="Arial"/>
          <w:sz w:val="22"/>
        </w:rPr>
        <w:br w:type="textWrapping"/>
      </w:r>
      <w:r>
        <w:rPr>
          <w:rFonts w:ascii="Arial" w:hAnsi="Arial" w:eastAsia="等线" w:cs="Arial"/>
          <w:sz w:val="22"/>
        </w:rPr>
        <w:t>B.发展</w:t>
      </w:r>
      <w:r>
        <w:rPr>
          <w:rFonts w:ascii="Arial" w:hAnsi="Arial" w:eastAsia="等线" w:cs="Arial"/>
          <w:sz w:val="22"/>
        </w:rPr>
        <w:br w:type="textWrapping"/>
      </w:r>
      <w:r>
        <w:rPr>
          <w:rFonts w:ascii="Arial" w:hAnsi="Arial" w:eastAsia="等线" w:cs="Arial"/>
          <w:sz w:val="22"/>
        </w:rPr>
        <w:t>C.高质量发展</w:t>
      </w:r>
      <w:r>
        <w:rPr>
          <w:rFonts w:ascii="Arial" w:hAnsi="Arial" w:eastAsia="等线" w:cs="Arial"/>
          <w:sz w:val="22"/>
        </w:rPr>
        <w:br w:type="textWrapping"/>
      </w:r>
      <w:r>
        <w:rPr>
          <w:rFonts w:ascii="Arial" w:hAnsi="Arial" w:eastAsia="等线" w:cs="Arial"/>
          <w:sz w:val="22"/>
        </w:rPr>
        <w:t>D.经济建设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50.坚持和完善中国特色社会主义制度，就是要毫不动摇（）。</w:t>
      </w:r>
      <w:r>
        <w:rPr>
          <w:rFonts w:ascii="Arial" w:hAnsi="Arial" w:eastAsia="等线" w:cs="Arial"/>
          <w:sz w:val="22"/>
        </w:rPr>
        <w:br w:type="textWrapping"/>
      </w:r>
      <w:r>
        <w:rPr>
          <w:rFonts w:ascii="Arial" w:hAnsi="Arial" w:eastAsia="等线" w:cs="Arial"/>
          <w:sz w:val="22"/>
        </w:rPr>
        <w:t>A.坚持和完善人民代表大会制度</w:t>
      </w:r>
      <w:r>
        <w:rPr>
          <w:rFonts w:ascii="Arial" w:hAnsi="Arial" w:eastAsia="等线" w:cs="Arial"/>
          <w:sz w:val="22"/>
        </w:rPr>
        <w:br w:type="textWrapping"/>
      </w:r>
      <w:r>
        <w:rPr>
          <w:rFonts w:ascii="Arial" w:hAnsi="Arial" w:eastAsia="等线" w:cs="Arial"/>
          <w:sz w:val="22"/>
        </w:rPr>
        <w:t>B.推进国家治理体系和治理能力现代化</w:t>
      </w:r>
      <w:r>
        <w:rPr>
          <w:rFonts w:ascii="Arial" w:hAnsi="Arial" w:eastAsia="等线" w:cs="Arial"/>
          <w:sz w:val="22"/>
        </w:rPr>
        <w:br w:type="textWrapping"/>
      </w:r>
      <w:r>
        <w:rPr>
          <w:rFonts w:ascii="Arial" w:hAnsi="Arial" w:eastAsia="等线" w:cs="Arial"/>
          <w:sz w:val="22"/>
        </w:rPr>
        <w:t>C.全面深化改革</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51.（）是灵魂，决定军队建设的政治方向。</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D.军事改革</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52.（）是党保持团结统一和强大战斗力、不断取得胜利的关键所在。</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B.党中央集中统一领导</w:t>
      </w:r>
      <w:r>
        <w:rPr>
          <w:rFonts w:ascii="Arial" w:hAnsi="Arial" w:eastAsia="等线" w:cs="Arial"/>
          <w:sz w:val="22"/>
        </w:rPr>
        <w:br w:type="textWrapping"/>
      </w:r>
      <w:r>
        <w:rPr>
          <w:rFonts w:ascii="Arial" w:hAnsi="Arial" w:eastAsia="等线" w:cs="Arial"/>
          <w:sz w:val="22"/>
        </w:rPr>
        <w:t>C.党的作风建设</w:t>
      </w:r>
      <w:r>
        <w:rPr>
          <w:rFonts w:ascii="Arial" w:hAnsi="Arial" w:eastAsia="等线" w:cs="Arial"/>
          <w:sz w:val="22"/>
        </w:rPr>
        <w:br w:type="textWrapping"/>
      </w:r>
      <w:r>
        <w:rPr>
          <w:rFonts w:ascii="Arial" w:hAnsi="Arial" w:eastAsia="等线" w:cs="Arial"/>
          <w:sz w:val="22"/>
        </w:rPr>
        <w:t>D.人民代表大会制度</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53.（）是我们党探索中国特色社会主义道路中得出的规律性认识，是我们取得成功的最大法宝。</w:t>
      </w:r>
      <w:r>
        <w:rPr>
          <w:rFonts w:ascii="Arial" w:hAnsi="Arial" w:eastAsia="等线" w:cs="Arial"/>
          <w:sz w:val="22"/>
        </w:rPr>
        <w:br w:type="textWrapping"/>
      </w:r>
      <w:r>
        <w:rPr>
          <w:rFonts w:ascii="Arial" w:hAnsi="Arial" w:eastAsia="等线" w:cs="Arial"/>
          <w:sz w:val="22"/>
        </w:rPr>
        <w:t>A.三个结合</w:t>
      </w:r>
      <w:r>
        <w:rPr>
          <w:rFonts w:ascii="Arial" w:hAnsi="Arial" w:eastAsia="等线" w:cs="Arial"/>
          <w:sz w:val="22"/>
        </w:rPr>
        <w:br w:type="textWrapping"/>
      </w:r>
      <w:r>
        <w:rPr>
          <w:rFonts w:ascii="Arial" w:hAnsi="Arial" w:eastAsia="等线" w:cs="Arial"/>
          <w:sz w:val="22"/>
        </w:rPr>
        <w:t>B.两个结合</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D.独立自主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54.（）是党领导人民治理国家的基本方式。</w:t>
      </w:r>
      <w:r>
        <w:rPr>
          <w:rFonts w:ascii="Arial" w:hAnsi="Arial" w:eastAsia="等线" w:cs="Arial"/>
          <w:sz w:val="22"/>
        </w:rPr>
        <w:br w:type="textWrapping"/>
      </w:r>
      <w:r>
        <w:rPr>
          <w:rFonts w:ascii="Arial" w:hAnsi="Arial" w:eastAsia="等线" w:cs="Arial"/>
          <w:sz w:val="22"/>
        </w:rPr>
        <w:t>A.以人民为中心</w:t>
      </w:r>
      <w:r>
        <w:rPr>
          <w:rFonts w:ascii="Arial" w:hAnsi="Arial" w:eastAsia="等线" w:cs="Arial"/>
          <w:sz w:val="22"/>
        </w:rPr>
        <w:br w:type="textWrapping"/>
      </w:r>
      <w:r>
        <w:rPr>
          <w:rFonts w:ascii="Arial" w:hAnsi="Arial" w:eastAsia="等线" w:cs="Arial"/>
          <w:sz w:val="22"/>
        </w:rPr>
        <w:t>B.绿色发展</w:t>
      </w:r>
      <w:r>
        <w:rPr>
          <w:rFonts w:ascii="Arial" w:hAnsi="Arial" w:eastAsia="等线" w:cs="Arial"/>
          <w:sz w:val="22"/>
        </w:rPr>
        <w:br w:type="textWrapping"/>
      </w:r>
      <w:r>
        <w:rPr>
          <w:rFonts w:ascii="Arial" w:hAnsi="Arial" w:eastAsia="等线" w:cs="Arial"/>
          <w:sz w:val="22"/>
        </w:rPr>
        <w:t>C.法治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55.坚定中国特色社会主义制度自信，首先要坚定对中国特色社会主义（）的自信，增强走中国特色社会主义政治发展道路的信心和决心。</w:t>
      </w:r>
      <w:r>
        <w:rPr>
          <w:rFonts w:ascii="Arial" w:hAnsi="Arial" w:eastAsia="等线" w:cs="Arial"/>
          <w:sz w:val="22"/>
        </w:rPr>
        <w:br w:type="textWrapping"/>
      </w:r>
      <w:r>
        <w:rPr>
          <w:rFonts w:ascii="Arial" w:hAnsi="Arial" w:eastAsia="等线" w:cs="Arial"/>
          <w:sz w:val="22"/>
        </w:rPr>
        <w:t>A.文化制度</w:t>
      </w:r>
      <w:r>
        <w:rPr>
          <w:rFonts w:ascii="Arial" w:hAnsi="Arial" w:eastAsia="等线" w:cs="Arial"/>
          <w:sz w:val="22"/>
        </w:rPr>
        <w:br w:type="textWrapping"/>
      </w:r>
      <w:r>
        <w:rPr>
          <w:rFonts w:ascii="Arial" w:hAnsi="Arial" w:eastAsia="等线" w:cs="Arial"/>
          <w:sz w:val="22"/>
        </w:rPr>
        <w:t>B.经济制度</w:t>
      </w:r>
      <w:r>
        <w:rPr>
          <w:rFonts w:ascii="Arial" w:hAnsi="Arial" w:eastAsia="等线" w:cs="Arial"/>
          <w:sz w:val="22"/>
        </w:rPr>
        <w:br w:type="textWrapping"/>
      </w:r>
      <w:r>
        <w:rPr>
          <w:rFonts w:ascii="Arial" w:hAnsi="Arial" w:eastAsia="等线" w:cs="Arial"/>
          <w:sz w:val="22"/>
        </w:rPr>
        <w:t>C.政治制度</w:t>
      </w:r>
      <w:r>
        <w:rPr>
          <w:rFonts w:ascii="Arial" w:hAnsi="Arial" w:eastAsia="等线" w:cs="Arial"/>
          <w:sz w:val="22"/>
        </w:rPr>
        <w:br w:type="textWrapping"/>
      </w:r>
      <w:r>
        <w:rPr>
          <w:rFonts w:ascii="Arial" w:hAnsi="Arial" w:eastAsia="等线" w:cs="Arial"/>
          <w:sz w:val="22"/>
        </w:rPr>
        <w:t>D.社会制度</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56.中国最大的国情是（）。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B.社会主义道路</w:t>
      </w:r>
      <w:r>
        <w:rPr>
          <w:rFonts w:ascii="Arial" w:hAnsi="Arial" w:eastAsia="等线" w:cs="Arial"/>
          <w:sz w:val="22"/>
        </w:rPr>
        <w:br w:type="textWrapping"/>
      </w:r>
      <w:r>
        <w:rPr>
          <w:rFonts w:ascii="Arial" w:hAnsi="Arial" w:eastAsia="等线" w:cs="Arial"/>
          <w:sz w:val="22"/>
        </w:rPr>
        <w:t>C.社会主义初级阶段</w:t>
      </w:r>
      <w:r>
        <w:rPr>
          <w:rFonts w:ascii="Arial" w:hAnsi="Arial" w:eastAsia="等线" w:cs="Arial"/>
          <w:sz w:val="22"/>
        </w:rPr>
        <w:br w:type="textWrapping"/>
      </w:r>
      <w:r>
        <w:rPr>
          <w:rFonts w:ascii="Arial" w:hAnsi="Arial" w:eastAsia="等线" w:cs="Arial"/>
          <w:sz w:val="22"/>
        </w:rPr>
        <w:t>D.中国共产党的领导</w:t>
      </w:r>
      <w:r>
        <w:rPr>
          <w:rFonts w:ascii="Arial" w:hAnsi="Arial" w:eastAsia="等线" w:cs="Arial"/>
          <w:sz w:val="22"/>
        </w:rPr>
        <w:br w:type="textWrapping"/>
      </w:r>
      <w:r>
        <w:rPr>
          <w:rFonts w:ascii="Arial" w:hAnsi="Arial" w:eastAsia="等线" w:cs="Arial"/>
          <w:sz w:val="22"/>
        </w:rPr>
        <w:t>答案：D</w:t>
      </w:r>
    </w:p>
    <w:p w14:paraId="729341DA">
      <w:pPr>
        <w:spacing w:before="320" w:after="120" w:line="288" w:lineRule="auto"/>
        <w:ind w:left="0"/>
        <w:jc w:val="left"/>
        <w:outlineLvl w:val="1"/>
        <w:rPr>
          <w:rFonts w:hint="eastAsia" w:eastAsia="宋体"/>
          <w:lang w:eastAsia="zh-CN"/>
        </w:rPr>
      </w:pPr>
    </w:p>
    <w:p w14:paraId="23BFC03D">
      <w:pPr>
        <w:spacing w:before="120" w:after="120" w:line="288" w:lineRule="auto"/>
        <w:ind w:left="0"/>
        <w:jc w:val="left"/>
      </w:pPr>
      <w:r>
        <w:rPr>
          <w:rFonts w:ascii="Arial" w:hAnsi="Arial" w:eastAsia="等线" w:cs="Arial"/>
          <w:sz w:val="22"/>
        </w:rPr>
        <w:t>57.新时代坚持和发展中国特色社会主义的重大时代课题是()。</w:t>
      </w:r>
      <w:r>
        <w:rPr>
          <w:rFonts w:ascii="Arial" w:hAnsi="Arial" w:eastAsia="等线" w:cs="Arial"/>
          <w:sz w:val="22"/>
        </w:rPr>
        <w:br w:type="textWrapping"/>
      </w:r>
      <w:r>
        <w:rPr>
          <w:rFonts w:ascii="Arial" w:hAnsi="Arial" w:eastAsia="等线" w:cs="Arial"/>
          <w:sz w:val="22"/>
        </w:rPr>
        <w:t>A.建设什么样的长期执政的马克思主义政党、怎样建设长期执政的马克思主义政党</w:t>
      </w:r>
      <w:r>
        <w:rPr>
          <w:rFonts w:ascii="Arial" w:hAnsi="Arial" w:eastAsia="等线" w:cs="Arial"/>
          <w:sz w:val="22"/>
        </w:rPr>
        <w:br w:type="textWrapping"/>
      </w:r>
      <w:r>
        <w:rPr>
          <w:rFonts w:ascii="Arial" w:hAnsi="Arial" w:eastAsia="等线" w:cs="Arial"/>
          <w:sz w:val="22"/>
        </w:rPr>
        <w:t>B.实现什么样的发展、怎样发展</w:t>
      </w:r>
      <w:r>
        <w:rPr>
          <w:rFonts w:ascii="Arial" w:hAnsi="Arial" w:eastAsia="等线" w:cs="Arial"/>
          <w:sz w:val="22"/>
        </w:rPr>
        <w:br w:type="textWrapping"/>
      </w:r>
      <w:r>
        <w:rPr>
          <w:rFonts w:ascii="Arial" w:hAnsi="Arial" w:eastAsia="等线" w:cs="Arial"/>
          <w:sz w:val="22"/>
        </w:rPr>
        <w:t>C.坚持和发展什么样的中国特色社会主义、怎样坚持和发展中国特色社会主义</w:t>
      </w:r>
      <w:r>
        <w:rPr>
          <w:rFonts w:ascii="Arial" w:hAnsi="Arial" w:eastAsia="等线" w:cs="Arial"/>
          <w:sz w:val="22"/>
        </w:rPr>
        <w:br w:type="textWrapping"/>
      </w:r>
      <w:r>
        <w:rPr>
          <w:rFonts w:ascii="Arial" w:hAnsi="Arial" w:eastAsia="等线" w:cs="Arial"/>
          <w:sz w:val="22"/>
        </w:rPr>
        <w:t>D.实现中华民族伟大复兴</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58.党的领导是全面的。体现在（）上。</w:t>
      </w:r>
      <w:r>
        <w:rPr>
          <w:rFonts w:ascii="Arial" w:hAnsi="Arial" w:eastAsia="等线" w:cs="Arial"/>
          <w:sz w:val="22"/>
        </w:rPr>
        <w:br w:type="textWrapping"/>
      </w:r>
      <w:r>
        <w:rPr>
          <w:rFonts w:ascii="Arial" w:hAnsi="Arial" w:eastAsia="等线" w:cs="Arial"/>
          <w:sz w:val="22"/>
        </w:rPr>
        <w:t>A.领导对象</w:t>
      </w:r>
      <w:r>
        <w:rPr>
          <w:rFonts w:ascii="Arial" w:hAnsi="Arial" w:eastAsia="等线" w:cs="Arial"/>
          <w:sz w:val="22"/>
        </w:rPr>
        <w:br w:type="textWrapping"/>
      </w:r>
      <w:r>
        <w:rPr>
          <w:rFonts w:ascii="Arial" w:hAnsi="Arial" w:eastAsia="等线" w:cs="Arial"/>
          <w:sz w:val="22"/>
        </w:rPr>
        <w:t>B.领导过程</w:t>
      </w:r>
      <w:r>
        <w:rPr>
          <w:rFonts w:ascii="Arial" w:hAnsi="Arial" w:eastAsia="等线" w:cs="Arial"/>
          <w:sz w:val="22"/>
        </w:rPr>
        <w:br w:type="textWrapping"/>
      </w:r>
      <w:r>
        <w:rPr>
          <w:rFonts w:ascii="Arial" w:hAnsi="Arial" w:eastAsia="等线" w:cs="Arial"/>
          <w:sz w:val="22"/>
        </w:rPr>
        <w:t>C.领导内容</w:t>
      </w:r>
      <w:r>
        <w:rPr>
          <w:rFonts w:ascii="Arial" w:hAnsi="Arial" w:eastAsia="等线" w:cs="Arial"/>
          <w:sz w:val="22"/>
        </w:rPr>
        <w:br w:type="textWrapping"/>
      </w:r>
      <w:r>
        <w:rPr>
          <w:rFonts w:ascii="Arial" w:hAnsi="Arial" w:eastAsia="等线" w:cs="Arial"/>
          <w:sz w:val="22"/>
        </w:rPr>
        <w:t>D.领导方式</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59.生态文明建设是（）。</w:t>
      </w:r>
      <w:r>
        <w:rPr>
          <w:rFonts w:ascii="Arial" w:hAnsi="Arial" w:eastAsia="等线" w:cs="Arial"/>
          <w:sz w:val="22"/>
        </w:rPr>
        <w:br w:type="textWrapping"/>
      </w:r>
      <w:r>
        <w:rPr>
          <w:rFonts w:ascii="Arial" w:hAnsi="Arial" w:eastAsia="等线" w:cs="Arial"/>
          <w:sz w:val="22"/>
        </w:rPr>
        <w:t>A.关系中华民族永续发展的根本大计</w:t>
      </w:r>
      <w:r>
        <w:rPr>
          <w:rFonts w:ascii="Arial" w:hAnsi="Arial" w:eastAsia="等线" w:cs="Arial"/>
          <w:sz w:val="22"/>
        </w:rPr>
        <w:br w:type="textWrapping"/>
      </w:r>
      <w:r>
        <w:rPr>
          <w:rFonts w:ascii="Arial" w:hAnsi="Arial" w:eastAsia="等线" w:cs="Arial"/>
          <w:sz w:val="22"/>
        </w:rPr>
        <w:t>B.关系民生福祉的重大政治问题</w:t>
      </w:r>
      <w:r>
        <w:rPr>
          <w:rFonts w:ascii="Arial" w:hAnsi="Arial" w:eastAsia="等线" w:cs="Arial"/>
          <w:sz w:val="22"/>
        </w:rPr>
        <w:br w:type="textWrapping"/>
      </w:r>
      <w:r>
        <w:rPr>
          <w:rFonts w:ascii="Arial" w:hAnsi="Arial" w:eastAsia="等线" w:cs="Arial"/>
          <w:sz w:val="22"/>
        </w:rPr>
        <w:t>C.重大经济问题</w:t>
      </w:r>
      <w:r>
        <w:rPr>
          <w:rFonts w:ascii="Arial" w:hAnsi="Arial" w:eastAsia="等线" w:cs="Arial"/>
          <w:sz w:val="22"/>
        </w:rPr>
        <w:br w:type="textWrapping"/>
      </w:r>
      <w:r>
        <w:rPr>
          <w:rFonts w:ascii="Arial" w:hAnsi="Arial" w:eastAsia="等线" w:cs="Arial"/>
          <w:sz w:val="22"/>
        </w:rPr>
        <w:t>D.重大战略问题</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60.习近平新时代中国特色社会主义思想的科学体系是（）。</w:t>
      </w:r>
      <w:r>
        <w:rPr>
          <w:rFonts w:ascii="Arial" w:hAnsi="Arial" w:eastAsia="等线" w:cs="Arial"/>
          <w:sz w:val="22"/>
        </w:rPr>
        <w:br w:type="textWrapping"/>
      </w:r>
      <w:r>
        <w:rPr>
          <w:rFonts w:ascii="Arial" w:hAnsi="Arial" w:eastAsia="等线" w:cs="Arial"/>
          <w:sz w:val="22"/>
        </w:rPr>
        <w:t>A.十个明确</w:t>
      </w:r>
      <w:r>
        <w:rPr>
          <w:rFonts w:ascii="Arial" w:hAnsi="Arial" w:eastAsia="等线" w:cs="Arial"/>
          <w:sz w:val="22"/>
        </w:rPr>
        <w:br w:type="textWrapping"/>
      </w:r>
      <w:r>
        <w:rPr>
          <w:rFonts w:ascii="Arial" w:hAnsi="Arial" w:eastAsia="等线" w:cs="Arial"/>
          <w:sz w:val="22"/>
        </w:rPr>
        <w:t>B.十四个坚持</w:t>
      </w:r>
      <w:r>
        <w:rPr>
          <w:rFonts w:ascii="Arial" w:hAnsi="Arial" w:eastAsia="等线" w:cs="Arial"/>
          <w:sz w:val="22"/>
        </w:rPr>
        <w:br w:type="textWrapping"/>
      </w:r>
      <w:r>
        <w:rPr>
          <w:rFonts w:ascii="Arial" w:hAnsi="Arial" w:eastAsia="等线" w:cs="Arial"/>
          <w:sz w:val="22"/>
        </w:rPr>
        <w:t>C.十三个方面成就</w:t>
      </w:r>
      <w:r>
        <w:rPr>
          <w:rFonts w:ascii="Arial" w:hAnsi="Arial" w:eastAsia="等线" w:cs="Arial"/>
          <w:sz w:val="22"/>
        </w:rPr>
        <w:br w:type="textWrapping"/>
      </w:r>
      <w:r>
        <w:rPr>
          <w:rFonts w:ascii="Arial" w:hAnsi="Arial" w:eastAsia="等线" w:cs="Arial"/>
          <w:sz w:val="22"/>
        </w:rPr>
        <w:t>D.六个必须坚持</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61.解决台湾问题、实现祖国完全统一，是（）。</w:t>
      </w:r>
      <w:r>
        <w:rPr>
          <w:rFonts w:ascii="Arial" w:hAnsi="Arial" w:eastAsia="等线" w:cs="Arial"/>
          <w:sz w:val="22"/>
        </w:rPr>
        <w:br w:type="textWrapping"/>
      </w:r>
      <w:r>
        <w:rPr>
          <w:rFonts w:ascii="Arial" w:hAnsi="Arial" w:eastAsia="等线" w:cs="Arial"/>
          <w:sz w:val="22"/>
        </w:rPr>
        <w:t>A.实现中华民族伟大复兴的必然要求</w:t>
      </w:r>
      <w:r>
        <w:rPr>
          <w:rFonts w:ascii="Arial" w:hAnsi="Arial" w:eastAsia="等线" w:cs="Arial"/>
          <w:sz w:val="22"/>
        </w:rPr>
        <w:br w:type="textWrapping"/>
      </w:r>
      <w:r>
        <w:rPr>
          <w:rFonts w:ascii="Arial" w:hAnsi="Arial" w:eastAsia="等线" w:cs="Arial"/>
          <w:sz w:val="22"/>
        </w:rPr>
        <w:t>B.全体中华儿女的共同愿望</w:t>
      </w:r>
      <w:r>
        <w:rPr>
          <w:rFonts w:ascii="Arial" w:hAnsi="Arial" w:eastAsia="等线" w:cs="Arial"/>
          <w:sz w:val="22"/>
        </w:rPr>
        <w:br w:type="textWrapping"/>
      </w:r>
      <w:r>
        <w:rPr>
          <w:rFonts w:ascii="Arial" w:hAnsi="Arial" w:eastAsia="等线" w:cs="Arial"/>
          <w:sz w:val="22"/>
        </w:rPr>
        <w:t>C.中华民族根本利益所在</w:t>
      </w:r>
      <w:r>
        <w:rPr>
          <w:rFonts w:ascii="Arial" w:hAnsi="Arial" w:eastAsia="等线" w:cs="Arial"/>
          <w:sz w:val="22"/>
        </w:rPr>
        <w:br w:type="textWrapping"/>
      </w:r>
      <w:r>
        <w:rPr>
          <w:rFonts w:ascii="Arial" w:hAnsi="Arial" w:eastAsia="等线" w:cs="Arial"/>
          <w:sz w:val="22"/>
        </w:rPr>
        <w:t>D.社会进步的基础</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62.人民健康是（）。</w:t>
      </w:r>
      <w:r>
        <w:rPr>
          <w:rFonts w:ascii="Arial" w:hAnsi="Arial" w:eastAsia="等线" w:cs="Arial"/>
          <w:sz w:val="22"/>
        </w:rPr>
        <w:br w:type="textWrapping"/>
      </w:r>
      <w:r>
        <w:rPr>
          <w:rFonts w:ascii="Arial" w:hAnsi="Arial" w:eastAsia="等线" w:cs="Arial"/>
          <w:sz w:val="22"/>
        </w:rPr>
        <w:t>A.民族昌盛和国家富强的重要标志</w:t>
      </w:r>
      <w:r>
        <w:rPr>
          <w:rFonts w:ascii="Arial" w:hAnsi="Arial" w:eastAsia="等线" w:cs="Arial"/>
          <w:sz w:val="22"/>
        </w:rPr>
        <w:br w:type="textWrapping"/>
      </w:r>
      <w:r>
        <w:rPr>
          <w:rFonts w:ascii="Arial" w:hAnsi="Arial" w:eastAsia="等线" w:cs="Arial"/>
          <w:sz w:val="22"/>
        </w:rPr>
        <w:t>B.促进人的全面发展的必然要求</w:t>
      </w:r>
      <w:r>
        <w:rPr>
          <w:rFonts w:ascii="Arial" w:hAnsi="Arial" w:eastAsia="等线" w:cs="Arial"/>
          <w:sz w:val="22"/>
        </w:rPr>
        <w:br w:type="textWrapping"/>
      </w:r>
      <w:r>
        <w:rPr>
          <w:rFonts w:ascii="Arial" w:hAnsi="Arial" w:eastAsia="等线" w:cs="Arial"/>
          <w:sz w:val="22"/>
        </w:rPr>
        <w:t>C.国家治理的重要维度</w:t>
      </w:r>
      <w:r>
        <w:rPr>
          <w:rFonts w:ascii="Arial" w:hAnsi="Arial" w:eastAsia="等线" w:cs="Arial"/>
          <w:sz w:val="22"/>
        </w:rPr>
        <w:br w:type="textWrapping"/>
      </w:r>
      <w:r>
        <w:rPr>
          <w:rFonts w:ascii="Arial" w:hAnsi="Arial" w:eastAsia="等线" w:cs="Arial"/>
          <w:sz w:val="22"/>
        </w:rPr>
        <w:t>D.中国特色社会主义本质原则</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63.中国特色社会主义之所以是社会主义，究其根本就在于（）</w:t>
      </w:r>
      <w:r>
        <w:rPr>
          <w:rFonts w:ascii="Arial" w:hAnsi="Arial" w:eastAsia="等线" w:cs="Arial"/>
          <w:sz w:val="22"/>
        </w:rPr>
        <w:br w:type="textWrapping"/>
      </w:r>
      <w:r>
        <w:rPr>
          <w:rFonts w:ascii="Arial" w:hAnsi="Arial" w:eastAsia="等线" w:cs="Arial"/>
          <w:sz w:val="22"/>
        </w:rPr>
        <w:t>A.坚持科学社会主义基本原则</w:t>
      </w:r>
      <w:r>
        <w:rPr>
          <w:rFonts w:ascii="Arial" w:hAnsi="Arial" w:eastAsia="等线" w:cs="Arial"/>
          <w:sz w:val="22"/>
        </w:rPr>
        <w:br w:type="textWrapping"/>
      </w:r>
      <w:r>
        <w:rPr>
          <w:rFonts w:ascii="Arial" w:hAnsi="Arial" w:eastAsia="等线" w:cs="Arial"/>
          <w:sz w:val="22"/>
        </w:rPr>
        <w:t>B.坚持以人民为中心</w:t>
      </w:r>
      <w:r>
        <w:rPr>
          <w:rFonts w:ascii="Arial" w:hAnsi="Arial" w:eastAsia="等线" w:cs="Arial"/>
          <w:sz w:val="22"/>
        </w:rPr>
        <w:br w:type="textWrapping"/>
      </w:r>
      <w:r>
        <w:rPr>
          <w:rFonts w:ascii="Arial" w:hAnsi="Arial" w:eastAsia="等线" w:cs="Arial"/>
          <w:sz w:val="22"/>
        </w:rPr>
        <w:t>C.坚持中国共产党的领导</w:t>
      </w:r>
      <w:r>
        <w:rPr>
          <w:rFonts w:ascii="Arial" w:hAnsi="Arial" w:eastAsia="等线" w:cs="Arial"/>
          <w:sz w:val="22"/>
        </w:rPr>
        <w:br w:type="textWrapping"/>
      </w:r>
      <w:r>
        <w:rPr>
          <w:rFonts w:ascii="Arial" w:hAnsi="Arial" w:eastAsia="等线" w:cs="Arial"/>
          <w:sz w:val="22"/>
        </w:rPr>
        <w:t>D.坚持自立自强</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64.坚持中国式现代化的本质是（）。</w:t>
      </w:r>
      <w:r>
        <w:rPr>
          <w:rFonts w:ascii="Arial" w:hAnsi="Arial" w:eastAsia="等线" w:cs="Arial"/>
          <w:sz w:val="22"/>
        </w:rPr>
        <w:br w:type="textWrapping"/>
      </w:r>
      <w:r>
        <w:rPr>
          <w:rFonts w:ascii="Arial" w:hAnsi="Arial" w:eastAsia="等线" w:cs="Arial"/>
          <w:sz w:val="22"/>
        </w:rPr>
        <w:t>A.中国国情</w:t>
      </w:r>
      <w:r>
        <w:rPr>
          <w:rFonts w:ascii="Arial" w:hAnsi="Arial" w:eastAsia="等线" w:cs="Arial"/>
          <w:sz w:val="22"/>
        </w:rPr>
        <w:br w:type="textWrapping"/>
      </w:r>
      <w:r>
        <w:rPr>
          <w:rFonts w:ascii="Arial" w:hAnsi="Arial" w:eastAsia="等线" w:cs="Arial"/>
          <w:sz w:val="22"/>
        </w:rPr>
        <w:t>B.民族复兴</w:t>
      </w:r>
      <w:r>
        <w:rPr>
          <w:rFonts w:ascii="Arial" w:hAnsi="Arial" w:eastAsia="等线" w:cs="Arial"/>
          <w:sz w:val="22"/>
        </w:rPr>
        <w:br w:type="textWrapping"/>
      </w:r>
      <w:r>
        <w:rPr>
          <w:rFonts w:ascii="Arial" w:hAnsi="Arial" w:eastAsia="等线" w:cs="Arial"/>
          <w:sz w:val="22"/>
        </w:rPr>
        <w:t>C.国家富强</w:t>
      </w:r>
      <w:r>
        <w:rPr>
          <w:rFonts w:ascii="Arial" w:hAnsi="Arial" w:eastAsia="等线" w:cs="Arial"/>
          <w:sz w:val="22"/>
        </w:rPr>
        <w:br w:type="textWrapping"/>
      </w:r>
      <w:r>
        <w:rPr>
          <w:rFonts w:ascii="Arial" w:hAnsi="Arial" w:eastAsia="等线" w:cs="Arial"/>
          <w:sz w:val="22"/>
        </w:rPr>
        <w:t>D.人民幸福</w:t>
      </w:r>
      <w:r>
        <w:rPr>
          <w:rFonts w:ascii="Arial" w:hAnsi="Arial" w:eastAsia="等线" w:cs="Arial"/>
          <w:sz w:val="22"/>
        </w:rPr>
        <w:br w:type="textWrapping"/>
      </w:r>
      <w:r>
        <w:rPr>
          <w:rFonts w:ascii="Arial" w:hAnsi="Arial" w:eastAsia="等线" w:cs="Arial"/>
          <w:sz w:val="22"/>
        </w:rPr>
        <w:t>答案：BCD</w:t>
      </w:r>
      <w:r>
        <w:rPr>
          <w:rFonts w:ascii="Arial" w:hAnsi="Arial" w:eastAsia="等线" w:cs="Arial"/>
          <w:sz w:val="22"/>
        </w:rPr>
        <w:br w:type="textWrapping"/>
      </w:r>
      <w:r>
        <w:rPr>
          <w:rFonts w:ascii="Arial" w:hAnsi="Arial" w:eastAsia="等线" w:cs="Arial"/>
          <w:sz w:val="22"/>
        </w:rPr>
        <w:t>65.新时代的改革开放是（）的，取得的成就是历史性、革命性、开创性的。</w:t>
      </w:r>
      <w:r>
        <w:rPr>
          <w:rFonts w:ascii="Arial" w:hAnsi="Arial" w:eastAsia="等线" w:cs="Arial"/>
          <w:sz w:val="22"/>
        </w:rPr>
        <w:br w:type="textWrapping"/>
      </w:r>
      <w:r>
        <w:rPr>
          <w:rFonts w:ascii="Arial" w:hAnsi="Arial" w:eastAsia="等线" w:cs="Arial"/>
          <w:sz w:val="22"/>
        </w:rPr>
        <w:t>A.全方位</w:t>
      </w:r>
      <w:r>
        <w:rPr>
          <w:rFonts w:ascii="Arial" w:hAnsi="Arial" w:eastAsia="等线" w:cs="Arial"/>
          <w:sz w:val="22"/>
        </w:rPr>
        <w:br w:type="textWrapping"/>
      </w:r>
      <w:r>
        <w:rPr>
          <w:rFonts w:ascii="Arial" w:hAnsi="Arial" w:eastAsia="等线" w:cs="Arial"/>
          <w:sz w:val="22"/>
        </w:rPr>
        <w:t>B.深层次</w:t>
      </w:r>
      <w:r>
        <w:rPr>
          <w:rFonts w:ascii="Arial" w:hAnsi="Arial" w:eastAsia="等线" w:cs="Arial"/>
          <w:sz w:val="22"/>
        </w:rPr>
        <w:br w:type="textWrapping"/>
      </w:r>
      <w:r>
        <w:rPr>
          <w:rFonts w:ascii="Arial" w:hAnsi="Arial" w:eastAsia="等线" w:cs="Arial"/>
          <w:sz w:val="22"/>
        </w:rPr>
        <w:t>C.系统性</w:t>
      </w:r>
      <w:r>
        <w:rPr>
          <w:rFonts w:ascii="Arial" w:hAnsi="Arial" w:eastAsia="等线" w:cs="Arial"/>
          <w:sz w:val="22"/>
        </w:rPr>
        <w:br w:type="textWrapping"/>
      </w:r>
      <w:r>
        <w:rPr>
          <w:rFonts w:ascii="Arial" w:hAnsi="Arial" w:eastAsia="等线" w:cs="Arial"/>
          <w:sz w:val="22"/>
        </w:rPr>
        <w:t>D.根本性</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66.新时代中国共产党的中心任务，就是团结带领全国各族人民（）</w:t>
      </w:r>
      <w:r>
        <w:rPr>
          <w:rFonts w:ascii="Arial" w:hAnsi="Arial" w:eastAsia="等线" w:cs="Arial"/>
          <w:sz w:val="22"/>
        </w:rPr>
        <w:br w:type="textWrapping"/>
      </w:r>
      <w:r>
        <w:rPr>
          <w:rFonts w:ascii="Arial" w:hAnsi="Arial" w:eastAsia="等线" w:cs="Arial"/>
          <w:sz w:val="22"/>
        </w:rPr>
        <w:t>A.全面建成社会主义现代化强国</w:t>
      </w:r>
      <w:r>
        <w:rPr>
          <w:rFonts w:ascii="Arial" w:hAnsi="Arial" w:eastAsia="等线" w:cs="Arial"/>
          <w:sz w:val="22"/>
        </w:rPr>
        <w:br w:type="textWrapping"/>
      </w:r>
      <w:r>
        <w:rPr>
          <w:rFonts w:ascii="Arial" w:hAnsi="Arial" w:eastAsia="等线" w:cs="Arial"/>
          <w:sz w:val="22"/>
        </w:rPr>
        <w:t>B.实现第二个百年奋斗目标</w:t>
      </w:r>
      <w:r>
        <w:rPr>
          <w:rFonts w:ascii="Arial" w:hAnsi="Arial" w:eastAsia="等线" w:cs="Arial"/>
          <w:sz w:val="22"/>
        </w:rPr>
        <w:br w:type="textWrapping"/>
      </w:r>
      <w:r>
        <w:rPr>
          <w:rFonts w:ascii="Arial" w:hAnsi="Arial" w:eastAsia="等线" w:cs="Arial"/>
          <w:sz w:val="22"/>
        </w:rPr>
        <w:t>C.以中国式现代化全面推进中华民族伟大复兴</w:t>
      </w:r>
      <w:r>
        <w:rPr>
          <w:rFonts w:ascii="Arial" w:hAnsi="Arial" w:eastAsia="等线" w:cs="Arial"/>
          <w:sz w:val="22"/>
        </w:rPr>
        <w:br w:type="textWrapping"/>
      </w:r>
      <w:r>
        <w:rPr>
          <w:rFonts w:ascii="Arial" w:hAnsi="Arial" w:eastAsia="等线" w:cs="Arial"/>
          <w:sz w:val="22"/>
        </w:rPr>
        <w:t>D.实现共同富裕</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67.公有制经济包括（）。</w:t>
      </w:r>
      <w:r>
        <w:rPr>
          <w:rFonts w:ascii="Arial" w:hAnsi="Arial" w:eastAsia="等线" w:cs="Arial"/>
          <w:sz w:val="22"/>
        </w:rPr>
        <w:br w:type="textWrapping"/>
      </w:r>
      <w:r>
        <w:rPr>
          <w:rFonts w:ascii="Arial" w:hAnsi="Arial" w:eastAsia="等线" w:cs="Arial"/>
          <w:sz w:val="22"/>
        </w:rPr>
        <w:t>A.国有经济</w:t>
      </w:r>
      <w:r>
        <w:rPr>
          <w:rFonts w:ascii="Arial" w:hAnsi="Arial" w:eastAsia="等线" w:cs="Arial"/>
          <w:sz w:val="22"/>
        </w:rPr>
        <w:br w:type="textWrapping"/>
      </w:r>
      <w:r>
        <w:rPr>
          <w:rFonts w:ascii="Arial" w:hAnsi="Arial" w:eastAsia="等线" w:cs="Arial"/>
          <w:sz w:val="22"/>
        </w:rPr>
        <w:t>B.集体经济</w:t>
      </w:r>
      <w:r>
        <w:rPr>
          <w:rFonts w:ascii="Arial" w:hAnsi="Arial" w:eastAsia="等线" w:cs="Arial"/>
          <w:sz w:val="22"/>
        </w:rPr>
        <w:br w:type="textWrapping"/>
      </w:r>
      <w:r>
        <w:rPr>
          <w:rFonts w:ascii="Arial" w:hAnsi="Arial" w:eastAsia="等线" w:cs="Arial"/>
          <w:sz w:val="22"/>
        </w:rPr>
        <w:t>C.混合所有制经济中的国有成分</w:t>
      </w:r>
      <w:r>
        <w:rPr>
          <w:rFonts w:ascii="Arial" w:hAnsi="Arial" w:eastAsia="等线" w:cs="Arial"/>
          <w:sz w:val="22"/>
        </w:rPr>
        <w:br w:type="textWrapping"/>
      </w:r>
      <w:r>
        <w:rPr>
          <w:rFonts w:ascii="Arial" w:hAnsi="Arial" w:eastAsia="等线" w:cs="Arial"/>
          <w:sz w:val="22"/>
        </w:rPr>
        <w:t>D.混合所有制经济中的集体成分</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68.习近平指出这个世界越来越成为你中有我、我中有你的命运共同体，（）成为时代潮流。</w:t>
      </w:r>
      <w:r>
        <w:rPr>
          <w:rFonts w:ascii="Arial" w:hAnsi="Arial" w:eastAsia="等线" w:cs="Arial"/>
          <w:sz w:val="22"/>
        </w:rPr>
        <w:br w:type="textWrapping"/>
      </w:r>
      <w:r>
        <w:rPr>
          <w:rFonts w:ascii="Arial" w:hAnsi="Arial" w:eastAsia="等线" w:cs="Arial"/>
          <w:sz w:val="22"/>
        </w:rPr>
        <w:t>A.发展</w:t>
      </w:r>
      <w:r>
        <w:rPr>
          <w:rFonts w:ascii="Arial" w:hAnsi="Arial" w:eastAsia="等线" w:cs="Arial"/>
          <w:sz w:val="22"/>
        </w:rPr>
        <w:br w:type="textWrapping"/>
      </w:r>
      <w:r>
        <w:rPr>
          <w:rFonts w:ascii="Arial" w:hAnsi="Arial" w:eastAsia="等线" w:cs="Arial"/>
          <w:sz w:val="22"/>
        </w:rPr>
        <w:t>B.合作</w:t>
      </w:r>
      <w:r>
        <w:rPr>
          <w:rFonts w:ascii="Arial" w:hAnsi="Arial" w:eastAsia="等线" w:cs="Arial"/>
          <w:sz w:val="22"/>
        </w:rPr>
        <w:br w:type="textWrapping"/>
      </w:r>
      <w:r>
        <w:rPr>
          <w:rFonts w:ascii="Arial" w:hAnsi="Arial" w:eastAsia="等线" w:cs="Arial"/>
          <w:sz w:val="22"/>
        </w:rPr>
        <w:t>C.共赢</w:t>
      </w:r>
      <w:r>
        <w:rPr>
          <w:rFonts w:ascii="Arial" w:hAnsi="Arial" w:eastAsia="等线" w:cs="Arial"/>
          <w:sz w:val="22"/>
        </w:rPr>
        <w:br w:type="textWrapping"/>
      </w:r>
      <w:r>
        <w:rPr>
          <w:rFonts w:ascii="Arial" w:hAnsi="Arial" w:eastAsia="等线" w:cs="Arial"/>
          <w:sz w:val="22"/>
        </w:rPr>
        <w:t>D.共富</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69.中国特色社会主义是（）和（）的选择。</w:t>
      </w:r>
      <w:r>
        <w:rPr>
          <w:rFonts w:ascii="Arial" w:hAnsi="Arial" w:eastAsia="等线" w:cs="Arial"/>
          <w:sz w:val="22"/>
        </w:rPr>
        <w:br w:type="textWrapping"/>
      </w:r>
      <w:r>
        <w:rPr>
          <w:rFonts w:ascii="Arial" w:hAnsi="Arial" w:eastAsia="等线" w:cs="Arial"/>
          <w:sz w:val="22"/>
        </w:rPr>
        <w:t>A.人民</w:t>
      </w:r>
      <w:r>
        <w:rPr>
          <w:rFonts w:ascii="Arial" w:hAnsi="Arial" w:eastAsia="等线" w:cs="Arial"/>
          <w:sz w:val="22"/>
        </w:rPr>
        <w:br w:type="textWrapping"/>
      </w:r>
      <w:r>
        <w:rPr>
          <w:rFonts w:ascii="Arial" w:hAnsi="Arial" w:eastAsia="等线" w:cs="Arial"/>
          <w:sz w:val="22"/>
        </w:rPr>
        <w:t>B.历史</w:t>
      </w:r>
      <w:r>
        <w:rPr>
          <w:rFonts w:ascii="Arial" w:hAnsi="Arial" w:eastAsia="等线" w:cs="Arial"/>
          <w:sz w:val="22"/>
        </w:rPr>
        <w:br w:type="textWrapping"/>
      </w:r>
      <w:r>
        <w:rPr>
          <w:rFonts w:ascii="Arial" w:hAnsi="Arial" w:eastAsia="等线" w:cs="Arial"/>
          <w:sz w:val="22"/>
        </w:rPr>
        <w:t>C.共产党</w:t>
      </w:r>
      <w:r>
        <w:rPr>
          <w:rFonts w:ascii="Arial" w:hAnsi="Arial" w:eastAsia="等线" w:cs="Arial"/>
          <w:sz w:val="22"/>
        </w:rPr>
        <w:br w:type="textWrapping"/>
      </w:r>
      <w:r>
        <w:rPr>
          <w:rFonts w:ascii="Arial" w:hAnsi="Arial" w:eastAsia="等线" w:cs="Arial"/>
          <w:sz w:val="22"/>
        </w:rPr>
        <w:t>D.科学</w:t>
      </w:r>
      <w:r>
        <w:rPr>
          <w:rFonts w:ascii="Arial" w:hAnsi="Arial" w:eastAsia="等线" w:cs="Arial"/>
          <w:sz w:val="22"/>
        </w:rPr>
        <w:br w:type="textWrapping"/>
      </w:r>
      <w:r>
        <w:rPr>
          <w:rFonts w:ascii="Arial" w:hAnsi="Arial" w:eastAsia="等线" w:cs="Arial"/>
          <w:sz w:val="22"/>
        </w:rPr>
        <w:t>答案：BD</w:t>
      </w:r>
      <w:r>
        <w:rPr>
          <w:rFonts w:ascii="Arial" w:hAnsi="Arial" w:eastAsia="等线" w:cs="Arial"/>
          <w:sz w:val="22"/>
        </w:rPr>
        <w:br w:type="textWrapping"/>
      </w:r>
      <w:r>
        <w:rPr>
          <w:rFonts w:ascii="Arial" w:hAnsi="Arial" w:eastAsia="等线" w:cs="Arial"/>
          <w:sz w:val="22"/>
        </w:rPr>
        <w:t>70.江山就是人民，人民就是江山，这是由我们党的（）和（）决定的。</w:t>
      </w:r>
      <w:r>
        <w:rPr>
          <w:rFonts w:ascii="Arial" w:hAnsi="Arial" w:eastAsia="等线" w:cs="Arial"/>
          <w:sz w:val="22"/>
        </w:rPr>
        <w:br w:type="textWrapping"/>
      </w:r>
      <w:r>
        <w:rPr>
          <w:rFonts w:ascii="Arial" w:hAnsi="Arial" w:eastAsia="等线" w:cs="Arial"/>
          <w:sz w:val="22"/>
        </w:rPr>
        <w:t>A.性质</w:t>
      </w:r>
      <w:r>
        <w:rPr>
          <w:rFonts w:ascii="Arial" w:hAnsi="Arial" w:eastAsia="等线" w:cs="Arial"/>
          <w:sz w:val="22"/>
        </w:rPr>
        <w:br w:type="textWrapping"/>
      </w:r>
      <w:r>
        <w:rPr>
          <w:rFonts w:ascii="Arial" w:hAnsi="Arial" w:eastAsia="等线" w:cs="Arial"/>
          <w:sz w:val="22"/>
        </w:rPr>
        <w:t>B.宗旨</w:t>
      </w:r>
      <w:r>
        <w:rPr>
          <w:rFonts w:ascii="Arial" w:hAnsi="Arial" w:eastAsia="等线" w:cs="Arial"/>
          <w:sz w:val="22"/>
        </w:rPr>
        <w:br w:type="textWrapping"/>
      </w:r>
      <w:r>
        <w:rPr>
          <w:rFonts w:ascii="Arial" w:hAnsi="Arial" w:eastAsia="等线" w:cs="Arial"/>
          <w:sz w:val="22"/>
        </w:rPr>
        <w:t>C.特征</w:t>
      </w:r>
      <w:r>
        <w:rPr>
          <w:rFonts w:ascii="Arial" w:hAnsi="Arial" w:eastAsia="等线" w:cs="Arial"/>
          <w:sz w:val="22"/>
        </w:rPr>
        <w:br w:type="textWrapping"/>
      </w:r>
      <w:r>
        <w:rPr>
          <w:rFonts w:ascii="Arial" w:hAnsi="Arial" w:eastAsia="等线" w:cs="Arial"/>
          <w:sz w:val="22"/>
        </w:rPr>
        <w:t>D.本质</w:t>
      </w:r>
      <w:r>
        <w:rPr>
          <w:rFonts w:ascii="Arial" w:hAnsi="Arial" w:eastAsia="等线" w:cs="Arial"/>
          <w:sz w:val="22"/>
        </w:rPr>
        <w:br w:type="textWrapping"/>
      </w:r>
      <w:r>
        <w:rPr>
          <w:rFonts w:ascii="Arial" w:hAnsi="Arial" w:eastAsia="等线" w:cs="Arial"/>
          <w:sz w:val="22"/>
        </w:rPr>
        <w:t>答案：AD</w:t>
      </w:r>
      <w:r>
        <w:rPr>
          <w:rFonts w:ascii="Arial" w:hAnsi="Arial" w:eastAsia="等线" w:cs="Arial"/>
          <w:sz w:val="22"/>
        </w:rPr>
        <w:br w:type="textWrapping"/>
      </w:r>
      <w:r>
        <w:rPr>
          <w:rFonts w:ascii="Arial" w:hAnsi="Arial" w:eastAsia="等线" w:cs="Arial"/>
          <w:sz w:val="22"/>
        </w:rPr>
        <w:t>71.构建新发展格局是（）。</w:t>
      </w:r>
      <w:r>
        <w:rPr>
          <w:rFonts w:ascii="Arial" w:hAnsi="Arial" w:eastAsia="等线" w:cs="Arial"/>
          <w:sz w:val="22"/>
        </w:rPr>
        <w:br w:type="textWrapping"/>
      </w:r>
      <w:r>
        <w:rPr>
          <w:rFonts w:ascii="Arial" w:hAnsi="Arial" w:eastAsia="等线" w:cs="Arial"/>
          <w:sz w:val="22"/>
        </w:rPr>
        <w:t>A.塑造我国国际竞争新优势的必然选择</w:t>
      </w:r>
      <w:r>
        <w:rPr>
          <w:rFonts w:ascii="Arial" w:hAnsi="Arial" w:eastAsia="等线" w:cs="Arial"/>
          <w:sz w:val="22"/>
        </w:rPr>
        <w:br w:type="textWrapping"/>
      </w:r>
      <w:r>
        <w:rPr>
          <w:rFonts w:ascii="Arial" w:hAnsi="Arial" w:eastAsia="等线" w:cs="Arial"/>
          <w:sz w:val="22"/>
        </w:rPr>
        <w:t>B.把握未来发展主动权的先手棋</w:t>
      </w:r>
      <w:r>
        <w:rPr>
          <w:rFonts w:ascii="Arial" w:hAnsi="Arial" w:eastAsia="等线" w:cs="Arial"/>
          <w:sz w:val="22"/>
        </w:rPr>
        <w:br w:type="textWrapping"/>
      </w:r>
      <w:r>
        <w:rPr>
          <w:rFonts w:ascii="Arial" w:hAnsi="Arial" w:eastAsia="等线" w:cs="Arial"/>
          <w:sz w:val="22"/>
        </w:rPr>
        <w:t>C.开放的国内国际双循环，不是封闭的国内单循环</w:t>
      </w:r>
      <w:r>
        <w:rPr>
          <w:rFonts w:ascii="Arial" w:hAnsi="Arial" w:eastAsia="等线" w:cs="Arial"/>
          <w:sz w:val="22"/>
        </w:rPr>
        <w:br w:type="textWrapping"/>
      </w:r>
      <w:r>
        <w:rPr>
          <w:rFonts w:ascii="Arial" w:hAnsi="Arial" w:eastAsia="等线" w:cs="Arial"/>
          <w:sz w:val="22"/>
        </w:rPr>
        <w:t>D.以国内大循环为主体，不是各地区都搞自我小循环</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72.坚持全面依法治国，必须始终()不动摇。</w:t>
      </w:r>
      <w:r>
        <w:rPr>
          <w:rFonts w:ascii="Arial" w:hAnsi="Arial" w:eastAsia="等线" w:cs="Arial"/>
          <w:sz w:val="22"/>
        </w:rPr>
        <w:br w:type="textWrapping"/>
      </w:r>
      <w:r>
        <w:rPr>
          <w:rFonts w:ascii="Arial" w:hAnsi="Arial" w:eastAsia="等线" w:cs="Arial"/>
          <w:sz w:val="22"/>
        </w:rPr>
        <w:t>A.坚持走中国特色社会主义法治道路不动摇</w:t>
      </w:r>
      <w:r>
        <w:rPr>
          <w:rFonts w:ascii="Arial" w:hAnsi="Arial" w:eastAsia="等线" w:cs="Arial"/>
          <w:sz w:val="22"/>
        </w:rPr>
        <w:br w:type="textWrapping"/>
      </w:r>
      <w:r>
        <w:rPr>
          <w:rFonts w:ascii="Arial" w:hAnsi="Arial" w:eastAsia="等线" w:cs="Arial"/>
          <w:sz w:val="22"/>
        </w:rPr>
        <w:t>B.坚持党的领导不动摇</w:t>
      </w:r>
      <w:r>
        <w:rPr>
          <w:rFonts w:ascii="Arial" w:hAnsi="Arial" w:eastAsia="等线" w:cs="Arial"/>
          <w:sz w:val="22"/>
        </w:rPr>
        <w:br w:type="textWrapping"/>
      </w:r>
      <w:r>
        <w:rPr>
          <w:rFonts w:ascii="Arial" w:hAnsi="Arial" w:eastAsia="等线" w:cs="Arial"/>
          <w:sz w:val="22"/>
        </w:rPr>
        <w:t>C.坚持宪法确定的人民民主专政的国体和人民代表大会的政体不动摇</w:t>
      </w:r>
      <w:r>
        <w:rPr>
          <w:rFonts w:ascii="Arial" w:hAnsi="Arial" w:eastAsia="等线" w:cs="Arial"/>
          <w:sz w:val="22"/>
        </w:rPr>
        <w:br w:type="textWrapping"/>
      </w:r>
      <w:r>
        <w:rPr>
          <w:rFonts w:ascii="Arial" w:hAnsi="Arial" w:eastAsia="等线" w:cs="Arial"/>
          <w:sz w:val="22"/>
        </w:rPr>
        <w:t>D.学习西方三权分立制度</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73.新时代伟大变革，在（）上具有里程碑意义。</w:t>
      </w:r>
      <w:r>
        <w:rPr>
          <w:rFonts w:ascii="Arial" w:hAnsi="Arial" w:eastAsia="等线" w:cs="Arial"/>
          <w:sz w:val="22"/>
        </w:rPr>
        <w:br w:type="textWrapping"/>
      </w:r>
      <w:r>
        <w:rPr>
          <w:rFonts w:ascii="Arial" w:hAnsi="Arial" w:eastAsia="等线" w:cs="Arial"/>
          <w:sz w:val="22"/>
        </w:rPr>
        <w:t>A.党史</w:t>
      </w:r>
      <w:r>
        <w:rPr>
          <w:rFonts w:ascii="Arial" w:hAnsi="Arial" w:eastAsia="等线" w:cs="Arial"/>
          <w:sz w:val="22"/>
        </w:rPr>
        <w:br w:type="textWrapping"/>
      </w:r>
      <w:r>
        <w:rPr>
          <w:rFonts w:ascii="Arial" w:hAnsi="Arial" w:eastAsia="等线" w:cs="Arial"/>
          <w:sz w:val="22"/>
        </w:rPr>
        <w:t>B.新中国史</w:t>
      </w:r>
      <w:r>
        <w:rPr>
          <w:rFonts w:ascii="Arial" w:hAnsi="Arial" w:eastAsia="等线" w:cs="Arial"/>
          <w:sz w:val="22"/>
        </w:rPr>
        <w:br w:type="textWrapping"/>
      </w:r>
      <w:r>
        <w:rPr>
          <w:rFonts w:ascii="Arial" w:hAnsi="Arial" w:eastAsia="等线" w:cs="Arial"/>
          <w:sz w:val="22"/>
        </w:rPr>
        <w:t>C.改革开放史</w:t>
      </w:r>
      <w:r>
        <w:rPr>
          <w:rFonts w:ascii="Arial" w:hAnsi="Arial" w:eastAsia="等线" w:cs="Arial"/>
          <w:sz w:val="22"/>
        </w:rPr>
        <w:br w:type="textWrapping"/>
      </w:r>
      <w:r>
        <w:rPr>
          <w:rFonts w:ascii="Arial" w:hAnsi="Arial" w:eastAsia="等线" w:cs="Arial"/>
          <w:sz w:val="22"/>
        </w:rPr>
        <w:t>D.中华民族发展史</w:t>
      </w:r>
      <w:r>
        <w:rPr>
          <w:rFonts w:ascii="Arial" w:hAnsi="Arial" w:eastAsia="等线" w:cs="Arial"/>
          <w:sz w:val="22"/>
        </w:rPr>
        <w:br w:type="textWrapping"/>
      </w:r>
      <w:r>
        <w:rPr>
          <w:rFonts w:ascii="Arial" w:hAnsi="Arial" w:eastAsia="等线" w:cs="Arial"/>
          <w:sz w:val="22"/>
        </w:rPr>
        <w:t>答案：ABCD</w:t>
      </w:r>
    </w:p>
    <w:p w14:paraId="0F3AC3B6">
      <w:pPr>
        <w:spacing w:before="380" w:after="140" w:line="288" w:lineRule="auto"/>
        <w:ind w:left="0"/>
        <w:jc w:val="left"/>
        <w:outlineLvl w:val="0"/>
        <w:rPr>
          <w:rFonts w:hint="eastAsia" w:eastAsia="宋体"/>
          <w:lang w:eastAsia="zh-CN"/>
        </w:rPr>
      </w:pPr>
    </w:p>
    <w:p w14:paraId="3CF28628">
      <w:pPr>
        <w:spacing w:before="320" w:after="120" w:line="288" w:lineRule="auto"/>
        <w:ind w:left="0"/>
        <w:jc w:val="left"/>
        <w:outlineLvl w:val="1"/>
        <w:rPr>
          <w:rFonts w:hint="eastAsia" w:eastAsia="宋体"/>
          <w:lang w:eastAsia="zh-CN"/>
        </w:rPr>
      </w:pPr>
    </w:p>
    <w:p w14:paraId="54AC61F9">
      <w:pPr>
        <w:spacing w:before="120" w:after="120" w:line="288" w:lineRule="auto"/>
        <w:ind w:left="0"/>
        <w:jc w:val="left"/>
      </w:pPr>
      <w:r>
        <w:rPr>
          <w:rFonts w:ascii="Arial" w:hAnsi="Arial" w:eastAsia="等线" w:cs="Arial"/>
          <w:sz w:val="22"/>
        </w:rPr>
        <w:t>1.制度优势是一个政党、一个国家的最大优势。</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2.谋划发展，最了解实际情况的是人民群众，推动改革，最大的依靠力量也是人民群众。</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3.进入新时代，意味着我国脱离了社会主义初级阶段。</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4.一个国家实行什么样的主义，关键要看这个主义能否解决这个国家面临的历史性课题。</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5.“两制”从属和派生于“一国”并统一于“一国”之内。</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6.中国式现代化是一种全新的人类文明形态。</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7.全面建设社会主义现代化国家，最艰巨最繁重的任务依然在农村，最广泛最深厚的基础依然在农村。</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8.“六个必须坚持”，是习近平新时代中国特色社会主义思想的世界观、方法论和贯穿其中的立场观点方法的重要体现。</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9.社会主要矛盾变化是关系全局的历史性变化。</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10.中国特色社会主义进入新时代，意味着近代以来久经磨难的中华民族迎来了从站起来、富起来到强起来的伟大飞跃，迎来了实现中华民族伟大复兴的光明前景。</w:t>
      </w:r>
      <w:r>
        <w:rPr>
          <w:rFonts w:ascii="Arial" w:hAnsi="Arial" w:eastAsia="等线" w:cs="Arial"/>
          <w:sz w:val="22"/>
        </w:rPr>
        <w:br w:type="textWrapping"/>
      </w:r>
      <w:r>
        <w:rPr>
          <w:rFonts w:ascii="Arial" w:hAnsi="Arial" w:eastAsia="等线" w:cs="Arial"/>
          <w:sz w:val="22"/>
        </w:rPr>
        <w:t>答案：对</w:t>
      </w:r>
    </w:p>
    <w:p w14:paraId="716AE939">
      <w:pPr>
        <w:spacing w:before="320" w:after="120" w:line="288" w:lineRule="auto"/>
        <w:ind w:left="0"/>
        <w:jc w:val="left"/>
        <w:outlineLvl w:val="1"/>
        <w:rPr>
          <w:rFonts w:hint="eastAsia" w:eastAsia="宋体"/>
          <w:lang w:eastAsia="zh-CN"/>
        </w:rPr>
      </w:pPr>
    </w:p>
    <w:p w14:paraId="780E4A3E">
      <w:pPr>
        <w:spacing w:before="120" w:after="120" w:line="288" w:lineRule="auto"/>
        <w:ind w:left="0"/>
        <w:jc w:val="left"/>
      </w:pPr>
      <w:r>
        <w:rPr>
          <w:rFonts w:ascii="Arial" w:hAnsi="Arial" w:eastAsia="等线" w:cs="Arial"/>
          <w:sz w:val="22"/>
        </w:rPr>
        <w:t>11.构建高水平社会主义市场经济体制，关键是要（）。</w:t>
      </w:r>
      <w:r>
        <w:rPr>
          <w:rFonts w:ascii="Arial" w:hAnsi="Arial" w:eastAsia="等线" w:cs="Arial"/>
          <w:sz w:val="22"/>
        </w:rPr>
        <w:br w:type="textWrapping"/>
      </w:r>
      <w:r>
        <w:rPr>
          <w:rFonts w:ascii="Arial" w:hAnsi="Arial" w:eastAsia="等线" w:cs="Arial"/>
          <w:sz w:val="22"/>
        </w:rPr>
        <w:t>A.处理好当前利益和长远利益的关系</w:t>
      </w:r>
      <w:r>
        <w:rPr>
          <w:rFonts w:ascii="Arial" w:hAnsi="Arial" w:eastAsia="等线" w:cs="Arial"/>
          <w:sz w:val="22"/>
        </w:rPr>
        <w:br w:type="textWrapping"/>
      </w:r>
      <w:r>
        <w:rPr>
          <w:rFonts w:ascii="Arial" w:hAnsi="Arial" w:eastAsia="等线" w:cs="Arial"/>
          <w:sz w:val="22"/>
        </w:rPr>
        <w:t>B.处理好政府和市场的关系</w:t>
      </w:r>
      <w:r>
        <w:rPr>
          <w:rFonts w:ascii="Arial" w:hAnsi="Arial" w:eastAsia="等线" w:cs="Arial"/>
          <w:sz w:val="22"/>
        </w:rPr>
        <w:br w:type="textWrapping"/>
      </w:r>
      <w:r>
        <w:rPr>
          <w:rFonts w:ascii="Arial" w:hAnsi="Arial" w:eastAsia="等线" w:cs="Arial"/>
          <w:sz w:val="22"/>
        </w:rPr>
        <w:t>C.处理好中国和外国的关系</w:t>
      </w:r>
      <w:r>
        <w:rPr>
          <w:rFonts w:ascii="Arial" w:hAnsi="Arial" w:eastAsia="等线" w:cs="Arial"/>
          <w:sz w:val="22"/>
        </w:rPr>
        <w:br w:type="textWrapping"/>
      </w:r>
      <w:r>
        <w:rPr>
          <w:rFonts w:ascii="Arial" w:hAnsi="Arial" w:eastAsia="等线" w:cs="Arial"/>
          <w:sz w:val="22"/>
        </w:rPr>
        <w:t>D.处理好效率和公平的关系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12.“一国两制”是国家的一项（）国策。</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B.基本</w:t>
      </w:r>
      <w:r>
        <w:rPr>
          <w:rFonts w:ascii="Arial" w:hAnsi="Arial" w:eastAsia="等线" w:cs="Arial"/>
          <w:sz w:val="22"/>
        </w:rPr>
        <w:br w:type="textWrapping"/>
      </w:r>
      <w:r>
        <w:rPr>
          <w:rFonts w:ascii="Arial" w:hAnsi="Arial" w:eastAsia="等线" w:cs="Arial"/>
          <w:sz w:val="22"/>
        </w:rPr>
        <w:t>C.重要</w:t>
      </w:r>
      <w:r>
        <w:rPr>
          <w:rFonts w:ascii="Arial" w:hAnsi="Arial" w:eastAsia="等线" w:cs="Arial"/>
          <w:sz w:val="22"/>
        </w:rPr>
        <w:br w:type="textWrapping"/>
      </w:r>
      <w:r>
        <w:rPr>
          <w:rFonts w:ascii="Arial" w:hAnsi="Arial" w:eastAsia="等线" w:cs="Arial"/>
          <w:sz w:val="22"/>
        </w:rPr>
        <w:t>D.主要</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13.新时代坚持和发展中国特色社会主义“四个”全面战略布局中居于引领地位的是（）。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14.（）是党执政的最大底气，也是党执政最深厚的根基。</w:t>
      </w:r>
      <w:r>
        <w:rPr>
          <w:rFonts w:ascii="Arial" w:hAnsi="Arial" w:eastAsia="等线" w:cs="Arial"/>
          <w:sz w:val="22"/>
        </w:rPr>
        <w:br w:type="textWrapping"/>
      </w:r>
      <w:r>
        <w:rPr>
          <w:rFonts w:ascii="Arial" w:hAnsi="Arial" w:eastAsia="等线" w:cs="Arial"/>
          <w:sz w:val="22"/>
        </w:rPr>
        <w:t>A.实现共产主义理想</w:t>
      </w:r>
      <w:r>
        <w:rPr>
          <w:rFonts w:ascii="Arial" w:hAnsi="Arial" w:eastAsia="等线" w:cs="Arial"/>
          <w:sz w:val="22"/>
        </w:rPr>
        <w:br w:type="textWrapping"/>
      </w:r>
      <w:r>
        <w:rPr>
          <w:rFonts w:ascii="Arial" w:hAnsi="Arial" w:eastAsia="等线" w:cs="Arial"/>
          <w:sz w:val="22"/>
        </w:rPr>
        <w:t>B.物质基础雄厚</w:t>
      </w:r>
      <w:r>
        <w:rPr>
          <w:rFonts w:ascii="Arial" w:hAnsi="Arial" w:eastAsia="等线" w:cs="Arial"/>
          <w:sz w:val="22"/>
        </w:rPr>
        <w:br w:type="textWrapping"/>
      </w:r>
      <w:r>
        <w:rPr>
          <w:rFonts w:ascii="Arial" w:hAnsi="Arial" w:eastAsia="等线" w:cs="Arial"/>
          <w:sz w:val="22"/>
        </w:rPr>
        <w:t>C.有丰富经验</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15.创新驱动发展战略，就是要坚持（）是第一动力。</w:t>
      </w:r>
      <w:r>
        <w:rPr>
          <w:rFonts w:ascii="Arial" w:hAnsi="Arial" w:eastAsia="等线" w:cs="Arial"/>
          <w:sz w:val="22"/>
        </w:rPr>
        <w:br w:type="textWrapping"/>
      </w:r>
      <w:r>
        <w:rPr>
          <w:rFonts w:ascii="Arial" w:hAnsi="Arial" w:eastAsia="等线" w:cs="Arial"/>
          <w:sz w:val="22"/>
        </w:rPr>
        <w:t>A.科技</w:t>
      </w:r>
      <w:r>
        <w:rPr>
          <w:rFonts w:ascii="Arial" w:hAnsi="Arial" w:eastAsia="等线" w:cs="Arial"/>
          <w:sz w:val="22"/>
        </w:rPr>
        <w:br w:type="textWrapping"/>
      </w:r>
      <w:r>
        <w:rPr>
          <w:rFonts w:ascii="Arial" w:hAnsi="Arial" w:eastAsia="等线" w:cs="Arial"/>
          <w:sz w:val="22"/>
        </w:rPr>
        <w:t>B.人才</w:t>
      </w:r>
      <w:r>
        <w:rPr>
          <w:rFonts w:ascii="Arial" w:hAnsi="Arial" w:eastAsia="等线" w:cs="Arial"/>
          <w:sz w:val="22"/>
        </w:rPr>
        <w:br w:type="textWrapping"/>
      </w:r>
      <w:r>
        <w:rPr>
          <w:rFonts w:ascii="Arial" w:hAnsi="Arial" w:eastAsia="等线" w:cs="Arial"/>
          <w:sz w:val="22"/>
        </w:rPr>
        <w:t>C.创新</w:t>
      </w:r>
      <w:r>
        <w:rPr>
          <w:rFonts w:ascii="Arial" w:hAnsi="Arial" w:eastAsia="等线" w:cs="Arial"/>
          <w:sz w:val="22"/>
        </w:rPr>
        <w:br w:type="textWrapping"/>
      </w:r>
      <w:r>
        <w:rPr>
          <w:rFonts w:ascii="Arial" w:hAnsi="Arial" w:eastAsia="等线" w:cs="Arial"/>
          <w:sz w:val="22"/>
        </w:rPr>
        <w:t>D.党的领导</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16.倡导以（）为核心的新型国际关系是寻求处理好国家间关系、保持国际社会稳定发展的“中国方案”。</w:t>
      </w:r>
      <w:r>
        <w:rPr>
          <w:rFonts w:ascii="Arial" w:hAnsi="Arial" w:eastAsia="等线" w:cs="Arial"/>
          <w:sz w:val="22"/>
        </w:rPr>
        <w:br w:type="textWrapping"/>
      </w:r>
      <w:r>
        <w:rPr>
          <w:rFonts w:ascii="Arial" w:hAnsi="Arial" w:eastAsia="等线" w:cs="Arial"/>
          <w:sz w:val="22"/>
        </w:rPr>
        <w:t>A.合作共赢</w:t>
      </w:r>
      <w:r>
        <w:rPr>
          <w:rFonts w:ascii="Arial" w:hAnsi="Arial" w:eastAsia="等线" w:cs="Arial"/>
          <w:sz w:val="22"/>
        </w:rPr>
        <w:br w:type="textWrapping"/>
      </w:r>
      <w:r>
        <w:rPr>
          <w:rFonts w:ascii="Arial" w:hAnsi="Arial" w:eastAsia="等线" w:cs="Arial"/>
          <w:sz w:val="22"/>
        </w:rPr>
        <w:t>B.单边主义</w:t>
      </w:r>
      <w:r>
        <w:rPr>
          <w:rFonts w:ascii="Arial" w:hAnsi="Arial" w:eastAsia="等线" w:cs="Arial"/>
          <w:sz w:val="22"/>
        </w:rPr>
        <w:br w:type="textWrapping"/>
      </w:r>
      <w:r>
        <w:rPr>
          <w:rFonts w:ascii="Arial" w:hAnsi="Arial" w:eastAsia="等线" w:cs="Arial"/>
          <w:sz w:val="22"/>
        </w:rPr>
        <w:t>C.本国利益</w:t>
      </w:r>
      <w:r>
        <w:rPr>
          <w:rFonts w:ascii="Arial" w:hAnsi="Arial" w:eastAsia="等线" w:cs="Arial"/>
          <w:sz w:val="22"/>
        </w:rPr>
        <w:br w:type="textWrapping"/>
      </w:r>
      <w:r>
        <w:rPr>
          <w:rFonts w:ascii="Arial" w:hAnsi="Arial" w:eastAsia="等线" w:cs="Arial"/>
          <w:sz w:val="22"/>
        </w:rPr>
        <w:t>D.结盟思想</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17.党的（）把习近平新时代中国特色社会主义思想确立为党必须长期坚持的指导思想并写入党章。</w:t>
      </w:r>
      <w:r>
        <w:rPr>
          <w:rFonts w:ascii="Arial" w:hAnsi="Arial" w:eastAsia="等线" w:cs="Arial"/>
          <w:sz w:val="22"/>
        </w:rPr>
        <w:br w:type="textWrapping"/>
      </w:r>
      <w:r>
        <w:rPr>
          <w:rFonts w:ascii="Arial" w:hAnsi="Arial" w:eastAsia="等线" w:cs="Arial"/>
          <w:sz w:val="22"/>
        </w:rPr>
        <w:t>A.十六大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18.党的十八大以来，中国特色社会主义进入（），这是我国发展新的历史方位。</w:t>
      </w:r>
      <w:r>
        <w:rPr>
          <w:rFonts w:ascii="Arial" w:hAnsi="Arial" w:eastAsia="等线" w:cs="Arial"/>
          <w:sz w:val="22"/>
        </w:rPr>
        <w:br w:type="textWrapping"/>
      </w:r>
      <w:r>
        <w:rPr>
          <w:rFonts w:ascii="Arial" w:hAnsi="Arial" w:eastAsia="等线" w:cs="Arial"/>
          <w:sz w:val="22"/>
        </w:rPr>
        <w:t>A.新阶段</w:t>
      </w:r>
      <w:r>
        <w:rPr>
          <w:rFonts w:ascii="Arial" w:hAnsi="Arial" w:eastAsia="等线" w:cs="Arial"/>
          <w:sz w:val="22"/>
        </w:rPr>
        <w:br w:type="textWrapping"/>
      </w:r>
      <w:r>
        <w:rPr>
          <w:rFonts w:ascii="Arial" w:hAnsi="Arial" w:eastAsia="等线" w:cs="Arial"/>
          <w:sz w:val="22"/>
        </w:rPr>
        <w:t>B.新时代</w:t>
      </w:r>
      <w:r>
        <w:rPr>
          <w:rFonts w:ascii="Arial" w:hAnsi="Arial" w:eastAsia="等线" w:cs="Arial"/>
          <w:sz w:val="22"/>
        </w:rPr>
        <w:br w:type="textWrapping"/>
      </w:r>
      <w:r>
        <w:rPr>
          <w:rFonts w:ascii="Arial" w:hAnsi="Arial" w:eastAsia="等线" w:cs="Arial"/>
          <w:sz w:val="22"/>
        </w:rPr>
        <w:t>C.新时期</w:t>
      </w:r>
      <w:r>
        <w:rPr>
          <w:rFonts w:ascii="Arial" w:hAnsi="Arial" w:eastAsia="等线" w:cs="Arial"/>
          <w:sz w:val="22"/>
        </w:rPr>
        <w:br w:type="textWrapping"/>
      </w:r>
      <w:r>
        <w:rPr>
          <w:rFonts w:ascii="Arial" w:hAnsi="Arial" w:eastAsia="等线" w:cs="Arial"/>
          <w:sz w:val="22"/>
        </w:rPr>
        <w:t>D.社会主义初级阶段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19.维护制度安全，就是要毫不动摇（）。</w:t>
      </w:r>
      <w:r>
        <w:rPr>
          <w:rFonts w:ascii="Arial" w:hAnsi="Arial" w:eastAsia="等线" w:cs="Arial"/>
          <w:sz w:val="22"/>
        </w:rPr>
        <w:br w:type="textWrapping"/>
      </w:r>
      <w:r>
        <w:rPr>
          <w:rFonts w:ascii="Arial" w:hAnsi="Arial" w:eastAsia="等线" w:cs="Arial"/>
          <w:sz w:val="22"/>
        </w:rPr>
        <w:t>A.坚持和完善中国特色社会主义制度</w:t>
      </w:r>
      <w:r>
        <w:rPr>
          <w:rFonts w:ascii="Arial" w:hAnsi="Arial" w:eastAsia="等线" w:cs="Arial"/>
          <w:sz w:val="22"/>
        </w:rPr>
        <w:br w:type="textWrapping"/>
      </w:r>
      <w:r>
        <w:rPr>
          <w:rFonts w:ascii="Arial" w:hAnsi="Arial" w:eastAsia="等线" w:cs="Arial"/>
          <w:sz w:val="22"/>
        </w:rPr>
        <w:t>B.坚持和完善人民代表大会制度</w:t>
      </w:r>
      <w:r>
        <w:rPr>
          <w:rFonts w:ascii="Arial" w:hAnsi="Arial" w:eastAsia="等线" w:cs="Arial"/>
          <w:sz w:val="22"/>
        </w:rPr>
        <w:br w:type="textWrapping"/>
      </w:r>
      <w:r>
        <w:rPr>
          <w:rFonts w:ascii="Arial" w:hAnsi="Arial" w:eastAsia="等线" w:cs="Arial"/>
          <w:sz w:val="22"/>
        </w:rPr>
        <w:t>C.推进国家治理体系和治理能力现代化</w:t>
      </w:r>
      <w:r>
        <w:rPr>
          <w:rFonts w:ascii="Arial" w:hAnsi="Arial" w:eastAsia="等线" w:cs="Arial"/>
          <w:sz w:val="22"/>
        </w:rPr>
        <w:br w:type="textWrapping"/>
      </w:r>
      <w:r>
        <w:rPr>
          <w:rFonts w:ascii="Arial" w:hAnsi="Arial" w:eastAsia="等线" w:cs="Arial"/>
          <w:sz w:val="22"/>
        </w:rPr>
        <w:t>D.全面深化改革</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20.建设社会主义文化强国、推动社会主义文化繁荣兴盛，关键在于（）。</w:t>
      </w:r>
      <w:r>
        <w:rPr>
          <w:rFonts w:ascii="Arial" w:hAnsi="Arial" w:eastAsia="等线" w:cs="Arial"/>
          <w:sz w:val="22"/>
        </w:rPr>
        <w:br w:type="textWrapping"/>
      </w:r>
      <w:r>
        <w:rPr>
          <w:rFonts w:ascii="Arial" w:hAnsi="Arial" w:eastAsia="等线" w:cs="Arial"/>
          <w:sz w:val="22"/>
        </w:rPr>
        <w:t>A.坚定中国特色社会主义文化自信</w:t>
      </w:r>
      <w:r>
        <w:rPr>
          <w:rFonts w:ascii="Arial" w:hAnsi="Arial" w:eastAsia="等线" w:cs="Arial"/>
          <w:sz w:val="22"/>
        </w:rPr>
        <w:br w:type="textWrapping"/>
      </w:r>
      <w:r>
        <w:rPr>
          <w:rFonts w:ascii="Arial" w:hAnsi="Arial" w:eastAsia="等线" w:cs="Arial"/>
          <w:sz w:val="22"/>
        </w:rPr>
        <w:t>B.高质量发展</w:t>
      </w:r>
      <w:r>
        <w:rPr>
          <w:rFonts w:ascii="Arial" w:hAnsi="Arial" w:eastAsia="等线" w:cs="Arial"/>
          <w:sz w:val="22"/>
        </w:rPr>
        <w:br w:type="textWrapping"/>
      </w:r>
      <w:r>
        <w:rPr>
          <w:rFonts w:ascii="Arial" w:hAnsi="Arial" w:eastAsia="等线" w:cs="Arial"/>
          <w:sz w:val="22"/>
        </w:rPr>
        <w:t>C.提高综合国力</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21.（）是灵魂，决定军队建设的政治方向。</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D.军事改革</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22.下列关于全过程人民民主的评判错误的是（）</w:t>
      </w:r>
      <w:r>
        <w:rPr>
          <w:rFonts w:ascii="Arial" w:hAnsi="Arial" w:eastAsia="等线" w:cs="Arial"/>
          <w:sz w:val="22"/>
        </w:rPr>
        <w:br w:type="textWrapping"/>
      </w:r>
      <w:r>
        <w:rPr>
          <w:rFonts w:ascii="Arial" w:hAnsi="Arial" w:eastAsia="等线" w:cs="Arial"/>
          <w:sz w:val="22"/>
        </w:rPr>
        <w:t>A.最广泛</w:t>
      </w:r>
      <w:r>
        <w:rPr>
          <w:rFonts w:ascii="Arial" w:hAnsi="Arial" w:eastAsia="等线" w:cs="Arial"/>
          <w:sz w:val="22"/>
        </w:rPr>
        <w:br w:type="textWrapping"/>
      </w:r>
      <w:r>
        <w:rPr>
          <w:rFonts w:ascii="Arial" w:hAnsi="Arial" w:eastAsia="等线" w:cs="Arial"/>
          <w:sz w:val="22"/>
        </w:rPr>
        <w:t>B.最真实</w:t>
      </w:r>
      <w:r>
        <w:rPr>
          <w:rFonts w:ascii="Arial" w:hAnsi="Arial" w:eastAsia="等线" w:cs="Arial"/>
          <w:sz w:val="22"/>
        </w:rPr>
        <w:br w:type="textWrapping"/>
      </w:r>
      <w:r>
        <w:rPr>
          <w:rFonts w:ascii="Arial" w:hAnsi="Arial" w:eastAsia="等线" w:cs="Arial"/>
          <w:sz w:val="22"/>
        </w:rPr>
        <w:t>C.最满意</w:t>
      </w:r>
      <w:r>
        <w:rPr>
          <w:rFonts w:ascii="Arial" w:hAnsi="Arial" w:eastAsia="等线" w:cs="Arial"/>
          <w:sz w:val="22"/>
        </w:rPr>
        <w:br w:type="textWrapping"/>
      </w:r>
      <w:r>
        <w:rPr>
          <w:rFonts w:ascii="Arial" w:hAnsi="Arial" w:eastAsia="等线" w:cs="Arial"/>
          <w:sz w:val="22"/>
        </w:rPr>
        <w:t>D.最管用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23.法治监督体系以()为重点。</w:t>
      </w:r>
      <w:r>
        <w:rPr>
          <w:rFonts w:ascii="Arial" w:hAnsi="Arial" w:eastAsia="等线" w:cs="Arial"/>
          <w:sz w:val="22"/>
        </w:rPr>
        <w:br w:type="textWrapping"/>
      </w:r>
      <w:r>
        <w:rPr>
          <w:rFonts w:ascii="Arial" w:hAnsi="Arial" w:eastAsia="等线" w:cs="Arial"/>
          <w:sz w:val="22"/>
        </w:rPr>
        <w:t>A.规范和约束公权力运行</w:t>
      </w:r>
      <w:r>
        <w:rPr>
          <w:rFonts w:ascii="Arial" w:hAnsi="Arial" w:eastAsia="等线" w:cs="Arial"/>
          <w:sz w:val="22"/>
        </w:rPr>
        <w:br w:type="textWrapping"/>
      </w:r>
      <w:r>
        <w:rPr>
          <w:rFonts w:ascii="Arial" w:hAnsi="Arial" w:eastAsia="等线" w:cs="Arial"/>
          <w:sz w:val="22"/>
        </w:rPr>
        <w:t>B.思想教育</w:t>
      </w:r>
      <w:r>
        <w:rPr>
          <w:rFonts w:ascii="Arial" w:hAnsi="Arial" w:eastAsia="等线" w:cs="Arial"/>
          <w:sz w:val="22"/>
        </w:rPr>
        <w:br w:type="textWrapping"/>
      </w:r>
      <w:r>
        <w:rPr>
          <w:rFonts w:ascii="Arial" w:hAnsi="Arial" w:eastAsia="等线" w:cs="Arial"/>
          <w:sz w:val="22"/>
        </w:rPr>
        <w:t>C.制度建设</w:t>
      </w:r>
      <w:r>
        <w:rPr>
          <w:rFonts w:ascii="Arial" w:hAnsi="Arial" w:eastAsia="等线" w:cs="Arial"/>
          <w:sz w:val="22"/>
        </w:rPr>
        <w:br w:type="textWrapping"/>
      </w:r>
      <w:r>
        <w:rPr>
          <w:rFonts w:ascii="Arial" w:hAnsi="Arial" w:eastAsia="等线" w:cs="Arial"/>
          <w:sz w:val="22"/>
        </w:rPr>
        <w:t>D.少数领导干部</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24.（）是一个成熟的马克思主义执政党的重大建党原则。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25.()是一个政党观察、认识、处理政治问题的立足点，反映了这个政党的世界观、方法论和执政理念，体现了这个政党的根本属性。</w:t>
      </w:r>
      <w:r>
        <w:rPr>
          <w:rFonts w:ascii="Arial" w:hAnsi="Arial" w:eastAsia="等线" w:cs="Arial"/>
          <w:sz w:val="22"/>
        </w:rPr>
        <w:br w:type="textWrapping"/>
      </w:r>
      <w:r>
        <w:rPr>
          <w:rFonts w:ascii="Arial" w:hAnsi="Arial" w:eastAsia="等线" w:cs="Arial"/>
          <w:sz w:val="22"/>
        </w:rPr>
        <w:t>A.政治立场</w:t>
      </w:r>
      <w:r>
        <w:rPr>
          <w:rFonts w:ascii="Arial" w:hAnsi="Arial" w:eastAsia="等线" w:cs="Arial"/>
          <w:sz w:val="22"/>
        </w:rPr>
        <w:br w:type="textWrapping"/>
      </w:r>
      <w:r>
        <w:rPr>
          <w:rFonts w:ascii="Arial" w:hAnsi="Arial" w:eastAsia="等线" w:cs="Arial"/>
          <w:sz w:val="22"/>
        </w:rPr>
        <w:t>B.阶级立场</w:t>
      </w:r>
      <w:r>
        <w:rPr>
          <w:rFonts w:ascii="Arial" w:hAnsi="Arial" w:eastAsia="等线" w:cs="Arial"/>
          <w:sz w:val="22"/>
        </w:rPr>
        <w:br w:type="textWrapping"/>
      </w:r>
      <w:r>
        <w:rPr>
          <w:rFonts w:ascii="Arial" w:hAnsi="Arial" w:eastAsia="等线" w:cs="Arial"/>
          <w:sz w:val="22"/>
        </w:rPr>
        <w:t>C.英雄立场</w:t>
      </w:r>
      <w:r>
        <w:rPr>
          <w:rFonts w:ascii="Arial" w:hAnsi="Arial" w:eastAsia="等线" w:cs="Arial"/>
          <w:sz w:val="22"/>
        </w:rPr>
        <w:br w:type="textWrapping"/>
      </w:r>
      <w:r>
        <w:rPr>
          <w:rFonts w:ascii="Arial" w:hAnsi="Arial" w:eastAsia="等线" w:cs="Arial"/>
          <w:sz w:val="22"/>
        </w:rPr>
        <w:t>D.人民立场</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26.我们党的最大政治优势是密切联系群众，党执政后的最大危险是（）。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27.()是应对国家安全形势新变化新趋势的战略选择，是全面贯彻落实总体国家安全观的重大举措。</w:t>
      </w:r>
      <w:r>
        <w:rPr>
          <w:rFonts w:ascii="Arial" w:hAnsi="Arial" w:eastAsia="等线" w:cs="Arial"/>
          <w:sz w:val="22"/>
        </w:rPr>
        <w:br w:type="textWrapping"/>
      </w:r>
      <w:r>
        <w:rPr>
          <w:rFonts w:ascii="Arial" w:hAnsi="Arial" w:eastAsia="等线" w:cs="Arial"/>
          <w:sz w:val="22"/>
        </w:rPr>
        <w:t>A.统筹稳定和发展</w:t>
      </w:r>
      <w:r>
        <w:rPr>
          <w:rFonts w:ascii="Arial" w:hAnsi="Arial" w:eastAsia="等线" w:cs="Arial"/>
          <w:sz w:val="22"/>
        </w:rPr>
        <w:br w:type="textWrapping"/>
      </w:r>
      <w:r>
        <w:rPr>
          <w:rFonts w:ascii="Arial" w:hAnsi="Arial" w:eastAsia="等线" w:cs="Arial"/>
          <w:sz w:val="22"/>
        </w:rPr>
        <w:t>B.构建新发展格局</w:t>
      </w:r>
      <w:r>
        <w:rPr>
          <w:rFonts w:ascii="Arial" w:hAnsi="Arial" w:eastAsia="等线" w:cs="Arial"/>
          <w:sz w:val="22"/>
        </w:rPr>
        <w:br w:type="textWrapping"/>
      </w:r>
      <w:r>
        <w:rPr>
          <w:rFonts w:ascii="Arial" w:hAnsi="Arial" w:eastAsia="等线" w:cs="Arial"/>
          <w:sz w:val="22"/>
        </w:rPr>
        <w:t>C.构建新安全格局</w:t>
      </w:r>
      <w:r>
        <w:rPr>
          <w:rFonts w:ascii="Arial" w:hAnsi="Arial" w:eastAsia="等线" w:cs="Arial"/>
          <w:sz w:val="22"/>
        </w:rPr>
        <w:br w:type="textWrapping"/>
      </w:r>
      <w:r>
        <w:rPr>
          <w:rFonts w:ascii="Arial" w:hAnsi="Arial" w:eastAsia="等线" w:cs="Arial"/>
          <w:sz w:val="22"/>
        </w:rPr>
        <w:t>D.建立强大的军队</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28.（）是永葆党的肌体健康的生命之源，在各种监督形式中是最根本、第一位的。</w:t>
      </w:r>
      <w:r>
        <w:rPr>
          <w:rFonts w:ascii="Arial" w:hAnsi="Arial" w:eastAsia="等线" w:cs="Arial"/>
          <w:sz w:val="22"/>
        </w:rPr>
        <w:br w:type="textWrapping"/>
      </w:r>
      <w:r>
        <w:rPr>
          <w:rFonts w:ascii="Arial" w:hAnsi="Arial" w:eastAsia="等线" w:cs="Arial"/>
          <w:sz w:val="22"/>
        </w:rPr>
        <w:t>A.人民监督</w:t>
      </w:r>
      <w:r>
        <w:rPr>
          <w:rFonts w:ascii="Arial" w:hAnsi="Arial" w:eastAsia="等线" w:cs="Arial"/>
          <w:sz w:val="22"/>
        </w:rPr>
        <w:br w:type="textWrapping"/>
      </w:r>
      <w:r>
        <w:rPr>
          <w:rFonts w:ascii="Arial" w:hAnsi="Arial" w:eastAsia="等线" w:cs="Arial"/>
          <w:sz w:val="22"/>
        </w:rPr>
        <w:t>B.党内监督</w:t>
      </w:r>
      <w:r>
        <w:rPr>
          <w:rFonts w:ascii="Arial" w:hAnsi="Arial" w:eastAsia="等线" w:cs="Arial"/>
          <w:sz w:val="22"/>
        </w:rPr>
        <w:br w:type="textWrapping"/>
      </w:r>
      <w:r>
        <w:rPr>
          <w:rFonts w:ascii="Arial" w:hAnsi="Arial" w:eastAsia="等线" w:cs="Arial"/>
          <w:sz w:val="22"/>
        </w:rPr>
        <w:t>C.党外监督</w:t>
      </w:r>
      <w:r>
        <w:rPr>
          <w:rFonts w:ascii="Arial" w:hAnsi="Arial" w:eastAsia="等线" w:cs="Arial"/>
          <w:sz w:val="22"/>
        </w:rPr>
        <w:br w:type="textWrapping"/>
      </w:r>
      <w:r>
        <w:rPr>
          <w:rFonts w:ascii="Arial" w:hAnsi="Arial" w:eastAsia="等线" w:cs="Arial"/>
          <w:sz w:val="22"/>
        </w:rPr>
        <w:t>D.自我监督</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29.（）是发展教育的根本尺度。</w:t>
      </w:r>
      <w:r>
        <w:rPr>
          <w:rFonts w:ascii="Arial" w:hAnsi="Arial" w:eastAsia="等线" w:cs="Arial"/>
          <w:sz w:val="22"/>
        </w:rPr>
        <w:br w:type="textWrapping"/>
      </w:r>
      <w:r>
        <w:rPr>
          <w:rFonts w:ascii="Arial" w:hAnsi="Arial" w:eastAsia="等线" w:cs="Arial"/>
          <w:sz w:val="22"/>
        </w:rPr>
        <w:t>A.科技突破</w:t>
      </w:r>
      <w:r>
        <w:rPr>
          <w:rFonts w:ascii="Arial" w:hAnsi="Arial" w:eastAsia="等线" w:cs="Arial"/>
          <w:sz w:val="22"/>
        </w:rPr>
        <w:br w:type="textWrapping"/>
      </w:r>
      <w:r>
        <w:rPr>
          <w:rFonts w:ascii="Arial" w:hAnsi="Arial" w:eastAsia="等线" w:cs="Arial"/>
          <w:sz w:val="22"/>
        </w:rPr>
        <w:t>B.人民满意</w:t>
      </w:r>
      <w:r>
        <w:rPr>
          <w:rFonts w:ascii="Arial" w:hAnsi="Arial" w:eastAsia="等线" w:cs="Arial"/>
          <w:sz w:val="22"/>
        </w:rPr>
        <w:br w:type="textWrapping"/>
      </w:r>
      <w:r>
        <w:rPr>
          <w:rFonts w:ascii="Arial" w:hAnsi="Arial" w:eastAsia="等线" w:cs="Arial"/>
          <w:sz w:val="22"/>
        </w:rPr>
        <w:t>C.实现共同富裕</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30.习近平新时代中国特色社会主义思想是在（）中创立并不断发展的。</w:t>
      </w:r>
      <w:r>
        <w:rPr>
          <w:rFonts w:ascii="Arial" w:hAnsi="Arial" w:eastAsia="等线" w:cs="Arial"/>
          <w:sz w:val="22"/>
        </w:rPr>
        <w:br w:type="textWrapping"/>
      </w:r>
      <w:r>
        <w:rPr>
          <w:rFonts w:ascii="Arial" w:hAnsi="Arial" w:eastAsia="等线" w:cs="Arial"/>
          <w:sz w:val="22"/>
        </w:rPr>
        <w:t>A.新时期</w:t>
      </w:r>
      <w:r>
        <w:rPr>
          <w:rFonts w:ascii="Arial" w:hAnsi="Arial" w:eastAsia="等线" w:cs="Arial"/>
          <w:sz w:val="22"/>
        </w:rPr>
        <w:br w:type="textWrapping"/>
      </w:r>
      <w:r>
        <w:rPr>
          <w:rFonts w:ascii="Arial" w:hAnsi="Arial" w:eastAsia="等线" w:cs="Arial"/>
          <w:sz w:val="22"/>
        </w:rPr>
        <w:t>B.新征程</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D.新阶段</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31.中国最大的国情是（）。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B.社会主义道路</w:t>
      </w:r>
      <w:r>
        <w:rPr>
          <w:rFonts w:ascii="Arial" w:hAnsi="Arial" w:eastAsia="等线" w:cs="Arial"/>
          <w:sz w:val="22"/>
        </w:rPr>
        <w:br w:type="textWrapping"/>
      </w:r>
      <w:r>
        <w:rPr>
          <w:rFonts w:ascii="Arial" w:hAnsi="Arial" w:eastAsia="等线" w:cs="Arial"/>
          <w:sz w:val="22"/>
        </w:rPr>
        <w:t>C.社会主义初级阶段</w:t>
      </w:r>
      <w:r>
        <w:rPr>
          <w:rFonts w:ascii="Arial" w:hAnsi="Arial" w:eastAsia="等线" w:cs="Arial"/>
          <w:sz w:val="22"/>
        </w:rPr>
        <w:br w:type="textWrapping"/>
      </w:r>
      <w:r>
        <w:rPr>
          <w:rFonts w:ascii="Arial" w:hAnsi="Arial" w:eastAsia="等线" w:cs="Arial"/>
          <w:sz w:val="22"/>
        </w:rPr>
        <w:t>D.中国共产党的领导</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32.习近平指出：“（）是最公平的公共产品，是最普惠的民生福祉。”</w:t>
      </w:r>
      <w:r>
        <w:rPr>
          <w:rFonts w:ascii="Arial" w:hAnsi="Arial" w:eastAsia="等线" w:cs="Arial"/>
          <w:sz w:val="22"/>
        </w:rPr>
        <w:br w:type="textWrapping"/>
      </w:r>
      <w:r>
        <w:rPr>
          <w:rFonts w:ascii="Arial" w:hAnsi="Arial" w:eastAsia="等线" w:cs="Arial"/>
          <w:sz w:val="22"/>
        </w:rPr>
        <w:t>A.一带一路</w:t>
      </w:r>
      <w:r>
        <w:rPr>
          <w:rFonts w:ascii="Arial" w:hAnsi="Arial" w:eastAsia="等线" w:cs="Arial"/>
          <w:sz w:val="22"/>
        </w:rPr>
        <w:br w:type="textWrapping"/>
      </w:r>
      <w:r>
        <w:rPr>
          <w:rFonts w:ascii="Arial" w:hAnsi="Arial" w:eastAsia="等线" w:cs="Arial"/>
          <w:sz w:val="22"/>
        </w:rPr>
        <w:t>B.法律面前人人平等</w:t>
      </w:r>
      <w:r>
        <w:rPr>
          <w:rFonts w:ascii="Arial" w:hAnsi="Arial" w:eastAsia="等线" w:cs="Arial"/>
          <w:sz w:val="22"/>
        </w:rPr>
        <w:br w:type="textWrapping"/>
      </w:r>
      <w:r>
        <w:rPr>
          <w:rFonts w:ascii="Arial" w:hAnsi="Arial" w:eastAsia="等线" w:cs="Arial"/>
          <w:sz w:val="22"/>
        </w:rPr>
        <w:t>C.良好的生态环境</w:t>
      </w:r>
      <w:r>
        <w:rPr>
          <w:rFonts w:ascii="Arial" w:hAnsi="Arial" w:eastAsia="等线" w:cs="Arial"/>
          <w:sz w:val="22"/>
        </w:rPr>
        <w:br w:type="textWrapping"/>
      </w:r>
      <w:r>
        <w:rPr>
          <w:rFonts w:ascii="Arial" w:hAnsi="Arial" w:eastAsia="等线" w:cs="Arial"/>
          <w:sz w:val="22"/>
        </w:rPr>
        <w:t>D.按劳分配</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33.全面推进美丽中国建设，以()支撑高质量发展，加快推进人与自然和谐共生的现代化，共谋全球生态文明建设之路。</w:t>
      </w:r>
      <w:r>
        <w:rPr>
          <w:rFonts w:ascii="Arial" w:hAnsi="Arial" w:eastAsia="等线" w:cs="Arial"/>
          <w:sz w:val="22"/>
        </w:rPr>
        <w:br w:type="textWrapping"/>
      </w:r>
      <w:r>
        <w:rPr>
          <w:rFonts w:ascii="Arial" w:hAnsi="Arial" w:eastAsia="等线" w:cs="Arial"/>
          <w:sz w:val="22"/>
        </w:rPr>
        <w:t>A.高标准生态文明</w:t>
      </w:r>
      <w:r>
        <w:rPr>
          <w:rFonts w:ascii="Arial" w:hAnsi="Arial" w:eastAsia="等线" w:cs="Arial"/>
          <w:sz w:val="22"/>
        </w:rPr>
        <w:br w:type="textWrapping"/>
      </w:r>
      <w:r>
        <w:rPr>
          <w:rFonts w:ascii="Arial" w:hAnsi="Arial" w:eastAsia="等线" w:cs="Arial"/>
          <w:sz w:val="22"/>
        </w:rPr>
        <w:t>B.高要求建设体系</w:t>
      </w:r>
      <w:r>
        <w:rPr>
          <w:rFonts w:ascii="Arial" w:hAnsi="Arial" w:eastAsia="等线" w:cs="Arial"/>
          <w:sz w:val="22"/>
        </w:rPr>
        <w:br w:type="textWrapping"/>
      </w:r>
      <w:r>
        <w:rPr>
          <w:rFonts w:ascii="Arial" w:hAnsi="Arial" w:eastAsia="等线" w:cs="Arial"/>
          <w:sz w:val="22"/>
        </w:rPr>
        <w:t>C.高品质生态环境</w:t>
      </w:r>
      <w:r>
        <w:rPr>
          <w:rFonts w:ascii="Arial" w:hAnsi="Arial" w:eastAsia="等线" w:cs="Arial"/>
          <w:sz w:val="22"/>
        </w:rPr>
        <w:br w:type="textWrapping"/>
      </w:r>
      <w:r>
        <w:rPr>
          <w:rFonts w:ascii="Arial" w:hAnsi="Arial" w:eastAsia="等线" w:cs="Arial"/>
          <w:sz w:val="22"/>
        </w:rPr>
        <w:t>D.高质量污染防治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34.（）是老百姓最关心的问题，涉及分配、就业、教育、医疗、住房、社会保障等方面。</w:t>
      </w:r>
      <w:r>
        <w:rPr>
          <w:rFonts w:ascii="Arial" w:hAnsi="Arial" w:eastAsia="等线" w:cs="Arial"/>
          <w:sz w:val="22"/>
        </w:rPr>
        <w:br w:type="textWrapping"/>
      </w:r>
      <w:r>
        <w:rPr>
          <w:rFonts w:ascii="Arial" w:hAnsi="Arial" w:eastAsia="等线" w:cs="Arial"/>
          <w:sz w:val="22"/>
        </w:rPr>
        <w:t>A.社会</w:t>
      </w:r>
      <w:r>
        <w:rPr>
          <w:rFonts w:ascii="Arial" w:hAnsi="Arial" w:eastAsia="等线" w:cs="Arial"/>
          <w:sz w:val="22"/>
        </w:rPr>
        <w:br w:type="textWrapping"/>
      </w:r>
      <w:r>
        <w:rPr>
          <w:rFonts w:ascii="Arial" w:hAnsi="Arial" w:eastAsia="等线" w:cs="Arial"/>
          <w:sz w:val="22"/>
        </w:rPr>
        <w:t>B.文化</w:t>
      </w:r>
      <w:r>
        <w:rPr>
          <w:rFonts w:ascii="Arial" w:hAnsi="Arial" w:eastAsia="等线" w:cs="Arial"/>
          <w:sz w:val="22"/>
        </w:rPr>
        <w:br w:type="textWrapping"/>
      </w:r>
      <w:r>
        <w:rPr>
          <w:rFonts w:ascii="Arial" w:hAnsi="Arial" w:eastAsia="等线" w:cs="Arial"/>
          <w:sz w:val="22"/>
        </w:rPr>
        <w:t>C.民生</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35.（）是近代以来中国人民的共同梦想，是中国共产党矢志不渝的奋斗目标。</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C.坚持和发展中国特色社会主义</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36.坚定中国特色社会主义制度自信，首先要坚定对中国特色社会主义（）的自信，增强走中国特色社会主义政治发展道路的信心和决心。</w:t>
      </w:r>
      <w:r>
        <w:rPr>
          <w:rFonts w:ascii="Arial" w:hAnsi="Arial" w:eastAsia="等线" w:cs="Arial"/>
          <w:sz w:val="22"/>
        </w:rPr>
        <w:br w:type="textWrapping"/>
      </w:r>
      <w:r>
        <w:rPr>
          <w:rFonts w:ascii="Arial" w:hAnsi="Arial" w:eastAsia="等线" w:cs="Arial"/>
          <w:sz w:val="22"/>
        </w:rPr>
        <w:t>A.文化制度</w:t>
      </w:r>
      <w:r>
        <w:rPr>
          <w:rFonts w:ascii="Arial" w:hAnsi="Arial" w:eastAsia="等线" w:cs="Arial"/>
          <w:sz w:val="22"/>
        </w:rPr>
        <w:br w:type="textWrapping"/>
      </w:r>
      <w:r>
        <w:rPr>
          <w:rFonts w:ascii="Arial" w:hAnsi="Arial" w:eastAsia="等线" w:cs="Arial"/>
          <w:sz w:val="22"/>
        </w:rPr>
        <w:t>B.经济制度</w:t>
      </w:r>
      <w:r>
        <w:rPr>
          <w:rFonts w:ascii="Arial" w:hAnsi="Arial" w:eastAsia="等线" w:cs="Arial"/>
          <w:sz w:val="22"/>
        </w:rPr>
        <w:br w:type="textWrapping"/>
      </w:r>
      <w:r>
        <w:rPr>
          <w:rFonts w:ascii="Arial" w:hAnsi="Arial" w:eastAsia="等线" w:cs="Arial"/>
          <w:sz w:val="22"/>
        </w:rPr>
        <w:t>C.政治制度</w:t>
      </w:r>
      <w:r>
        <w:rPr>
          <w:rFonts w:ascii="Arial" w:hAnsi="Arial" w:eastAsia="等线" w:cs="Arial"/>
          <w:sz w:val="22"/>
        </w:rPr>
        <w:br w:type="textWrapping"/>
      </w:r>
      <w:r>
        <w:rPr>
          <w:rFonts w:ascii="Arial" w:hAnsi="Arial" w:eastAsia="等线" w:cs="Arial"/>
          <w:sz w:val="22"/>
        </w:rPr>
        <w:t>D.社会制度</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37.全面建成小康社会，探索了()的新路径，为推动人类文明进步作出了重大贡献。</w:t>
      </w:r>
      <w:r>
        <w:rPr>
          <w:rFonts w:ascii="Arial" w:hAnsi="Arial" w:eastAsia="等线" w:cs="Arial"/>
          <w:sz w:val="22"/>
        </w:rPr>
        <w:br w:type="textWrapping"/>
      </w:r>
      <w:r>
        <w:rPr>
          <w:rFonts w:ascii="Arial" w:hAnsi="Arial" w:eastAsia="等线" w:cs="Arial"/>
          <w:sz w:val="22"/>
        </w:rPr>
        <w:t>A.共同富裕</w:t>
      </w:r>
      <w:r>
        <w:rPr>
          <w:rFonts w:ascii="Arial" w:hAnsi="Arial" w:eastAsia="等线" w:cs="Arial"/>
          <w:sz w:val="22"/>
        </w:rPr>
        <w:br w:type="textWrapping"/>
      </w:r>
      <w:r>
        <w:rPr>
          <w:rFonts w:ascii="Arial" w:hAnsi="Arial" w:eastAsia="等线" w:cs="Arial"/>
          <w:sz w:val="22"/>
        </w:rPr>
        <w:t>B.和平发展</w:t>
      </w:r>
      <w:r>
        <w:rPr>
          <w:rFonts w:ascii="Arial" w:hAnsi="Arial" w:eastAsia="等线" w:cs="Arial"/>
          <w:sz w:val="22"/>
        </w:rPr>
        <w:br w:type="textWrapping"/>
      </w:r>
      <w:r>
        <w:rPr>
          <w:rFonts w:ascii="Arial" w:hAnsi="Arial" w:eastAsia="等线" w:cs="Arial"/>
          <w:sz w:val="22"/>
        </w:rPr>
        <w:t>C.人类解决贫困问题</w:t>
      </w:r>
      <w:r>
        <w:rPr>
          <w:rFonts w:ascii="Arial" w:hAnsi="Arial" w:eastAsia="等线" w:cs="Arial"/>
          <w:sz w:val="22"/>
        </w:rPr>
        <w:br w:type="textWrapping"/>
      </w:r>
      <w:r>
        <w:rPr>
          <w:rFonts w:ascii="Arial" w:hAnsi="Arial" w:eastAsia="等线" w:cs="Arial"/>
          <w:sz w:val="22"/>
        </w:rPr>
        <w:t>D.社会主义现代化建设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38.（）是关系党的事业兴衰成败第一位的问题。</w:t>
      </w:r>
      <w:r>
        <w:rPr>
          <w:rFonts w:ascii="Arial" w:hAnsi="Arial" w:eastAsia="等线" w:cs="Arial"/>
          <w:sz w:val="22"/>
        </w:rPr>
        <w:br w:type="textWrapping"/>
      </w:r>
      <w:r>
        <w:rPr>
          <w:rFonts w:ascii="Arial" w:hAnsi="Arial" w:eastAsia="等线" w:cs="Arial"/>
          <w:sz w:val="22"/>
        </w:rPr>
        <w:t>A.政治问题</w:t>
      </w:r>
      <w:r>
        <w:rPr>
          <w:rFonts w:ascii="Arial" w:hAnsi="Arial" w:eastAsia="等线" w:cs="Arial"/>
          <w:sz w:val="22"/>
        </w:rPr>
        <w:br w:type="textWrapping"/>
      </w:r>
      <w:r>
        <w:rPr>
          <w:rFonts w:ascii="Arial" w:hAnsi="Arial" w:eastAsia="等线" w:cs="Arial"/>
          <w:sz w:val="22"/>
        </w:rPr>
        <w:t>B.道路问题</w:t>
      </w:r>
      <w:r>
        <w:rPr>
          <w:rFonts w:ascii="Arial" w:hAnsi="Arial" w:eastAsia="等线" w:cs="Arial"/>
          <w:sz w:val="22"/>
        </w:rPr>
        <w:br w:type="textWrapping"/>
      </w:r>
      <w:r>
        <w:rPr>
          <w:rFonts w:ascii="Arial" w:hAnsi="Arial" w:eastAsia="等线" w:cs="Arial"/>
          <w:sz w:val="22"/>
        </w:rPr>
        <w:t>C.制度问题</w:t>
      </w:r>
      <w:r>
        <w:rPr>
          <w:rFonts w:ascii="Arial" w:hAnsi="Arial" w:eastAsia="等线" w:cs="Arial"/>
          <w:sz w:val="22"/>
        </w:rPr>
        <w:br w:type="textWrapping"/>
      </w:r>
      <w:r>
        <w:rPr>
          <w:rFonts w:ascii="Arial" w:hAnsi="Arial" w:eastAsia="等线" w:cs="Arial"/>
          <w:sz w:val="22"/>
        </w:rPr>
        <w:t>D.思想问题</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39.我国坚持以（）为核心的行政主导体制。</w:t>
      </w:r>
      <w:r>
        <w:rPr>
          <w:rFonts w:ascii="Arial" w:hAnsi="Arial" w:eastAsia="等线" w:cs="Arial"/>
          <w:sz w:val="22"/>
        </w:rPr>
        <w:br w:type="textWrapping"/>
      </w:r>
      <w:r>
        <w:rPr>
          <w:rFonts w:ascii="Arial" w:hAnsi="Arial" w:eastAsia="等线" w:cs="Arial"/>
          <w:sz w:val="22"/>
        </w:rPr>
        <w:t>A.中央政府</w:t>
      </w:r>
      <w:r>
        <w:rPr>
          <w:rFonts w:ascii="Arial" w:hAnsi="Arial" w:eastAsia="等线" w:cs="Arial"/>
          <w:sz w:val="22"/>
        </w:rPr>
        <w:br w:type="textWrapping"/>
      </w:r>
      <w:r>
        <w:rPr>
          <w:rFonts w:ascii="Arial" w:hAnsi="Arial" w:eastAsia="等线" w:cs="Arial"/>
          <w:sz w:val="22"/>
        </w:rPr>
        <w:t>B.特别行政区政府</w:t>
      </w:r>
      <w:r>
        <w:rPr>
          <w:rFonts w:ascii="Arial" w:hAnsi="Arial" w:eastAsia="等线" w:cs="Arial"/>
          <w:sz w:val="22"/>
        </w:rPr>
        <w:br w:type="textWrapping"/>
      </w:r>
      <w:r>
        <w:rPr>
          <w:rFonts w:ascii="Arial" w:hAnsi="Arial" w:eastAsia="等线" w:cs="Arial"/>
          <w:sz w:val="22"/>
        </w:rPr>
        <w:t>C.自治机关</w:t>
      </w:r>
      <w:r>
        <w:rPr>
          <w:rFonts w:ascii="Arial" w:hAnsi="Arial" w:eastAsia="等线" w:cs="Arial"/>
          <w:sz w:val="22"/>
        </w:rPr>
        <w:br w:type="textWrapping"/>
      </w:r>
      <w:r>
        <w:rPr>
          <w:rFonts w:ascii="Arial" w:hAnsi="Arial" w:eastAsia="等线" w:cs="Arial"/>
          <w:sz w:val="22"/>
        </w:rPr>
        <w:t>D.行政长官</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40.军队是要打仗的，要牢固树立（）这个唯一的根本的标准。</w:t>
      </w:r>
      <w:r>
        <w:rPr>
          <w:rFonts w:ascii="Arial" w:hAnsi="Arial" w:eastAsia="等线" w:cs="Arial"/>
          <w:sz w:val="22"/>
        </w:rPr>
        <w:br w:type="textWrapping"/>
      </w:r>
      <w:r>
        <w:rPr>
          <w:rFonts w:ascii="Arial" w:hAnsi="Arial" w:eastAsia="等线" w:cs="Arial"/>
          <w:sz w:val="22"/>
        </w:rPr>
        <w:t>A.影响力</w:t>
      </w:r>
      <w:r>
        <w:rPr>
          <w:rFonts w:ascii="Arial" w:hAnsi="Arial" w:eastAsia="等线" w:cs="Arial"/>
          <w:sz w:val="22"/>
        </w:rPr>
        <w:br w:type="textWrapping"/>
      </w:r>
      <w:r>
        <w:rPr>
          <w:rFonts w:ascii="Arial" w:hAnsi="Arial" w:eastAsia="等线" w:cs="Arial"/>
          <w:sz w:val="22"/>
        </w:rPr>
        <w:t>B.战斗力</w:t>
      </w:r>
      <w:r>
        <w:rPr>
          <w:rFonts w:ascii="Arial" w:hAnsi="Arial" w:eastAsia="等线" w:cs="Arial"/>
          <w:sz w:val="22"/>
        </w:rPr>
        <w:br w:type="textWrapping"/>
      </w:r>
      <w:r>
        <w:rPr>
          <w:rFonts w:ascii="Arial" w:hAnsi="Arial" w:eastAsia="等线" w:cs="Arial"/>
          <w:sz w:val="22"/>
        </w:rPr>
        <w:t>C.指挥力</w:t>
      </w:r>
      <w:r>
        <w:rPr>
          <w:rFonts w:ascii="Arial" w:hAnsi="Arial" w:eastAsia="等线" w:cs="Arial"/>
          <w:sz w:val="22"/>
        </w:rPr>
        <w:br w:type="textWrapping"/>
      </w:r>
      <w:r>
        <w:rPr>
          <w:rFonts w:ascii="Arial" w:hAnsi="Arial" w:eastAsia="等线" w:cs="Arial"/>
          <w:sz w:val="22"/>
        </w:rPr>
        <w:t>D.执行力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41.我们要站在世界历史的高度审视当今世界发展趋势和面临的重大问题，坚持（）道路。</w:t>
      </w:r>
      <w:r>
        <w:rPr>
          <w:rFonts w:ascii="Arial" w:hAnsi="Arial" w:eastAsia="等线" w:cs="Arial"/>
          <w:sz w:val="22"/>
        </w:rPr>
        <w:br w:type="textWrapping"/>
      </w:r>
      <w:r>
        <w:rPr>
          <w:rFonts w:ascii="Arial" w:hAnsi="Arial" w:eastAsia="等线" w:cs="Arial"/>
          <w:sz w:val="22"/>
        </w:rPr>
        <w:t>A.和平发展</w:t>
      </w:r>
      <w:r>
        <w:rPr>
          <w:rFonts w:ascii="Arial" w:hAnsi="Arial" w:eastAsia="等线" w:cs="Arial"/>
          <w:sz w:val="22"/>
        </w:rPr>
        <w:br w:type="textWrapping"/>
      </w:r>
      <w:r>
        <w:rPr>
          <w:rFonts w:ascii="Arial" w:hAnsi="Arial" w:eastAsia="等线" w:cs="Arial"/>
          <w:sz w:val="22"/>
        </w:rPr>
        <w:t>B.独立自主</w:t>
      </w:r>
      <w:r>
        <w:rPr>
          <w:rFonts w:ascii="Arial" w:hAnsi="Arial" w:eastAsia="等线" w:cs="Arial"/>
          <w:sz w:val="22"/>
        </w:rPr>
        <w:br w:type="textWrapping"/>
      </w:r>
      <w:r>
        <w:rPr>
          <w:rFonts w:ascii="Arial" w:hAnsi="Arial" w:eastAsia="等线" w:cs="Arial"/>
          <w:sz w:val="22"/>
        </w:rPr>
        <w:t>C.互利共赢</w:t>
      </w:r>
      <w:r>
        <w:rPr>
          <w:rFonts w:ascii="Arial" w:hAnsi="Arial" w:eastAsia="等线" w:cs="Arial"/>
          <w:sz w:val="22"/>
        </w:rPr>
        <w:br w:type="textWrapping"/>
      </w:r>
      <w:r>
        <w:rPr>
          <w:rFonts w:ascii="Arial" w:hAnsi="Arial" w:eastAsia="等线" w:cs="Arial"/>
          <w:sz w:val="22"/>
        </w:rPr>
        <w:t>D.多边主义</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42.（）是社会主义民主政治的本质属性。</w:t>
      </w:r>
      <w:r>
        <w:rPr>
          <w:rFonts w:ascii="Arial" w:hAnsi="Arial" w:eastAsia="等线" w:cs="Arial"/>
          <w:sz w:val="22"/>
        </w:rPr>
        <w:br w:type="textWrapping"/>
      </w:r>
      <w:r>
        <w:rPr>
          <w:rFonts w:ascii="Arial" w:hAnsi="Arial" w:eastAsia="等线" w:cs="Arial"/>
          <w:sz w:val="22"/>
        </w:rPr>
        <w:t>A.全国人民代表大会</w:t>
      </w:r>
      <w:r>
        <w:rPr>
          <w:rFonts w:ascii="Arial" w:hAnsi="Arial" w:eastAsia="等线" w:cs="Arial"/>
          <w:sz w:val="22"/>
        </w:rPr>
        <w:br w:type="textWrapping"/>
      </w:r>
      <w:r>
        <w:rPr>
          <w:rFonts w:ascii="Arial" w:hAnsi="Arial" w:eastAsia="等线" w:cs="Arial"/>
          <w:sz w:val="22"/>
        </w:rPr>
        <w:t>B.全过程人民民主</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43.（）是社会变革的决定力量，历史上一切生产关系的深刻变革、社会制度的兴亡更替，都是其推动的。</w:t>
      </w:r>
      <w:r>
        <w:rPr>
          <w:rFonts w:ascii="Arial" w:hAnsi="Arial" w:eastAsia="等线" w:cs="Arial"/>
          <w:sz w:val="22"/>
        </w:rPr>
        <w:br w:type="textWrapping"/>
      </w:r>
      <w:r>
        <w:rPr>
          <w:rFonts w:ascii="Arial" w:hAnsi="Arial" w:eastAsia="等线" w:cs="Arial"/>
          <w:sz w:val="22"/>
        </w:rPr>
        <w:t>A.工人阶级</w:t>
      </w:r>
      <w:r>
        <w:rPr>
          <w:rFonts w:ascii="Arial" w:hAnsi="Arial" w:eastAsia="等线" w:cs="Arial"/>
          <w:sz w:val="22"/>
        </w:rPr>
        <w:br w:type="textWrapping"/>
      </w:r>
      <w:r>
        <w:rPr>
          <w:rFonts w:ascii="Arial" w:hAnsi="Arial" w:eastAsia="等线" w:cs="Arial"/>
          <w:sz w:val="22"/>
        </w:rPr>
        <w:t>B.无产阶级</w:t>
      </w:r>
      <w:r>
        <w:rPr>
          <w:rFonts w:ascii="Arial" w:hAnsi="Arial" w:eastAsia="等线" w:cs="Arial"/>
          <w:sz w:val="22"/>
        </w:rPr>
        <w:br w:type="textWrapping"/>
      </w:r>
      <w:r>
        <w:rPr>
          <w:rFonts w:ascii="Arial" w:hAnsi="Arial" w:eastAsia="等线" w:cs="Arial"/>
          <w:sz w:val="22"/>
        </w:rPr>
        <w:t>C.人民群众</w:t>
      </w:r>
      <w:r>
        <w:rPr>
          <w:rFonts w:ascii="Arial" w:hAnsi="Arial" w:eastAsia="等线" w:cs="Arial"/>
          <w:sz w:val="22"/>
        </w:rPr>
        <w:br w:type="textWrapping"/>
      </w:r>
      <w:r>
        <w:rPr>
          <w:rFonts w:ascii="Arial" w:hAnsi="Arial" w:eastAsia="等线" w:cs="Arial"/>
          <w:sz w:val="22"/>
        </w:rPr>
        <w:t>D.科学技术</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44.我国经济社会发展已经进入加快()、低碳化的高质量发展的新阶段。</w:t>
      </w:r>
      <w:r>
        <w:rPr>
          <w:rFonts w:ascii="Arial" w:hAnsi="Arial" w:eastAsia="等线" w:cs="Arial"/>
          <w:sz w:val="22"/>
        </w:rPr>
        <w:br w:type="textWrapping"/>
      </w:r>
      <w:r>
        <w:rPr>
          <w:rFonts w:ascii="Arial" w:hAnsi="Arial" w:eastAsia="等线" w:cs="Arial"/>
          <w:sz w:val="22"/>
        </w:rPr>
        <w:t>A.绿色化</w:t>
      </w:r>
      <w:r>
        <w:rPr>
          <w:rFonts w:ascii="Arial" w:hAnsi="Arial" w:eastAsia="等线" w:cs="Arial"/>
          <w:sz w:val="22"/>
        </w:rPr>
        <w:br w:type="textWrapping"/>
      </w:r>
      <w:r>
        <w:rPr>
          <w:rFonts w:ascii="Arial" w:hAnsi="Arial" w:eastAsia="等线" w:cs="Arial"/>
          <w:sz w:val="22"/>
        </w:rPr>
        <w:t>B.生态化</w:t>
      </w:r>
      <w:r>
        <w:rPr>
          <w:rFonts w:ascii="Arial" w:hAnsi="Arial" w:eastAsia="等线" w:cs="Arial"/>
          <w:sz w:val="22"/>
        </w:rPr>
        <w:br w:type="textWrapping"/>
      </w:r>
      <w:r>
        <w:rPr>
          <w:rFonts w:ascii="Arial" w:hAnsi="Arial" w:eastAsia="等线" w:cs="Arial"/>
          <w:sz w:val="22"/>
        </w:rPr>
        <w:t>C.开放型</w:t>
      </w:r>
      <w:r>
        <w:rPr>
          <w:rFonts w:ascii="Arial" w:hAnsi="Arial" w:eastAsia="等线" w:cs="Arial"/>
          <w:sz w:val="22"/>
        </w:rPr>
        <w:br w:type="textWrapping"/>
      </w:r>
      <w:r>
        <w:rPr>
          <w:rFonts w:ascii="Arial" w:hAnsi="Arial" w:eastAsia="等线" w:cs="Arial"/>
          <w:sz w:val="22"/>
        </w:rPr>
        <w:t>D.效益型</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45.全面从严治党，坚持把（）放在首位。</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C.思想建设</w:t>
      </w:r>
      <w:r>
        <w:rPr>
          <w:rFonts w:ascii="Arial" w:hAnsi="Arial" w:eastAsia="等线" w:cs="Arial"/>
          <w:sz w:val="22"/>
        </w:rPr>
        <w:br w:type="textWrapping"/>
      </w:r>
      <w:r>
        <w:rPr>
          <w:rFonts w:ascii="Arial" w:hAnsi="Arial" w:eastAsia="等线" w:cs="Arial"/>
          <w:sz w:val="22"/>
        </w:rPr>
        <w:t>D.作风建设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46.习近平指出：“民之所忧，我必念之；民之所盼，我必行之。”这体现了()。</w:t>
      </w:r>
      <w:r>
        <w:rPr>
          <w:rFonts w:ascii="Arial" w:hAnsi="Arial" w:eastAsia="等线" w:cs="Arial"/>
          <w:sz w:val="22"/>
        </w:rPr>
        <w:br w:type="textWrapping"/>
      </w:r>
      <w:r>
        <w:rPr>
          <w:rFonts w:ascii="Arial" w:hAnsi="Arial" w:eastAsia="等线" w:cs="Arial"/>
          <w:sz w:val="22"/>
        </w:rPr>
        <w:t>A.把人民对美好生活的向往作为党的奋斗目标</w:t>
      </w:r>
      <w:r>
        <w:rPr>
          <w:rFonts w:ascii="Arial" w:hAnsi="Arial" w:eastAsia="等线" w:cs="Arial"/>
          <w:sz w:val="22"/>
        </w:rPr>
        <w:br w:type="textWrapping"/>
      </w:r>
      <w:r>
        <w:rPr>
          <w:rFonts w:ascii="Arial" w:hAnsi="Arial" w:eastAsia="等线" w:cs="Arial"/>
          <w:sz w:val="22"/>
        </w:rPr>
        <w:t>B.充分调动和激发人民的积极性主动性创造性</w:t>
      </w:r>
      <w:r>
        <w:rPr>
          <w:rFonts w:ascii="Arial" w:hAnsi="Arial" w:eastAsia="等线" w:cs="Arial"/>
          <w:sz w:val="22"/>
        </w:rPr>
        <w:br w:type="textWrapping"/>
      </w:r>
      <w:r>
        <w:rPr>
          <w:rFonts w:ascii="Arial" w:hAnsi="Arial" w:eastAsia="等线" w:cs="Arial"/>
          <w:sz w:val="22"/>
        </w:rPr>
        <w:t>C.紧紧依靠人民创造新的历史伟业</w:t>
      </w:r>
      <w:r>
        <w:rPr>
          <w:rFonts w:ascii="Arial" w:hAnsi="Arial" w:eastAsia="等线" w:cs="Arial"/>
          <w:sz w:val="22"/>
        </w:rPr>
        <w:br w:type="textWrapping"/>
      </w:r>
      <w:r>
        <w:rPr>
          <w:rFonts w:ascii="Arial" w:hAnsi="Arial" w:eastAsia="等线" w:cs="Arial"/>
          <w:sz w:val="22"/>
        </w:rPr>
        <w:t>D.不断丰富人民创造的历史伟业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47.下列不属于中国式现代化需要牢牢把握的重大原则有（）。</w:t>
      </w:r>
      <w:r>
        <w:rPr>
          <w:rFonts w:ascii="Arial" w:hAnsi="Arial" w:eastAsia="等线" w:cs="Arial"/>
          <w:sz w:val="22"/>
        </w:rPr>
        <w:br w:type="textWrapping"/>
      </w:r>
      <w:r>
        <w:rPr>
          <w:rFonts w:ascii="Arial" w:hAnsi="Arial" w:eastAsia="等线" w:cs="Arial"/>
          <w:sz w:val="22"/>
        </w:rPr>
        <w:t>A.坚持和加强党的全面领导</w:t>
      </w:r>
      <w:r>
        <w:rPr>
          <w:rFonts w:ascii="Arial" w:hAnsi="Arial" w:eastAsia="等线" w:cs="Arial"/>
          <w:sz w:val="22"/>
        </w:rPr>
        <w:br w:type="textWrapping"/>
      </w:r>
      <w:r>
        <w:rPr>
          <w:rFonts w:ascii="Arial" w:hAnsi="Arial" w:eastAsia="等线" w:cs="Arial"/>
          <w:sz w:val="22"/>
        </w:rPr>
        <w:t>B.坚持中国特色社会主义道路</w:t>
      </w:r>
      <w:r>
        <w:rPr>
          <w:rFonts w:ascii="Arial" w:hAnsi="Arial" w:eastAsia="等线" w:cs="Arial"/>
          <w:sz w:val="22"/>
        </w:rPr>
        <w:br w:type="textWrapping"/>
      </w:r>
      <w:r>
        <w:rPr>
          <w:rFonts w:ascii="Arial" w:hAnsi="Arial" w:eastAsia="等线" w:cs="Arial"/>
          <w:sz w:val="22"/>
        </w:rPr>
        <w:t>C.坚持以人民为中心的发展思想</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48.解决当代中国发展主要问题的根本着力点是新时代我国（）。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49.习近平指出：（）是我们党的生命线和根本工作路线，是我们党永葆青春活力和战斗力的重要传家宝。</w:t>
      </w:r>
      <w:r>
        <w:rPr>
          <w:rFonts w:ascii="Arial" w:hAnsi="Arial" w:eastAsia="等线" w:cs="Arial"/>
          <w:sz w:val="22"/>
        </w:rPr>
        <w:br w:type="textWrapping"/>
      </w:r>
      <w:r>
        <w:rPr>
          <w:rFonts w:ascii="Arial" w:hAnsi="Arial" w:eastAsia="等线" w:cs="Arial"/>
          <w:sz w:val="22"/>
        </w:rPr>
        <w:t>A.政治路线</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C.组织路线</w:t>
      </w:r>
      <w:r>
        <w:rPr>
          <w:rFonts w:ascii="Arial" w:hAnsi="Arial" w:eastAsia="等线" w:cs="Arial"/>
          <w:sz w:val="22"/>
        </w:rPr>
        <w:br w:type="textWrapping"/>
      </w:r>
      <w:r>
        <w:rPr>
          <w:rFonts w:ascii="Arial" w:hAnsi="Arial" w:eastAsia="等线" w:cs="Arial"/>
          <w:sz w:val="22"/>
        </w:rPr>
        <w:t>D.统一战线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50.（）是坚持和发展中国特色社会主义的本质要求和重要保障。</w:t>
      </w:r>
      <w:r>
        <w:rPr>
          <w:rFonts w:ascii="Arial" w:hAnsi="Arial" w:eastAsia="等线" w:cs="Arial"/>
          <w:sz w:val="22"/>
        </w:rPr>
        <w:br w:type="textWrapping"/>
      </w:r>
      <w:r>
        <w:rPr>
          <w:rFonts w:ascii="Arial" w:hAnsi="Arial" w:eastAsia="等线" w:cs="Arial"/>
          <w:sz w:val="22"/>
        </w:rPr>
        <w:t>A.推动高质量发展</w:t>
      </w:r>
      <w:r>
        <w:rPr>
          <w:rFonts w:ascii="Arial" w:hAnsi="Arial" w:eastAsia="等线" w:cs="Arial"/>
          <w:sz w:val="22"/>
        </w:rPr>
        <w:br w:type="textWrapping"/>
      </w:r>
      <w:r>
        <w:rPr>
          <w:rFonts w:ascii="Arial" w:hAnsi="Arial" w:eastAsia="等线" w:cs="Arial"/>
          <w:sz w:val="22"/>
        </w:rPr>
        <w:t>B.全面依法治国</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51.（）是习近平新时代中国特色社会主义思想的主体内容，构成了这一思想体系的四梁八柱。</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52.（）是进行社会治理的基础，也是提高社会治理效能的保障。</w:t>
      </w:r>
      <w:r>
        <w:rPr>
          <w:rFonts w:ascii="Arial" w:hAnsi="Arial" w:eastAsia="等线" w:cs="Arial"/>
          <w:sz w:val="22"/>
        </w:rPr>
        <w:br w:type="textWrapping"/>
      </w:r>
      <w:r>
        <w:rPr>
          <w:rFonts w:ascii="Arial" w:hAnsi="Arial" w:eastAsia="等线" w:cs="Arial"/>
          <w:sz w:val="22"/>
        </w:rPr>
        <w:t>A.社会治理体系</w:t>
      </w:r>
      <w:r>
        <w:rPr>
          <w:rFonts w:ascii="Arial" w:hAnsi="Arial" w:eastAsia="等线" w:cs="Arial"/>
          <w:sz w:val="22"/>
        </w:rPr>
        <w:br w:type="textWrapping"/>
      </w:r>
      <w:r>
        <w:rPr>
          <w:rFonts w:ascii="Arial" w:hAnsi="Arial" w:eastAsia="等线" w:cs="Arial"/>
          <w:sz w:val="22"/>
        </w:rPr>
        <w:t>B.社会治理方式</w:t>
      </w:r>
      <w:r>
        <w:rPr>
          <w:rFonts w:ascii="Arial" w:hAnsi="Arial" w:eastAsia="等线" w:cs="Arial"/>
          <w:sz w:val="22"/>
        </w:rPr>
        <w:br w:type="textWrapping"/>
      </w:r>
      <w:r>
        <w:rPr>
          <w:rFonts w:ascii="Arial" w:hAnsi="Arial" w:eastAsia="等线" w:cs="Arial"/>
          <w:sz w:val="22"/>
        </w:rPr>
        <w:t>C.社会治理能力</w:t>
      </w:r>
      <w:r>
        <w:rPr>
          <w:rFonts w:ascii="Arial" w:hAnsi="Arial" w:eastAsia="等线" w:cs="Arial"/>
          <w:sz w:val="22"/>
        </w:rPr>
        <w:br w:type="textWrapping"/>
      </w:r>
      <w:r>
        <w:rPr>
          <w:rFonts w:ascii="Arial" w:hAnsi="Arial" w:eastAsia="等线" w:cs="Arial"/>
          <w:sz w:val="22"/>
        </w:rPr>
        <w:t>D.基层治理</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53.（）是社会主义民主，是全面建设社会主义现代化国家的应有之义。</w:t>
      </w:r>
      <w:r>
        <w:rPr>
          <w:rFonts w:ascii="Arial" w:hAnsi="Arial" w:eastAsia="等线" w:cs="Arial"/>
          <w:sz w:val="22"/>
        </w:rPr>
        <w:br w:type="textWrapping"/>
      </w:r>
      <w:r>
        <w:rPr>
          <w:rFonts w:ascii="Arial" w:hAnsi="Arial" w:eastAsia="等线" w:cs="Arial"/>
          <w:sz w:val="22"/>
        </w:rPr>
        <w:t>A.人民民主</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D.人民代表大会制度</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54.（）是中华民族近代以来最伟大的梦想。</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B.四个现代化</w:t>
      </w:r>
      <w:r>
        <w:rPr>
          <w:rFonts w:ascii="Arial" w:hAnsi="Arial" w:eastAsia="等线" w:cs="Arial"/>
          <w:sz w:val="22"/>
        </w:rPr>
        <w:br w:type="textWrapping"/>
      </w:r>
      <w:r>
        <w:rPr>
          <w:rFonts w:ascii="Arial" w:hAnsi="Arial" w:eastAsia="等线" w:cs="Arial"/>
          <w:sz w:val="22"/>
        </w:rPr>
        <w:t>C.全面建成小康社会</w:t>
      </w:r>
      <w:r>
        <w:rPr>
          <w:rFonts w:ascii="Arial" w:hAnsi="Arial" w:eastAsia="等线" w:cs="Arial"/>
          <w:sz w:val="22"/>
        </w:rPr>
        <w:br w:type="textWrapping"/>
      </w:r>
      <w:r>
        <w:rPr>
          <w:rFonts w:ascii="Arial" w:hAnsi="Arial" w:eastAsia="等线" w:cs="Arial"/>
          <w:sz w:val="22"/>
        </w:rPr>
        <w:t>D.现代化强国</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55.（）是开启改革开放事业的思想前提，也是新时代全面深化改革的思想前提。</w:t>
      </w:r>
      <w:r>
        <w:rPr>
          <w:rFonts w:ascii="Arial" w:hAnsi="Arial" w:eastAsia="等线" w:cs="Arial"/>
          <w:sz w:val="22"/>
        </w:rPr>
        <w:br w:type="textWrapping"/>
      </w:r>
      <w:r>
        <w:rPr>
          <w:rFonts w:ascii="Arial" w:hAnsi="Arial" w:eastAsia="等线" w:cs="Arial"/>
          <w:sz w:val="22"/>
        </w:rPr>
        <w:t>A.实事求是</w:t>
      </w:r>
      <w:r>
        <w:rPr>
          <w:rFonts w:ascii="Arial" w:hAnsi="Arial" w:eastAsia="等线" w:cs="Arial"/>
          <w:sz w:val="22"/>
        </w:rPr>
        <w:br w:type="textWrapping"/>
      </w:r>
      <w:r>
        <w:rPr>
          <w:rFonts w:ascii="Arial" w:hAnsi="Arial" w:eastAsia="等线" w:cs="Arial"/>
          <w:sz w:val="22"/>
        </w:rPr>
        <w:t>B.解放思想</w:t>
      </w:r>
      <w:r>
        <w:rPr>
          <w:rFonts w:ascii="Arial" w:hAnsi="Arial" w:eastAsia="等线" w:cs="Arial"/>
          <w:sz w:val="22"/>
        </w:rPr>
        <w:br w:type="textWrapping"/>
      </w:r>
      <w:r>
        <w:rPr>
          <w:rFonts w:ascii="Arial" w:hAnsi="Arial" w:eastAsia="等线" w:cs="Arial"/>
          <w:sz w:val="22"/>
        </w:rPr>
        <w:t>C.开拓创新</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56.（）是新时代我国经济社会发展的鲜明主题。</w:t>
      </w:r>
      <w:r>
        <w:rPr>
          <w:rFonts w:ascii="Arial" w:hAnsi="Arial" w:eastAsia="等线" w:cs="Arial"/>
          <w:sz w:val="22"/>
        </w:rPr>
        <w:br w:type="textWrapping"/>
      </w:r>
      <w:r>
        <w:rPr>
          <w:rFonts w:ascii="Arial" w:hAnsi="Arial" w:eastAsia="等线" w:cs="Arial"/>
          <w:sz w:val="22"/>
        </w:rPr>
        <w:t>A.新发展阶段</w:t>
      </w:r>
      <w:r>
        <w:rPr>
          <w:rFonts w:ascii="Arial" w:hAnsi="Arial" w:eastAsia="等线" w:cs="Arial"/>
          <w:sz w:val="22"/>
        </w:rPr>
        <w:br w:type="textWrapping"/>
      </w:r>
      <w:r>
        <w:rPr>
          <w:rFonts w:ascii="Arial" w:hAnsi="Arial" w:eastAsia="等线" w:cs="Arial"/>
          <w:sz w:val="22"/>
        </w:rPr>
        <w:t>B.新发展理念</w:t>
      </w:r>
      <w:r>
        <w:rPr>
          <w:rFonts w:ascii="Arial" w:hAnsi="Arial" w:eastAsia="等线" w:cs="Arial"/>
          <w:sz w:val="22"/>
        </w:rPr>
        <w:br w:type="textWrapping"/>
      </w:r>
      <w:r>
        <w:rPr>
          <w:rFonts w:ascii="Arial" w:hAnsi="Arial" w:eastAsia="等线" w:cs="Arial"/>
          <w:sz w:val="22"/>
        </w:rPr>
        <w:t>C.新发展格局</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p>
    <w:p w14:paraId="7AC57FF3">
      <w:pPr>
        <w:spacing w:before="320" w:after="120" w:line="288" w:lineRule="auto"/>
        <w:ind w:left="0"/>
        <w:jc w:val="left"/>
        <w:outlineLvl w:val="1"/>
        <w:rPr>
          <w:rFonts w:hint="eastAsia" w:eastAsia="宋体"/>
          <w:lang w:eastAsia="zh-CN"/>
        </w:rPr>
      </w:pPr>
    </w:p>
    <w:p w14:paraId="3E01AB72">
      <w:pPr>
        <w:spacing w:before="120" w:after="120" w:line="288" w:lineRule="auto"/>
        <w:ind w:left="0"/>
        <w:jc w:val="left"/>
      </w:pPr>
      <w:r>
        <w:rPr>
          <w:rFonts w:ascii="Arial" w:hAnsi="Arial" w:eastAsia="等线" w:cs="Arial"/>
          <w:sz w:val="22"/>
        </w:rPr>
        <w:t>57.“两个确立”是新时代党和人民应对一切不确定性的（）。</w:t>
      </w:r>
      <w:r>
        <w:rPr>
          <w:rFonts w:ascii="Arial" w:hAnsi="Arial" w:eastAsia="等线" w:cs="Arial"/>
          <w:sz w:val="22"/>
        </w:rPr>
        <w:br w:type="textWrapping"/>
      </w:r>
      <w:r>
        <w:rPr>
          <w:rFonts w:ascii="Arial" w:hAnsi="Arial" w:eastAsia="等线" w:cs="Arial"/>
          <w:sz w:val="22"/>
        </w:rPr>
        <w:t>A.最大确定性</w:t>
      </w:r>
      <w:r>
        <w:rPr>
          <w:rFonts w:ascii="Arial" w:hAnsi="Arial" w:eastAsia="等线" w:cs="Arial"/>
          <w:sz w:val="22"/>
        </w:rPr>
        <w:br w:type="textWrapping"/>
      </w:r>
      <w:r>
        <w:rPr>
          <w:rFonts w:ascii="Arial" w:hAnsi="Arial" w:eastAsia="等线" w:cs="Arial"/>
          <w:sz w:val="22"/>
        </w:rPr>
        <w:t>B.最大底气</w:t>
      </w:r>
      <w:r>
        <w:rPr>
          <w:rFonts w:ascii="Arial" w:hAnsi="Arial" w:eastAsia="等线" w:cs="Arial"/>
          <w:sz w:val="22"/>
        </w:rPr>
        <w:br w:type="textWrapping"/>
      </w:r>
      <w:r>
        <w:rPr>
          <w:rFonts w:ascii="Arial" w:hAnsi="Arial" w:eastAsia="等线" w:cs="Arial"/>
          <w:sz w:val="22"/>
        </w:rPr>
        <w:t>C.最大保证</w:t>
      </w:r>
      <w:r>
        <w:rPr>
          <w:rFonts w:ascii="Arial" w:hAnsi="Arial" w:eastAsia="等线" w:cs="Arial"/>
          <w:sz w:val="22"/>
        </w:rPr>
        <w:br w:type="textWrapping"/>
      </w:r>
      <w:r>
        <w:rPr>
          <w:rFonts w:ascii="Arial" w:hAnsi="Arial" w:eastAsia="等线" w:cs="Arial"/>
          <w:sz w:val="22"/>
        </w:rPr>
        <w:t>D.最大关键</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58.要全面推进中国特色社会主义法治体系建设，必须加快形成（）、形成完善的党内法规体系。</w:t>
      </w:r>
      <w:r>
        <w:rPr>
          <w:rFonts w:ascii="Arial" w:hAnsi="Arial" w:eastAsia="等线" w:cs="Arial"/>
          <w:sz w:val="22"/>
        </w:rPr>
        <w:br w:type="textWrapping"/>
      </w:r>
      <w:r>
        <w:rPr>
          <w:rFonts w:ascii="Arial" w:hAnsi="Arial" w:eastAsia="等线" w:cs="Arial"/>
          <w:sz w:val="22"/>
        </w:rPr>
        <w:t>A.完备的法律规范体系</w:t>
      </w:r>
      <w:r>
        <w:rPr>
          <w:rFonts w:ascii="Arial" w:hAnsi="Arial" w:eastAsia="等线" w:cs="Arial"/>
          <w:sz w:val="22"/>
        </w:rPr>
        <w:br w:type="textWrapping"/>
      </w:r>
      <w:r>
        <w:rPr>
          <w:rFonts w:ascii="Arial" w:hAnsi="Arial" w:eastAsia="等线" w:cs="Arial"/>
          <w:sz w:val="22"/>
        </w:rPr>
        <w:t>B.高效的法治实施体系</w:t>
      </w:r>
      <w:r>
        <w:rPr>
          <w:rFonts w:ascii="Arial" w:hAnsi="Arial" w:eastAsia="等线" w:cs="Arial"/>
          <w:sz w:val="22"/>
        </w:rPr>
        <w:br w:type="textWrapping"/>
      </w:r>
      <w:r>
        <w:rPr>
          <w:rFonts w:ascii="Arial" w:hAnsi="Arial" w:eastAsia="等线" w:cs="Arial"/>
          <w:sz w:val="22"/>
        </w:rPr>
        <w:t>C.严密的法治监督体系</w:t>
      </w:r>
      <w:r>
        <w:rPr>
          <w:rFonts w:ascii="Arial" w:hAnsi="Arial" w:eastAsia="等线" w:cs="Arial"/>
          <w:sz w:val="22"/>
        </w:rPr>
        <w:br w:type="textWrapping"/>
      </w:r>
      <w:r>
        <w:rPr>
          <w:rFonts w:ascii="Arial" w:hAnsi="Arial" w:eastAsia="等线" w:cs="Arial"/>
          <w:sz w:val="22"/>
        </w:rPr>
        <w:t>D.有力的法治保障体系</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59.习近平新时代中国特色社会主义思想不断回答（），作出符合中国实际和时代要求的正确回答，是最现实、最鲜活的21世纪中国化的马克思主义。</w:t>
      </w:r>
      <w:r>
        <w:rPr>
          <w:rFonts w:ascii="Arial" w:hAnsi="Arial" w:eastAsia="等线" w:cs="Arial"/>
          <w:sz w:val="22"/>
        </w:rPr>
        <w:br w:type="textWrapping"/>
      </w:r>
      <w:r>
        <w:rPr>
          <w:rFonts w:ascii="Arial" w:hAnsi="Arial" w:eastAsia="等线" w:cs="Arial"/>
          <w:sz w:val="22"/>
        </w:rPr>
        <w:t>A.世界之间</w:t>
      </w:r>
      <w:r>
        <w:rPr>
          <w:rFonts w:ascii="Arial" w:hAnsi="Arial" w:eastAsia="等线" w:cs="Arial"/>
          <w:sz w:val="22"/>
        </w:rPr>
        <w:br w:type="textWrapping"/>
      </w:r>
      <w:r>
        <w:rPr>
          <w:rFonts w:ascii="Arial" w:hAnsi="Arial" w:eastAsia="等线" w:cs="Arial"/>
          <w:sz w:val="22"/>
        </w:rPr>
        <w:t>B.时代之间</w:t>
      </w:r>
      <w:r>
        <w:rPr>
          <w:rFonts w:ascii="Arial" w:hAnsi="Arial" w:eastAsia="等线" w:cs="Arial"/>
          <w:sz w:val="22"/>
        </w:rPr>
        <w:br w:type="textWrapping"/>
      </w:r>
      <w:r>
        <w:rPr>
          <w:rFonts w:ascii="Arial" w:hAnsi="Arial" w:eastAsia="等线" w:cs="Arial"/>
          <w:sz w:val="22"/>
        </w:rPr>
        <w:t>C.人民之间</w:t>
      </w:r>
      <w:r>
        <w:rPr>
          <w:rFonts w:ascii="Arial" w:hAnsi="Arial" w:eastAsia="等线" w:cs="Arial"/>
          <w:sz w:val="22"/>
        </w:rPr>
        <w:br w:type="textWrapping"/>
      </w:r>
      <w:r>
        <w:rPr>
          <w:rFonts w:ascii="Arial" w:hAnsi="Arial" w:eastAsia="等线" w:cs="Arial"/>
          <w:sz w:val="22"/>
        </w:rPr>
        <w:t>D.现代化之间</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60.大自然是人类赖以生存发展的基本条件，（）是全面建设社会主义现代化国家的内在要求。</w:t>
      </w:r>
      <w:r>
        <w:rPr>
          <w:rFonts w:ascii="Arial" w:hAnsi="Arial" w:eastAsia="等线" w:cs="Arial"/>
          <w:sz w:val="22"/>
        </w:rPr>
        <w:br w:type="textWrapping"/>
      </w:r>
      <w:r>
        <w:rPr>
          <w:rFonts w:ascii="Arial" w:hAnsi="Arial" w:eastAsia="等线" w:cs="Arial"/>
          <w:sz w:val="22"/>
        </w:rPr>
        <w:t>A.尊重自然</w:t>
      </w:r>
      <w:r>
        <w:rPr>
          <w:rFonts w:ascii="Arial" w:hAnsi="Arial" w:eastAsia="等线" w:cs="Arial"/>
          <w:sz w:val="22"/>
        </w:rPr>
        <w:br w:type="textWrapping"/>
      </w:r>
      <w:r>
        <w:rPr>
          <w:rFonts w:ascii="Arial" w:hAnsi="Arial" w:eastAsia="等线" w:cs="Arial"/>
          <w:sz w:val="22"/>
        </w:rPr>
        <w:t>B.顺应自然</w:t>
      </w:r>
      <w:r>
        <w:rPr>
          <w:rFonts w:ascii="Arial" w:hAnsi="Arial" w:eastAsia="等线" w:cs="Arial"/>
          <w:sz w:val="22"/>
        </w:rPr>
        <w:br w:type="textWrapping"/>
      </w:r>
      <w:r>
        <w:rPr>
          <w:rFonts w:ascii="Arial" w:hAnsi="Arial" w:eastAsia="等线" w:cs="Arial"/>
          <w:sz w:val="22"/>
        </w:rPr>
        <w:t>C.保护自然</w:t>
      </w:r>
      <w:r>
        <w:rPr>
          <w:rFonts w:ascii="Arial" w:hAnsi="Arial" w:eastAsia="等线" w:cs="Arial"/>
          <w:sz w:val="22"/>
        </w:rPr>
        <w:br w:type="textWrapping"/>
      </w:r>
      <w:r>
        <w:rPr>
          <w:rFonts w:ascii="Arial" w:hAnsi="Arial" w:eastAsia="等线" w:cs="Arial"/>
          <w:sz w:val="22"/>
        </w:rPr>
        <w:t>D.改造自然</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61.在基本实现社会主义现代化的基础上，到本世纪中叶，要把我国建设成为（）的社会主义现代化强国。</w:t>
      </w:r>
      <w:r>
        <w:rPr>
          <w:rFonts w:ascii="Arial" w:hAnsi="Arial" w:eastAsia="等线" w:cs="Arial"/>
          <w:sz w:val="22"/>
        </w:rPr>
        <w:br w:type="textWrapping"/>
      </w:r>
      <w:r>
        <w:rPr>
          <w:rFonts w:ascii="Arial" w:hAnsi="Arial" w:eastAsia="等线" w:cs="Arial"/>
          <w:sz w:val="22"/>
        </w:rPr>
        <w:t>A.富强</w:t>
      </w:r>
      <w:r>
        <w:rPr>
          <w:rFonts w:ascii="Arial" w:hAnsi="Arial" w:eastAsia="等线" w:cs="Arial"/>
          <w:sz w:val="22"/>
        </w:rPr>
        <w:br w:type="textWrapping"/>
      </w:r>
      <w:r>
        <w:rPr>
          <w:rFonts w:ascii="Arial" w:hAnsi="Arial" w:eastAsia="等线" w:cs="Arial"/>
          <w:sz w:val="22"/>
        </w:rPr>
        <w:t>B.民主</w:t>
      </w:r>
      <w:r>
        <w:rPr>
          <w:rFonts w:ascii="Arial" w:hAnsi="Arial" w:eastAsia="等线" w:cs="Arial"/>
          <w:sz w:val="22"/>
        </w:rPr>
        <w:br w:type="textWrapping"/>
      </w:r>
      <w:r>
        <w:rPr>
          <w:rFonts w:ascii="Arial" w:hAnsi="Arial" w:eastAsia="等线" w:cs="Arial"/>
          <w:sz w:val="22"/>
        </w:rPr>
        <w:t>C.文明</w:t>
      </w:r>
      <w:r>
        <w:rPr>
          <w:rFonts w:ascii="Arial" w:hAnsi="Arial" w:eastAsia="等线" w:cs="Arial"/>
          <w:sz w:val="22"/>
        </w:rPr>
        <w:br w:type="textWrapping"/>
      </w:r>
      <w:r>
        <w:rPr>
          <w:rFonts w:ascii="Arial" w:hAnsi="Arial" w:eastAsia="等线" w:cs="Arial"/>
          <w:sz w:val="22"/>
        </w:rPr>
        <w:t>D.和谐美丽</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62.全面依法治国是国家治理的一场深刻革命，关系（）。</w:t>
      </w:r>
      <w:r>
        <w:rPr>
          <w:rFonts w:ascii="Arial" w:hAnsi="Arial" w:eastAsia="等线" w:cs="Arial"/>
          <w:sz w:val="22"/>
        </w:rPr>
        <w:br w:type="textWrapping"/>
      </w:r>
      <w:r>
        <w:rPr>
          <w:rFonts w:ascii="Arial" w:hAnsi="Arial" w:eastAsia="等线" w:cs="Arial"/>
          <w:sz w:val="22"/>
        </w:rPr>
        <w:t>A.党执政兴国</w:t>
      </w:r>
      <w:r>
        <w:rPr>
          <w:rFonts w:ascii="Arial" w:hAnsi="Arial" w:eastAsia="等线" w:cs="Arial"/>
          <w:sz w:val="22"/>
        </w:rPr>
        <w:br w:type="textWrapping"/>
      </w:r>
      <w:r>
        <w:rPr>
          <w:rFonts w:ascii="Arial" w:hAnsi="Arial" w:eastAsia="等线" w:cs="Arial"/>
          <w:sz w:val="22"/>
        </w:rPr>
        <w:t>B.人民幸福安康</w:t>
      </w:r>
      <w:r>
        <w:rPr>
          <w:rFonts w:ascii="Arial" w:hAnsi="Arial" w:eastAsia="等线" w:cs="Arial"/>
          <w:sz w:val="22"/>
        </w:rPr>
        <w:br w:type="textWrapping"/>
      </w:r>
      <w:r>
        <w:rPr>
          <w:rFonts w:ascii="Arial" w:hAnsi="Arial" w:eastAsia="等线" w:cs="Arial"/>
          <w:sz w:val="22"/>
        </w:rPr>
        <w:t>C.党和国家长治久安</w:t>
      </w:r>
      <w:r>
        <w:rPr>
          <w:rFonts w:ascii="Arial" w:hAnsi="Arial" w:eastAsia="等线" w:cs="Arial"/>
          <w:sz w:val="22"/>
        </w:rPr>
        <w:br w:type="textWrapping"/>
      </w:r>
      <w:r>
        <w:rPr>
          <w:rFonts w:ascii="Arial" w:hAnsi="Arial" w:eastAsia="等线" w:cs="Arial"/>
          <w:sz w:val="22"/>
        </w:rPr>
        <w:t>D.中国特色社会主义</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63.中国特色社会主义是（）和（）的选择。</w:t>
      </w:r>
      <w:r>
        <w:rPr>
          <w:rFonts w:ascii="Arial" w:hAnsi="Arial" w:eastAsia="等线" w:cs="Arial"/>
          <w:sz w:val="22"/>
        </w:rPr>
        <w:br w:type="textWrapping"/>
      </w:r>
      <w:r>
        <w:rPr>
          <w:rFonts w:ascii="Arial" w:hAnsi="Arial" w:eastAsia="等线" w:cs="Arial"/>
          <w:sz w:val="22"/>
        </w:rPr>
        <w:t>A.人民</w:t>
      </w:r>
      <w:r>
        <w:rPr>
          <w:rFonts w:ascii="Arial" w:hAnsi="Arial" w:eastAsia="等线" w:cs="Arial"/>
          <w:sz w:val="22"/>
        </w:rPr>
        <w:br w:type="textWrapping"/>
      </w:r>
      <w:r>
        <w:rPr>
          <w:rFonts w:ascii="Arial" w:hAnsi="Arial" w:eastAsia="等线" w:cs="Arial"/>
          <w:sz w:val="22"/>
        </w:rPr>
        <w:t>B.历史</w:t>
      </w:r>
      <w:r>
        <w:rPr>
          <w:rFonts w:ascii="Arial" w:hAnsi="Arial" w:eastAsia="等线" w:cs="Arial"/>
          <w:sz w:val="22"/>
        </w:rPr>
        <w:br w:type="textWrapping"/>
      </w:r>
      <w:r>
        <w:rPr>
          <w:rFonts w:ascii="Arial" w:hAnsi="Arial" w:eastAsia="等线" w:cs="Arial"/>
          <w:sz w:val="22"/>
        </w:rPr>
        <w:t>C.共产党</w:t>
      </w:r>
      <w:r>
        <w:rPr>
          <w:rFonts w:ascii="Arial" w:hAnsi="Arial" w:eastAsia="等线" w:cs="Arial"/>
          <w:sz w:val="22"/>
        </w:rPr>
        <w:br w:type="textWrapping"/>
      </w:r>
      <w:r>
        <w:rPr>
          <w:rFonts w:ascii="Arial" w:hAnsi="Arial" w:eastAsia="等线" w:cs="Arial"/>
          <w:sz w:val="22"/>
        </w:rPr>
        <w:t>D.科学</w:t>
      </w:r>
      <w:r>
        <w:rPr>
          <w:rFonts w:ascii="Arial" w:hAnsi="Arial" w:eastAsia="等线" w:cs="Arial"/>
          <w:sz w:val="22"/>
        </w:rPr>
        <w:br w:type="textWrapping"/>
      </w:r>
      <w:r>
        <w:rPr>
          <w:rFonts w:ascii="Arial" w:hAnsi="Arial" w:eastAsia="等线" w:cs="Arial"/>
          <w:sz w:val="22"/>
        </w:rPr>
        <w:t>答案：BD</w:t>
      </w:r>
      <w:r>
        <w:rPr>
          <w:rFonts w:ascii="Arial" w:hAnsi="Arial" w:eastAsia="等线" w:cs="Arial"/>
          <w:sz w:val="22"/>
        </w:rPr>
        <w:br w:type="textWrapping"/>
      </w:r>
      <w:r>
        <w:rPr>
          <w:rFonts w:ascii="Arial" w:hAnsi="Arial" w:eastAsia="等线" w:cs="Arial"/>
          <w:sz w:val="22"/>
        </w:rPr>
        <w:t>64.党的领导决策核心有（）。</w:t>
      </w:r>
      <w:r>
        <w:rPr>
          <w:rFonts w:ascii="Arial" w:hAnsi="Arial" w:eastAsia="等线" w:cs="Arial"/>
          <w:sz w:val="22"/>
        </w:rPr>
        <w:br w:type="textWrapping"/>
      </w:r>
      <w:r>
        <w:rPr>
          <w:rFonts w:ascii="Arial" w:hAnsi="Arial" w:eastAsia="等线" w:cs="Arial"/>
          <w:sz w:val="22"/>
        </w:rPr>
        <w:t>A.中央委员会</w:t>
      </w:r>
      <w:r>
        <w:rPr>
          <w:rFonts w:ascii="Arial" w:hAnsi="Arial" w:eastAsia="等线" w:cs="Arial"/>
          <w:sz w:val="22"/>
        </w:rPr>
        <w:br w:type="textWrapping"/>
      </w:r>
      <w:r>
        <w:rPr>
          <w:rFonts w:ascii="Arial" w:hAnsi="Arial" w:eastAsia="等线" w:cs="Arial"/>
          <w:sz w:val="22"/>
        </w:rPr>
        <w:t>B.中央政治局</w:t>
      </w:r>
      <w:r>
        <w:rPr>
          <w:rFonts w:ascii="Arial" w:hAnsi="Arial" w:eastAsia="等线" w:cs="Arial"/>
          <w:sz w:val="22"/>
        </w:rPr>
        <w:br w:type="textWrapping"/>
      </w:r>
      <w:r>
        <w:rPr>
          <w:rFonts w:ascii="Arial" w:hAnsi="Arial" w:eastAsia="等线" w:cs="Arial"/>
          <w:sz w:val="22"/>
        </w:rPr>
        <w:t>C.中央政治局常委会</w:t>
      </w:r>
      <w:r>
        <w:rPr>
          <w:rFonts w:ascii="Arial" w:hAnsi="Arial" w:eastAsia="等线" w:cs="Arial"/>
          <w:sz w:val="22"/>
        </w:rPr>
        <w:br w:type="textWrapping"/>
      </w:r>
      <w:r>
        <w:rPr>
          <w:rFonts w:ascii="Arial" w:hAnsi="Arial" w:eastAsia="等线" w:cs="Arial"/>
          <w:sz w:val="22"/>
        </w:rPr>
        <w:t>D.国务院</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65.新时代的改革开放是（）的，取得的成就是历史性、革命性、开创性的。</w:t>
      </w:r>
      <w:r>
        <w:rPr>
          <w:rFonts w:ascii="Arial" w:hAnsi="Arial" w:eastAsia="等线" w:cs="Arial"/>
          <w:sz w:val="22"/>
        </w:rPr>
        <w:br w:type="textWrapping"/>
      </w:r>
      <w:r>
        <w:rPr>
          <w:rFonts w:ascii="Arial" w:hAnsi="Arial" w:eastAsia="等线" w:cs="Arial"/>
          <w:sz w:val="22"/>
        </w:rPr>
        <w:t>A.全方位</w:t>
      </w:r>
      <w:r>
        <w:rPr>
          <w:rFonts w:ascii="Arial" w:hAnsi="Arial" w:eastAsia="等线" w:cs="Arial"/>
          <w:sz w:val="22"/>
        </w:rPr>
        <w:br w:type="textWrapping"/>
      </w:r>
      <w:r>
        <w:rPr>
          <w:rFonts w:ascii="Arial" w:hAnsi="Arial" w:eastAsia="等线" w:cs="Arial"/>
          <w:sz w:val="22"/>
        </w:rPr>
        <w:t>B.深层次</w:t>
      </w:r>
      <w:r>
        <w:rPr>
          <w:rFonts w:ascii="Arial" w:hAnsi="Arial" w:eastAsia="等线" w:cs="Arial"/>
          <w:sz w:val="22"/>
        </w:rPr>
        <w:br w:type="textWrapping"/>
      </w:r>
      <w:r>
        <w:rPr>
          <w:rFonts w:ascii="Arial" w:hAnsi="Arial" w:eastAsia="等线" w:cs="Arial"/>
          <w:sz w:val="22"/>
        </w:rPr>
        <w:t>C.系统性</w:t>
      </w:r>
      <w:r>
        <w:rPr>
          <w:rFonts w:ascii="Arial" w:hAnsi="Arial" w:eastAsia="等线" w:cs="Arial"/>
          <w:sz w:val="22"/>
        </w:rPr>
        <w:br w:type="textWrapping"/>
      </w:r>
      <w:r>
        <w:rPr>
          <w:rFonts w:ascii="Arial" w:hAnsi="Arial" w:eastAsia="等线" w:cs="Arial"/>
          <w:sz w:val="22"/>
        </w:rPr>
        <w:t>D.根本性</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66.坚决反对一切分裂祖国的活动，深入打击（）“三股势力”。</w:t>
      </w:r>
      <w:r>
        <w:rPr>
          <w:rFonts w:ascii="Arial" w:hAnsi="Arial" w:eastAsia="等线" w:cs="Arial"/>
          <w:sz w:val="22"/>
        </w:rPr>
        <w:br w:type="textWrapping"/>
      </w:r>
      <w:r>
        <w:rPr>
          <w:rFonts w:ascii="Arial" w:hAnsi="Arial" w:eastAsia="等线" w:cs="Arial"/>
          <w:sz w:val="22"/>
        </w:rPr>
        <w:t>A.恐怖主义</w:t>
      </w:r>
      <w:r>
        <w:rPr>
          <w:rFonts w:ascii="Arial" w:hAnsi="Arial" w:eastAsia="等线" w:cs="Arial"/>
          <w:sz w:val="22"/>
        </w:rPr>
        <w:br w:type="textWrapping"/>
      </w:r>
      <w:r>
        <w:rPr>
          <w:rFonts w:ascii="Arial" w:hAnsi="Arial" w:eastAsia="等线" w:cs="Arial"/>
          <w:sz w:val="22"/>
        </w:rPr>
        <w:t>B.分裂主义</w:t>
      </w:r>
      <w:r>
        <w:rPr>
          <w:rFonts w:ascii="Arial" w:hAnsi="Arial" w:eastAsia="等线" w:cs="Arial"/>
          <w:sz w:val="22"/>
        </w:rPr>
        <w:br w:type="textWrapping"/>
      </w:r>
      <w:r>
        <w:rPr>
          <w:rFonts w:ascii="Arial" w:hAnsi="Arial" w:eastAsia="等线" w:cs="Arial"/>
          <w:sz w:val="22"/>
        </w:rPr>
        <w:t>C.霸权主义</w:t>
      </w:r>
      <w:r>
        <w:rPr>
          <w:rFonts w:ascii="Arial" w:hAnsi="Arial" w:eastAsia="等线" w:cs="Arial"/>
          <w:sz w:val="22"/>
        </w:rPr>
        <w:br w:type="textWrapping"/>
      </w:r>
      <w:r>
        <w:rPr>
          <w:rFonts w:ascii="Arial" w:hAnsi="Arial" w:eastAsia="等线" w:cs="Arial"/>
          <w:sz w:val="22"/>
        </w:rPr>
        <w:t>D.极端主义</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67.一个国家的文化软实力，从根本上说，取决于其核心价值观的()。</w:t>
      </w:r>
      <w:r>
        <w:rPr>
          <w:rFonts w:ascii="Arial" w:hAnsi="Arial" w:eastAsia="等线" w:cs="Arial"/>
          <w:sz w:val="22"/>
        </w:rPr>
        <w:br w:type="textWrapping"/>
      </w:r>
      <w:r>
        <w:rPr>
          <w:rFonts w:ascii="Arial" w:hAnsi="Arial" w:eastAsia="等线" w:cs="Arial"/>
          <w:sz w:val="22"/>
        </w:rPr>
        <w:t>A.生命力</w:t>
      </w:r>
      <w:r>
        <w:rPr>
          <w:rFonts w:ascii="Arial" w:hAnsi="Arial" w:eastAsia="等线" w:cs="Arial"/>
          <w:sz w:val="22"/>
        </w:rPr>
        <w:br w:type="textWrapping"/>
      </w:r>
      <w:r>
        <w:rPr>
          <w:rFonts w:ascii="Arial" w:hAnsi="Arial" w:eastAsia="等线" w:cs="Arial"/>
          <w:sz w:val="22"/>
        </w:rPr>
        <w:t>B.凝聚力</w:t>
      </w:r>
      <w:r>
        <w:rPr>
          <w:rFonts w:ascii="Arial" w:hAnsi="Arial" w:eastAsia="等线" w:cs="Arial"/>
          <w:sz w:val="22"/>
        </w:rPr>
        <w:br w:type="textWrapping"/>
      </w:r>
      <w:r>
        <w:rPr>
          <w:rFonts w:ascii="Arial" w:hAnsi="Arial" w:eastAsia="等线" w:cs="Arial"/>
          <w:sz w:val="22"/>
        </w:rPr>
        <w:t>C.感召力</w:t>
      </w:r>
      <w:r>
        <w:rPr>
          <w:rFonts w:ascii="Arial" w:hAnsi="Arial" w:eastAsia="等线" w:cs="Arial"/>
          <w:sz w:val="22"/>
        </w:rPr>
        <w:br w:type="textWrapping"/>
      </w:r>
      <w:r>
        <w:rPr>
          <w:rFonts w:ascii="Arial" w:hAnsi="Arial" w:eastAsia="等线" w:cs="Arial"/>
          <w:sz w:val="22"/>
        </w:rPr>
        <w:t>D.影响力</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68.坚持宪法确定的中国共产党领导地位不动摇，（）。</w:t>
      </w:r>
      <w:r>
        <w:rPr>
          <w:rFonts w:ascii="Arial" w:hAnsi="Arial" w:eastAsia="等线" w:cs="Arial"/>
          <w:sz w:val="22"/>
        </w:rPr>
        <w:br w:type="textWrapping"/>
      </w:r>
      <w:r>
        <w:rPr>
          <w:rFonts w:ascii="Arial" w:hAnsi="Arial" w:eastAsia="等线" w:cs="Arial"/>
          <w:sz w:val="22"/>
        </w:rPr>
        <w:t>A.坚持宪法确定的人民民主专政的国体和人民代表大会的政体不动摇</w:t>
      </w:r>
      <w:r>
        <w:rPr>
          <w:rFonts w:ascii="Arial" w:hAnsi="Arial" w:eastAsia="等线" w:cs="Arial"/>
          <w:sz w:val="22"/>
        </w:rPr>
        <w:br w:type="textWrapping"/>
      </w:r>
      <w:r>
        <w:rPr>
          <w:rFonts w:ascii="Arial" w:hAnsi="Arial" w:eastAsia="等线" w:cs="Arial"/>
          <w:sz w:val="22"/>
        </w:rPr>
        <w:t>B.坚持走中国特色社会主义法治道路不动摇</w:t>
      </w:r>
      <w:r>
        <w:rPr>
          <w:rFonts w:ascii="Arial" w:hAnsi="Arial" w:eastAsia="等线" w:cs="Arial"/>
          <w:sz w:val="22"/>
        </w:rPr>
        <w:br w:type="textWrapping"/>
      </w:r>
      <w:r>
        <w:rPr>
          <w:rFonts w:ascii="Arial" w:hAnsi="Arial" w:eastAsia="等线" w:cs="Arial"/>
          <w:sz w:val="22"/>
        </w:rPr>
        <w:t>C.学习西方三权分立制度</w:t>
      </w:r>
      <w:r>
        <w:rPr>
          <w:rFonts w:ascii="Arial" w:hAnsi="Arial" w:eastAsia="等线" w:cs="Arial"/>
          <w:sz w:val="22"/>
        </w:rPr>
        <w:br w:type="textWrapping"/>
      </w:r>
      <w:r>
        <w:rPr>
          <w:rFonts w:ascii="Arial" w:hAnsi="Arial" w:eastAsia="等线" w:cs="Arial"/>
          <w:sz w:val="22"/>
        </w:rPr>
        <w:t>D.完善多元制衡制度</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69.我国非公有制经济是()。</w:t>
      </w:r>
      <w:r>
        <w:rPr>
          <w:rFonts w:ascii="Arial" w:hAnsi="Arial" w:eastAsia="等线" w:cs="Arial"/>
          <w:sz w:val="22"/>
        </w:rPr>
        <w:br w:type="textWrapping"/>
      </w:r>
      <w:r>
        <w:rPr>
          <w:rFonts w:ascii="Arial" w:hAnsi="Arial" w:eastAsia="等线" w:cs="Arial"/>
          <w:sz w:val="22"/>
        </w:rPr>
        <w:t>A.社会主义市场经济的重要组成部分</w:t>
      </w:r>
      <w:r>
        <w:rPr>
          <w:rFonts w:ascii="Arial" w:hAnsi="Arial" w:eastAsia="等线" w:cs="Arial"/>
          <w:sz w:val="22"/>
        </w:rPr>
        <w:br w:type="textWrapping"/>
      </w:r>
      <w:r>
        <w:rPr>
          <w:rFonts w:ascii="Arial" w:hAnsi="Arial" w:eastAsia="等线" w:cs="Arial"/>
          <w:sz w:val="22"/>
        </w:rPr>
        <w:t>B.稳定经济的重要基础</w:t>
      </w:r>
      <w:r>
        <w:rPr>
          <w:rFonts w:ascii="Arial" w:hAnsi="Arial" w:eastAsia="等线" w:cs="Arial"/>
          <w:sz w:val="22"/>
        </w:rPr>
        <w:br w:type="textWrapping"/>
      </w:r>
      <w:r>
        <w:rPr>
          <w:rFonts w:ascii="Arial" w:hAnsi="Arial" w:eastAsia="等线" w:cs="Arial"/>
          <w:sz w:val="22"/>
        </w:rPr>
        <w:t>C.国家税收的重要来源</w:t>
      </w:r>
      <w:r>
        <w:rPr>
          <w:rFonts w:ascii="Arial" w:hAnsi="Arial" w:eastAsia="等线" w:cs="Arial"/>
          <w:sz w:val="22"/>
        </w:rPr>
        <w:br w:type="textWrapping"/>
      </w:r>
      <w:r>
        <w:rPr>
          <w:rFonts w:ascii="Arial" w:hAnsi="Arial" w:eastAsia="等线" w:cs="Arial"/>
          <w:sz w:val="22"/>
        </w:rPr>
        <w:t>D.就业创业的重要领域</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70.进入新时代，我国社会主要矛盾发生了转化，人民的美好生活需要呈现出（）的特点。</w:t>
      </w:r>
      <w:r>
        <w:rPr>
          <w:rFonts w:ascii="Arial" w:hAnsi="Arial" w:eastAsia="等线" w:cs="Arial"/>
          <w:sz w:val="22"/>
        </w:rPr>
        <w:br w:type="textWrapping"/>
      </w:r>
      <w:r>
        <w:rPr>
          <w:rFonts w:ascii="Arial" w:hAnsi="Arial" w:eastAsia="等线" w:cs="Arial"/>
          <w:sz w:val="22"/>
        </w:rPr>
        <w:t>A.多样化</w:t>
      </w:r>
      <w:r>
        <w:rPr>
          <w:rFonts w:ascii="Arial" w:hAnsi="Arial" w:eastAsia="等线" w:cs="Arial"/>
          <w:sz w:val="22"/>
        </w:rPr>
        <w:br w:type="textWrapping"/>
      </w:r>
      <w:r>
        <w:rPr>
          <w:rFonts w:ascii="Arial" w:hAnsi="Arial" w:eastAsia="等线" w:cs="Arial"/>
          <w:sz w:val="22"/>
        </w:rPr>
        <w:t>B.多层次</w:t>
      </w:r>
      <w:r>
        <w:rPr>
          <w:rFonts w:ascii="Arial" w:hAnsi="Arial" w:eastAsia="等线" w:cs="Arial"/>
          <w:sz w:val="22"/>
        </w:rPr>
        <w:br w:type="textWrapping"/>
      </w:r>
      <w:r>
        <w:rPr>
          <w:rFonts w:ascii="Arial" w:hAnsi="Arial" w:eastAsia="等线" w:cs="Arial"/>
          <w:sz w:val="22"/>
        </w:rPr>
        <w:t>C.多方面</w:t>
      </w:r>
      <w:r>
        <w:rPr>
          <w:rFonts w:ascii="Arial" w:hAnsi="Arial" w:eastAsia="等线" w:cs="Arial"/>
          <w:sz w:val="22"/>
        </w:rPr>
        <w:br w:type="textWrapping"/>
      </w:r>
      <w:r>
        <w:rPr>
          <w:rFonts w:ascii="Arial" w:hAnsi="Arial" w:eastAsia="等线" w:cs="Arial"/>
          <w:sz w:val="22"/>
        </w:rPr>
        <w:t>D.多元化</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71.党得到最广大人民群众支持和拥护，这是由我们党的（）。</w:t>
      </w:r>
      <w:r>
        <w:rPr>
          <w:rFonts w:ascii="Arial" w:hAnsi="Arial" w:eastAsia="等线" w:cs="Arial"/>
          <w:sz w:val="22"/>
        </w:rPr>
        <w:br w:type="textWrapping"/>
      </w:r>
      <w:r>
        <w:rPr>
          <w:rFonts w:ascii="Arial" w:hAnsi="Arial" w:eastAsia="等线" w:cs="Arial"/>
          <w:sz w:val="22"/>
        </w:rPr>
        <w:t>A.性质</w:t>
      </w:r>
      <w:r>
        <w:rPr>
          <w:rFonts w:ascii="Arial" w:hAnsi="Arial" w:eastAsia="等线" w:cs="Arial"/>
          <w:sz w:val="22"/>
        </w:rPr>
        <w:br w:type="textWrapping"/>
      </w:r>
      <w:r>
        <w:rPr>
          <w:rFonts w:ascii="Arial" w:hAnsi="Arial" w:eastAsia="等线" w:cs="Arial"/>
          <w:sz w:val="22"/>
        </w:rPr>
        <w:t>B.宗旨</w:t>
      </w:r>
      <w:r>
        <w:rPr>
          <w:rFonts w:ascii="Arial" w:hAnsi="Arial" w:eastAsia="等线" w:cs="Arial"/>
          <w:sz w:val="22"/>
        </w:rPr>
        <w:br w:type="textWrapping"/>
      </w:r>
      <w:r>
        <w:rPr>
          <w:rFonts w:ascii="Arial" w:hAnsi="Arial" w:eastAsia="等线" w:cs="Arial"/>
          <w:sz w:val="22"/>
        </w:rPr>
        <w:t>C.指导思想</w:t>
      </w:r>
      <w:r>
        <w:rPr>
          <w:rFonts w:ascii="Arial" w:hAnsi="Arial" w:eastAsia="等线" w:cs="Arial"/>
          <w:sz w:val="22"/>
        </w:rPr>
        <w:br w:type="textWrapping"/>
      </w:r>
      <w:r>
        <w:rPr>
          <w:rFonts w:ascii="Arial" w:hAnsi="Arial" w:eastAsia="等线" w:cs="Arial"/>
          <w:sz w:val="22"/>
        </w:rPr>
        <w:t>D.奋斗目标</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72.改革开放使中国社会焕发出强大的生机活力，我国用几十年时间走完了发达国家几百年走过的工业化历程，创造了（）两大奇迹。</w:t>
      </w:r>
      <w:r>
        <w:rPr>
          <w:rFonts w:ascii="Arial" w:hAnsi="Arial" w:eastAsia="等线" w:cs="Arial"/>
          <w:sz w:val="22"/>
        </w:rPr>
        <w:br w:type="textWrapping"/>
      </w:r>
      <w:r>
        <w:rPr>
          <w:rFonts w:ascii="Arial" w:hAnsi="Arial" w:eastAsia="等线" w:cs="Arial"/>
          <w:sz w:val="22"/>
        </w:rPr>
        <w:t>A.经济快速发展</w:t>
      </w:r>
      <w:r>
        <w:rPr>
          <w:rFonts w:ascii="Arial" w:hAnsi="Arial" w:eastAsia="等线" w:cs="Arial"/>
          <w:sz w:val="22"/>
        </w:rPr>
        <w:br w:type="textWrapping"/>
      </w:r>
      <w:r>
        <w:rPr>
          <w:rFonts w:ascii="Arial" w:hAnsi="Arial" w:eastAsia="等线" w:cs="Arial"/>
          <w:sz w:val="22"/>
        </w:rPr>
        <w:t>B.社会长期稳定</w:t>
      </w:r>
      <w:r>
        <w:rPr>
          <w:rFonts w:ascii="Arial" w:hAnsi="Arial" w:eastAsia="等线" w:cs="Arial"/>
          <w:sz w:val="22"/>
        </w:rPr>
        <w:br w:type="textWrapping"/>
      </w:r>
      <w:r>
        <w:rPr>
          <w:rFonts w:ascii="Arial" w:hAnsi="Arial" w:eastAsia="等线" w:cs="Arial"/>
          <w:sz w:val="22"/>
        </w:rPr>
        <w:t>C.民生持续改善</w:t>
      </w:r>
      <w:r>
        <w:rPr>
          <w:rFonts w:ascii="Arial" w:hAnsi="Arial" w:eastAsia="等线" w:cs="Arial"/>
          <w:sz w:val="22"/>
        </w:rPr>
        <w:br w:type="textWrapping"/>
      </w:r>
      <w:r>
        <w:rPr>
          <w:rFonts w:ascii="Arial" w:hAnsi="Arial" w:eastAsia="等线" w:cs="Arial"/>
          <w:sz w:val="22"/>
        </w:rPr>
        <w:t>D.民族复兴稳步推进</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73.中国式现代化创造了人类文明新形态，是因为（）</w:t>
      </w:r>
      <w:r>
        <w:rPr>
          <w:rFonts w:ascii="Arial" w:hAnsi="Arial" w:eastAsia="等线" w:cs="Arial"/>
          <w:sz w:val="22"/>
        </w:rPr>
        <w:br w:type="textWrapping"/>
      </w:r>
      <w:r>
        <w:rPr>
          <w:rFonts w:ascii="Arial" w:hAnsi="Arial" w:eastAsia="等线" w:cs="Arial"/>
          <w:sz w:val="22"/>
        </w:rPr>
        <w:t>A.它是一种全新的现代化模式</w:t>
      </w:r>
      <w:r>
        <w:rPr>
          <w:rFonts w:ascii="Arial" w:hAnsi="Arial" w:eastAsia="等线" w:cs="Arial"/>
          <w:sz w:val="22"/>
        </w:rPr>
        <w:br w:type="textWrapping"/>
      </w:r>
      <w:r>
        <w:rPr>
          <w:rFonts w:ascii="Arial" w:hAnsi="Arial" w:eastAsia="等线" w:cs="Arial"/>
          <w:sz w:val="22"/>
        </w:rPr>
        <w:t>B.它超越了西方现代化理论和实践的重大超越</w:t>
      </w:r>
      <w:r>
        <w:rPr>
          <w:rFonts w:ascii="Arial" w:hAnsi="Arial" w:eastAsia="等线" w:cs="Arial"/>
          <w:sz w:val="22"/>
        </w:rPr>
        <w:br w:type="textWrapping"/>
      </w:r>
      <w:r>
        <w:rPr>
          <w:rFonts w:ascii="Arial" w:hAnsi="Arial" w:eastAsia="等线" w:cs="Arial"/>
          <w:sz w:val="22"/>
        </w:rPr>
        <w:t>C.它避开了西方现代化许多弊病</w:t>
      </w:r>
      <w:r>
        <w:rPr>
          <w:rFonts w:ascii="Arial" w:hAnsi="Arial" w:eastAsia="等线" w:cs="Arial"/>
          <w:sz w:val="22"/>
        </w:rPr>
        <w:br w:type="textWrapping"/>
      </w:r>
      <w:r>
        <w:rPr>
          <w:rFonts w:ascii="Arial" w:hAnsi="Arial" w:eastAsia="等线" w:cs="Arial"/>
          <w:sz w:val="22"/>
        </w:rPr>
        <w:t>D.它为广大发展中国家提供了全新选择</w:t>
      </w:r>
      <w:r>
        <w:rPr>
          <w:rFonts w:ascii="Arial" w:hAnsi="Arial" w:eastAsia="等线" w:cs="Arial"/>
          <w:sz w:val="22"/>
        </w:rPr>
        <w:br w:type="textWrapping"/>
      </w:r>
      <w:r>
        <w:rPr>
          <w:rFonts w:ascii="Arial" w:hAnsi="Arial" w:eastAsia="等线" w:cs="Arial"/>
          <w:sz w:val="22"/>
        </w:rPr>
        <w:t>答案：ACD</w:t>
      </w:r>
    </w:p>
    <w:p w14:paraId="4B374833">
      <w:pPr>
        <w:spacing w:before="380" w:after="140" w:line="288" w:lineRule="auto"/>
        <w:ind w:left="0"/>
        <w:jc w:val="left"/>
        <w:outlineLvl w:val="0"/>
        <w:rPr>
          <w:rFonts w:hint="eastAsia" w:eastAsia="宋体"/>
          <w:lang w:eastAsia="zh-CN"/>
        </w:rPr>
      </w:pPr>
    </w:p>
    <w:p w14:paraId="37B8F5F9">
      <w:pPr>
        <w:spacing w:before="320" w:after="120" w:line="288" w:lineRule="auto"/>
        <w:ind w:left="0"/>
        <w:jc w:val="left"/>
        <w:outlineLvl w:val="1"/>
        <w:rPr>
          <w:rFonts w:hint="eastAsia" w:eastAsia="宋体"/>
          <w:lang w:eastAsia="zh-CN"/>
        </w:rPr>
      </w:pPr>
    </w:p>
    <w:p w14:paraId="6F88D9EF">
      <w:pPr>
        <w:spacing w:before="120" w:after="120" w:line="288" w:lineRule="auto"/>
        <w:ind w:left="0"/>
        <w:jc w:val="left"/>
      </w:pPr>
      <w:r>
        <w:rPr>
          <w:rFonts w:ascii="Arial" w:hAnsi="Arial" w:eastAsia="等线" w:cs="Arial"/>
          <w:sz w:val="22"/>
        </w:rPr>
        <w:t>1.坚持和发展中国特色社会主义是一篇大文章。</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2.人民是创造历史的真正动力，是历史发展和社会进步的物质力量。</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3.国家强大、民族兴盛、社会发展，不仅需要高度繁荣的物质文明，也需要高度繁荣的精神文明。</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4.科技创新是国之大计、党之大计，功在当代、利在千秋的德政工程。</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5.习近平新时代中国特色社会主义思想是新时代党和国家事业发展的根本遵循。</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6.民生问题是社会文明进步的基础，是民族昌盛和国家富强的重要标志，是促进人的全面发展的必然要求。</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7.习近平新时代中国特色社会主义思想是全党全国各族人民为实现中华民族伟大复兴而奋斗的行动指南。</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8.发展是解决民生问题的“总钥匙”，民生是发展的“指南针”。</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9.中国特色社会主义进入新时代，是中国和世界关系发生新变化的反映。</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10.中国式现代化是中国共产党领导人民长期探索的重大成果。</w:t>
      </w:r>
      <w:r>
        <w:rPr>
          <w:rFonts w:ascii="Arial" w:hAnsi="Arial" w:eastAsia="等线" w:cs="Arial"/>
          <w:sz w:val="22"/>
        </w:rPr>
        <w:br w:type="textWrapping"/>
      </w:r>
      <w:r>
        <w:rPr>
          <w:rFonts w:ascii="Arial" w:hAnsi="Arial" w:eastAsia="等线" w:cs="Arial"/>
          <w:sz w:val="22"/>
        </w:rPr>
        <w:t>答案：错</w:t>
      </w:r>
    </w:p>
    <w:p w14:paraId="0E50492C">
      <w:pPr>
        <w:spacing w:before="320" w:after="120" w:line="288" w:lineRule="auto"/>
        <w:ind w:left="0"/>
        <w:jc w:val="left"/>
        <w:outlineLvl w:val="1"/>
        <w:rPr>
          <w:rFonts w:hint="eastAsia" w:eastAsia="宋体"/>
          <w:lang w:eastAsia="zh-CN"/>
        </w:rPr>
      </w:pPr>
    </w:p>
    <w:p w14:paraId="0128F605">
      <w:pPr>
        <w:spacing w:before="120" w:after="120" w:line="288" w:lineRule="auto"/>
        <w:ind w:left="0"/>
        <w:jc w:val="left"/>
      </w:pPr>
      <w:r>
        <w:rPr>
          <w:rFonts w:ascii="Arial" w:hAnsi="Arial" w:eastAsia="等线" w:cs="Arial"/>
          <w:sz w:val="22"/>
        </w:rPr>
        <w:t>11.坚持党的全面领导，必须依靠（）来保障。</w:t>
      </w:r>
      <w:r>
        <w:rPr>
          <w:rFonts w:ascii="Arial" w:hAnsi="Arial" w:eastAsia="等线" w:cs="Arial"/>
          <w:sz w:val="22"/>
        </w:rPr>
        <w:br w:type="textWrapping"/>
      </w:r>
      <w:r>
        <w:rPr>
          <w:rFonts w:ascii="Arial" w:hAnsi="Arial" w:eastAsia="等线" w:cs="Arial"/>
          <w:sz w:val="22"/>
        </w:rPr>
        <w:t>A.权威</w:t>
      </w:r>
      <w:r>
        <w:rPr>
          <w:rFonts w:ascii="Arial" w:hAnsi="Arial" w:eastAsia="等线" w:cs="Arial"/>
          <w:sz w:val="22"/>
        </w:rPr>
        <w:br w:type="textWrapping"/>
      </w:r>
      <w:r>
        <w:rPr>
          <w:rFonts w:ascii="Arial" w:hAnsi="Arial" w:eastAsia="等线" w:cs="Arial"/>
          <w:sz w:val="22"/>
        </w:rPr>
        <w:t>B.领导人</w:t>
      </w:r>
      <w:r>
        <w:rPr>
          <w:rFonts w:ascii="Arial" w:hAnsi="Arial" w:eastAsia="等线" w:cs="Arial"/>
          <w:sz w:val="22"/>
        </w:rPr>
        <w:br w:type="textWrapping"/>
      </w:r>
      <w:r>
        <w:rPr>
          <w:rFonts w:ascii="Arial" w:hAnsi="Arial" w:eastAsia="等线" w:cs="Arial"/>
          <w:sz w:val="22"/>
        </w:rPr>
        <w:t>C.制度</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12.（），是开启改革开放事业的思想前提，也是新时代全面深化改革的思想前提。</w:t>
      </w:r>
      <w:r>
        <w:rPr>
          <w:rFonts w:ascii="Arial" w:hAnsi="Arial" w:eastAsia="等线" w:cs="Arial"/>
          <w:sz w:val="22"/>
        </w:rPr>
        <w:br w:type="textWrapping"/>
      </w:r>
      <w:r>
        <w:rPr>
          <w:rFonts w:ascii="Arial" w:hAnsi="Arial" w:eastAsia="等线" w:cs="Arial"/>
          <w:sz w:val="22"/>
        </w:rPr>
        <w:t>A.实事求是</w:t>
      </w:r>
      <w:r>
        <w:rPr>
          <w:rFonts w:ascii="Arial" w:hAnsi="Arial" w:eastAsia="等线" w:cs="Arial"/>
          <w:sz w:val="22"/>
        </w:rPr>
        <w:br w:type="textWrapping"/>
      </w:r>
      <w:r>
        <w:rPr>
          <w:rFonts w:ascii="Arial" w:hAnsi="Arial" w:eastAsia="等线" w:cs="Arial"/>
          <w:sz w:val="22"/>
        </w:rPr>
        <w:t>B.解放思想</w:t>
      </w:r>
      <w:r>
        <w:rPr>
          <w:rFonts w:ascii="Arial" w:hAnsi="Arial" w:eastAsia="等线" w:cs="Arial"/>
          <w:sz w:val="22"/>
        </w:rPr>
        <w:br w:type="textWrapping"/>
      </w:r>
      <w:r>
        <w:rPr>
          <w:rFonts w:ascii="Arial" w:hAnsi="Arial" w:eastAsia="等线" w:cs="Arial"/>
          <w:sz w:val="22"/>
        </w:rPr>
        <w:t>C.开拓创新</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13.（）是中国共产党人思考的基本问题。</w:t>
      </w:r>
      <w:r>
        <w:rPr>
          <w:rFonts w:ascii="Arial" w:hAnsi="Arial" w:eastAsia="等线" w:cs="Arial"/>
          <w:sz w:val="22"/>
        </w:rPr>
        <w:br w:type="textWrapping"/>
      </w:r>
      <w:r>
        <w:rPr>
          <w:rFonts w:ascii="Arial" w:hAnsi="Arial" w:eastAsia="等线" w:cs="Arial"/>
          <w:sz w:val="22"/>
        </w:rPr>
        <w:t>A.什么是社会主义，怎样建设社会主义</w:t>
      </w:r>
      <w:r>
        <w:rPr>
          <w:rFonts w:ascii="Arial" w:hAnsi="Arial" w:eastAsia="等线" w:cs="Arial"/>
          <w:sz w:val="22"/>
        </w:rPr>
        <w:br w:type="textWrapping"/>
      </w:r>
      <w:r>
        <w:rPr>
          <w:rFonts w:ascii="Arial" w:hAnsi="Arial" w:eastAsia="等线" w:cs="Arial"/>
          <w:sz w:val="22"/>
        </w:rPr>
        <w:t>B.怎样建设长期执政的马克思主义政党</w:t>
      </w:r>
      <w:r>
        <w:rPr>
          <w:rFonts w:ascii="Arial" w:hAnsi="Arial" w:eastAsia="等线" w:cs="Arial"/>
          <w:sz w:val="22"/>
        </w:rPr>
        <w:br w:type="textWrapping"/>
      </w:r>
      <w:r>
        <w:rPr>
          <w:rFonts w:ascii="Arial" w:hAnsi="Arial" w:eastAsia="等线" w:cs="Arial"/>
          <w:sz w:val="22"/>
        </w:rPr>
        <w:t>C.怎样建设社会主义现代化国家</w:t>
      </w:r>
      <w:r>
        <w:rPr>
          <w:rFonts w:ascii="Arial" w:hAnsi="Arial" w:eastAsia="等线" w:cs="Arial"/>
          <w:sz w:val="22"/>
        </w:rPr>
        <w:br w:type="textWrapping"/>
      </w:r>
      <w:r>
        <w:rPr>
          <w:rFonts w:ascii="Arial" w:hAnsi="Arial" w:eastAsia="等线" w:cs="Arial"/>
          <w:sz w:val="22"/>
        </w:rPr>
        <w:t>D.怎样以人民为中心</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14.我们党的最大政治优势是密切联系群众，党执政后的最大危险是（）。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15.我们乘势而上开启全面建设社会主义现代化国家新征程、向第二个百年奋斗目标进军，这标志着我国进入了一个（）。</w:t>
      </w:r>
      <w:r>
        <w:rPr>
          <w:rFonts w:ascii="Arial" w:hAnsi="Arial" w:eastAsia="等线" w:cs="Arial"/>
          <w:sz w:val="22"/>
        </w:rPr>
        <w:br w:type="textWrapping"/>
      </w:r>
      <w:r>
        <w:rPr>
          <w:rFonts w:ascii="Arial" w:hAnsi="Arial" w:eastAsia="等线" w:cs="Arial"/>
          <w:sz w:val="22"/>
        </w:rPr>
        <w:t>A.新发展时期</w:t>
      </w:r>
      <w:r>
        <w:rPr>
          <w:rFonts w:ascii="Arial" w:hAnsi="Arial" w:eastAsia="等线" w:cs="Arial"/>
          <w:sz w:val="22"/>
        </w:rPr>
        <w:br w:type="textWrapping"/>
      </w:r>
      <w:r>
        <w:rPr>
          <w:rFonts w:ascii="Arial" w:hAnsi="Arial" w:eastAsia="等线" w:cs="Arial"/>
          <w:sz w:val="22"/>
        </w:rPr>
        <w:t>B.新发展方位</w:t>
      </w:r>
      <w:r>
        <w:rPr>
          <w:rFonts w:ascii="Arial" w:hAnsi="Arial" w:eastAsia="等线" w:cs="Arial"/>
          <w:sz w:val="22"/>
        </w:rPr>
        <w:br w:type="textWrapping"/>
      </w:r>
      <w:r>
        <w:rPr>
          <w:rFonts w:ascii="Arial" w:hAnsi="Arial" w:eastAsia="等线" w:cs="Arial"/>
          <w:sz w:val="22"/>
        </w:rPr>
        <w:t>C.新发展阶段</w:t>
      </w:r>
      <w:r>
        <w:rPr>
          <w:rFonts w:ascii="Arial" w:hAnsi="Arial" w:eastAsia="等线" w:cs="Arial"/>
          <w:sz w:val="22"/>
        </w:rPr>
        <w:br w:type="textWrapping"/>
      </w:r>
      <w:r>
        <w:rPr>
          <w:rFonts w:ascii="Arial" w:hAnsi="Arial" w:eastAsia="等线" w:cs="Arial"/>
          <w:sz w:val="22"/>
        </w:rPr>
        <w:t>D.新发展格局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16.以习近平同志为核心的党中央提出使（）在资源配置中发挥决定性作用，更好发挥政府作用。</w:t>
      </w:r>
      <w:r>
        <w:rPr>
          <w:rFonts w:ascii="Arial" w:hAnsi="Arial" w:eastAsia="等线" w:cs="Arial"/>
          <w:sz w:val="22"/>
        </w:rPr>
        <w:br w:type="textWrapping"/>
      </w:r>
      <w:r>
        <w:rPr>
          <w:rFonts w:ascii="Arial" w:hAnsi="Arial" w:eastAsia="等线" w:cs="Arial"/>
          <w:sz w:val="22"/>
        </w:rPr>
        <w:t>A.科技</w:t>
      </w:r>
      <w:r>
        <w:rPr>
          <w:rFonts w:ascii="Arial" w:hAnsi="Arial" w:eastAsia="等线" w:cs="Arial"/>
          <w:sz w:val="22"/>
        </w:rPr>
        <w:br w:type="textWrapping"/>
      </w:r>
      <w:r>
        <w:rPr>
          <w:rFonts w:ascii="Arial" w:hAnsi="Arial" w:eastAsia="等线" w:cs="Arial"/>
          <w:sz w:val="22"/>
        </w:rPr>
        <w:t>B.创新</w:t>
      </w:r>
      <w:r>
        <w:rPr>
          <w:rFonts w:ascii="Arial" w:hAnsi="Arial" w:eastAsia="等线" w:cs="Arial"/>
          <w:sz w:val="22"/>
        </w:rPr>
        <w:br w:type="textWrapping"/>
      </w:r>
      <w:r>
        <w:rPr>
          <w:rFonts w:ascii="Arial" w:hAnsi="Arial" w:eastAsia="等线" w:cs="Arial"/>
          <w:sz w:val="22"/>
        </w:rPr>
        <w:t>C.政府</w:t>
      </w:r>
      <w:r>
        <w:rPr>
          <w:rFonts w:ascii="Arial" w:hAnsi="Arial" w:eastAsia="等线" w:cs="Arial"/>
          <w:sz w:val="22"/>
        </w:rPr>
        <w:br w:type="textWrapping"/>
      </w:r>
      <w:r>
        <w:rPr>
          <w:rFonts w:ascii="Arial" w:hAnsi="Arial" w:eastAsia="等线" w:cs="Arial"/>
          <w:sz w:val="22"/>
        </w:rPr>
        <w:t>D.市场</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17.构建统筹各领域安全的新安全格局，必须把维护（）作为应对各领域安全风险挑战的首要任务。</w:t>
      </w:r>
      <w:r>
        <w:rPr>
          <w:rFonts w:ascii="Arial" w:hAnsi="Arial" w:eastAsia="等线" w:cs="Arial"/>
          <w:sz w:val="22"/>
        </w:rPr>
        <w:br w:type="textWrapping"/>
      </w:r>
      <w:r>
        <w:rPr>
          <w:rFonts w:ascii="Arial" w:hAnsi="Arial" w:eastAsia="等线" w:cs="Arial"/>
          <w:sz w:val="22"/>
        </w:rPr>
        <w:t>A.政治安全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C.军事安全</w:t>
      </w:r>
      <w:r>
        <w:rPr>
          <w:rFonts w:ascii="Arial" w:hAnsi="Arial" w:eastAsia="等线" w:cs="Arial"/>
          <w:sz w:val="22"/>
        </w:rPr>
        <w:br w:type="textWrapping"/>
      </w:r>
      <w:r>
        <w:rPr>
          <w:rFonts w:ascii="Arial" w:hAnsi="Arial" w:eastAsia="等线" w:cs="Arial"/>
          <w:sz w:val="22"/>
        </w:rPr>
        <w:t>D.文化安全</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18.（）是发展教育的根本尺度。</w:t>
      </w:r>
      <w:r>
        <w:rPr>
          <w:rFonts w:ascii="Arial" w:hAnsi="Arial" w:eastAsia="等线" w:cs="Arial"/>
          <w:sz w:val="22"/>
        </w:rPr>
        <w:br w:type="textWrapping"/>
      </w:r>
      <w:r>
        <w:rPr>
          <w:rFonts w:ascii="Arial" w:hAnsi="Arial" w:eastAsia="等线" w:cs="Arial"/>
          <w:sz w:val="22"/>
        </w:rPr>
        <w:t>A.科技突破</w:t>
      </w:r>
      <w:r>
        <w:rPr>
          <w:rFonts w:ascii="Arial" w:hAnsi="Arial" w:eastAsia="等线" w:cs="Arial"/>
          <w:sz w:val="22"/>
        </w:rPr>
        <w:br w:type="textWrapping"/>
      </w:r>
      <w:r>
        <w:rPr>
          <w:rFonts w:ascii="Arial" w:hAnsi="Arial" w:eastAsia="等线" w:cs="Arial"/>
          <w:sz w:val="22"/>
        </w:rPr>
        <w:t>B.人民满意</w:t>
      </w:r>
      <w:r>
        <w:rPr>
          <w:rFonts w:ascii="Arial" w:hAnsi="Arial" w:eastAsia="等线" w:cs="Arial"/>
          <w:sz w:val="22"/>
        </w:rPr>
        <w:br w:type="textWrapping"/>
      </w:r>
      <w:r>
        <w:rPr>
          <w:rFonts w:ascii="Arial" w:hAnsi="Arial" w:eastAsia="等线" w:cs="Arial"/>
          <w:sz w:val="22"/>
        </w:rPr>
        <w:t>C.实现共同富裕</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19.（）是我们攀登世界科技高峰的必由之路。</w:t>
      </w:r>
      <w:r>
        <w:rPr>
          <w:rFonts w:ascii="Arial" w:hAnsi="Arial" w:eastAsia="等线" w:cs="Arial"/>
          <w:sz w:val="22"/>
        </w:rPr>
        <w:br w:type="textWrapping"/>
      </w:r>
      <w:r>
        <w:rPr>
          <w:rFonts w:ascii="Arial" w:hAnsi="Arial" w:eastAsia="等线" w:cs="Arial"/>
          <w:sz w:val="22"/>
        </w:rPr>
        <w:t>A.自主创新</w:t>
      </w:r>
      <w:r>
        <w:rPr>
          <w:rFonts w:ascii="Arial" w:hAnsi="Arial" w:eastAsia="等线" w:cs="Arial"/>
          <w:sz w:val="22"/>
        </w:rPr>
        <w:br w:type="textWrapping"/>
      </w:r>
      <w:r>
        <w:rPr>
          <w:rFonts w:ascii="Arial" w:hAnsi="Arial" w:eastAsia="等线" w:cs="Arial"/>
          <w:sz w:val="22"/>
        </w:rPr>
        <w:t>B.脱贫攻坚</w:t>
      </w:r>
      <w:r>
        <w:rPr>
          <w:rFonts w:ascii="Arial" w:hAnsi="Arial" w:eastAsia="等线" w:cs="Arial"/>
          <w:sz w:val="22"/>
        </w:rPr>
        <w:br w:type="textWrapping"/>
      </w:r>
      <w:r>
        <w:rPr>
          <w:rFonts w:ascii="Arial" w:hAnsi="Arial" w:eastAsia="等线" w:cs="Arial"/>
          <w:sz w:val="22"/>
        </w:rPr>
        <w:t>C.守正创新</w:t>
      </w:r>
      <w:r>
        <w:rPr>
          <w:rFonts w:ascii="Arial" w:hAnsi="Arial" w:eastAsia="等线" w:cs="Arial"/>
          <w:sz w:val="22"/>
        </w:rPr>
        <w:br w:type="textWrapping"/>
      </w:r>
      <w:r>
        <w:rPr>
          <w:rFonts w:ascii="Arial" w:hAnsi="Arial" w:eastAsia="等线" w:cs="Arial"/>
          <w:sz w:val="22"/>
        </w:rPr>
        <w:t>D.信息技术</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20.中国最大的国情是（）。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B.社会主义道路</w:t>
      </w:r>
      <w:r>
        <w:rPr>
          <w:rFonts w:ascii="Arial" w:hAnsi="Arial" w:eastAsia="等线" w:cs="Arial"/>
          <w:sz w:val="22"/>
        </w:rPr>
        <w:br w:type="textWrapping"/>
      </w:r>
      <w:r>
        <w:rPr>
          <w:rFonts w:ascii="Arial" w:hAnsi="Arial" w:eastAsia="等线" w:cs="Arial"/>
          <w:sz w:val="22"/>
        </w:rPr>
        <w:t>C.社会主义初级阶段</w:t>
      </w:r>
      <w:r>
        <w:rPr>
          <w:rFonts w:ascii="Arial" w:hAnsi="Arial" w:eastAsia="等线" w:cs="Arial"/>
          <w:sz w:val="22"/>
        </w:rPr>
        <w:br w:type="textWrapping"/>
      </w:r>
      <w:r>
        <w:rPr>
          <w:rFonts w:ascii="Arial" w:hAnsi="Arial" w:eastAsia="等线" w:cs="Arial"/>
          <w:sz w:val="22"/>
        </w:rPr>
        <w:t>D.中国共产党的领导</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21.（）对香港特别行政区有关的国家安全事务负有根本责任。</w:t>
      </w:r>
      <w:r>
        <w:rPr>
          <w:rFonts w:ascii="Arial" w:hAnsi="Arial" w:eastAsia="等线" w:cs="Arial"/>
          <w:sz w:val="22"/>
        </w:rPr>
        <w:br w:type="textWrapping"/>
      </w:r>
      <w:r>
        <w:rPr>
          <w:rFonts w:ascii="Arial" w:hAnsi="Arial" w:eastAsia="等线" w:cs="Arial"/>
          <w:sz w:val="22"/>
        </w:rPr>
        <w:t>A.中央政府</w:t>
      </w:r>
      <w:r>
        <w:rPr>
          <w:rFonts w:ascii="Arial" w:hAnsi="Arial" w:eastAsia="等线" w:cs="Arial"/>
          <w:sz w:val="22"/>
        </w:rPr>
        <w:br w:type="textWrapping"/>
      </w:r>
      <w:r>
        <w:rPr>
          <w:rFonts w:ascii="Arial" w:hAnsi="Arial" w:eastAsia="等线" w:cs="Arial"/>
          <w:sz w:val="22"/>
        </w:rPr>
        <w:t>B.地方政府</w:t>
      </w:r>
      <w:r>
        <w:rPr>
          <w:rFonts w:ascii="Arial" w:hAnsi="Arial" w:eastAsia="等线" w:cs="Arial"/>
          <w:sz w:val="22"/>
        </w:rPr>
        <w:br w:type="textWrapping"/>
      </w:r>
      <w:r>
        <w:rPr>
          <w:rFonts w:ascii="Arial" w:hAnsi="Arial" w:eastAsia="等线" w:cs="Arial"/>
          <w:sz w:val="22"/>
        </w:rPr>
        <w:t>C.自治机关</w:t>
      </w:r>
      <w:r>
        <w:rPr>
          <w:rFonts w:ascii="Arial" w:hAnsi="Arial" w:eastAsia="等线" w:cs="Arial"/>
          <w:sz w:val="22"/>
        </w:rPr>
        <w:br w:type="textWrapping"/>
      </w:r>
      <w:r>
        <w:rPr>
          <w:rFonts w:ascii="Arial" w:hAnsi="Arial" w:eastAsia="等线" w:cs="Arial"/>
          <w:sz w:val="22"/>
        </w:rPr>
        <w:t>D.特别行政区政府</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22.（）构成了新时代坚持和发展中国特色社会主义事业的基本方略。</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23.（）是老百姓最关心的问题，涉及分配、就业、教育、医疗、住房、社会保障等方面。</w:t>
      </w:r>
      <w:r>
        <w:rPr>
          <w:rFonts w:ascii="Arial" w:hAnsi="Arial" w:eastAsia="等线" w:cs="Arial"/>
          <w:sz w:val="22"/>
        </w:rPr>
        <w:br w:type="textWrapping"/>
      </w:r>
      <w:r>
        <w:rPr>
          <w:rFonts w:ascii="Arial" w:hAnsi="Arial" w:eastAsia="等线" w:cs="Arial"/>
          <w:sz w:val="22"/>
        </w:rPr>
        <w:t>A.社会</w:t>
      </w:r>
      <w:r>
        <w:rPr>
          <w:rFonts w:ascii="Arial" w:hAnsi="Arial" w:eastAsia="等线" w:cs="Arial"/>
          <w:sz w:val="22"/>
        </w:rPr>
        <w:br w:type="textWrapping"/>
      </w:r>
      <w:r>
        <w:rPr>
          <w:rFonts w:ascii="Arial" w:hAnsi="Arial" w:eastAsia="等线" w:cs="Arial"/>
          <w:sz w:val="22"/>
        </w:rPr>
        <w:t>B.文化</w:t>
      </w:r>
      <w:r>
        <w:rPr>
          <w:rFonts w:ascii="Arial" w:hAnsi="Arial" w:eastAsia="等线" w:cs="Arial"/>
          <w:sz w:val="22"/>
        </w:rPr>
        <w:br w:type="textWrapping"/>
      </w:r>
      <w:r>
        <w:rPr>
          <w:rFonts w:ascii="Arial" w:hAnsi="Arial" w:eastAsia="等线" w:cs="Arial"/>
          <w:sz w:val="22"/>
        </w:rPr>
        <w:t>C.民生</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24.中国特色社会主义制度优势的主要来源是（）。</w:t>
      </w:r>
      <w:r>
        <w:rPr>
          <w:rFonts w:ascii="Arial" w:hAnsi="Arial" w:eastAsia="等线" w:cs="Arial"/>
          <w:sz w:val="22"/>
        </w:rPr>
        <w:br w:type="textWrapping"/>
      </w:r>
      <w:r>
        <w:rPr>
          <w:rFonts w:ascii="Arial" w:hAnsi="Arial" w:eastAsia="等线" w:cs="Arial"/>
          <w:sz w:val="22"/>
        </w:rPr>
        <w:t>A.改革开放</w:t>
      </w:r>
      <w:r>
        <w:rPr>
          <w:rFonts w:ascii="Arial" w:hAnsi="Arial" w:eastAsia="等线" w:cs="Arial"/>
          <w:sz w:val="22"/>
        </w:rPr>
        <w:br w:type="textWrapping"/>
      </w:r>
      <w:r>
        <w:rPr>
          <w:rFonts w:ascii="Arial" w:hAnsi="Arial" w:eastAsia="等线" w:cs="Arial"/>
          <w:sz w:val="22"/>
        </w:rPr>
        <w:t>B.中国特色社会主义的优势</w:t>
      </w:r>
      <w:r>
        <w:rPr>
          <w:rFonts w:ascii="Arial" w:hAnsi="Arial" w:eastAsia="等线" w:cs="Arial"/>
          <w:sz w:val="22"/>
        </w:rPr>
        <w:br w:type="textWrapping"/>
      </w:r>
      <w:r>
        <w:rPr>
          <w:rFonts w:ascii="Arial" w:hAnsi="Arial" w:eastAsia="等线" w:cs="Arial"/>
          <w:sz w:val="22"/>
        </w:rPr>
        <w:t>C.中国共产党自身优势</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25.（）是危害党的生命力和战斗力的最大毒瘤，是党长期执政面临的最大威胁。</w:t>
      </w:r>
      <w:r>
        <w:rPr>
          <w:rFonts w:ascii="Arial" w:hAnsi="Arial" w:eastAsia="等线" w:cs="Arial"/>
          <w:sz w:val="22"/>
        </w:rPr>
        <w:br w:type="textWrapping"/>
      </w:r>
      <w:r>
        <w:rPr>
          <w:rFonts w:ascii="Arial" w:hAnsi="Arial" w:eastAsia="等线" w:cs="Arial"/>
          <w:sz w:val="22"/>
        </w:rPr>
        <w:t>A.形式主义</w:t>
      </w:r>
      <w:r>
        <w:rPr>
          <w:rFonts w:ascii="Arial" w:hAnsi="Arial" w:eastAsia="等线" w:cs="Arial"/>
          <w:sz w:val="22"/>
        </w:rPr>
        <w:br w:type="textWrapping"/>
      </w:r>
      <w:r>
        <w:rPr>
          <w:rFonts w:ascii="Arial" w:hAnsi="Arial" w:eastAsia="等线" w:cs="Arial"/>
          <w:sz w:val="22"/>
        </w:rPr>
        <w:t>B.官僚主义</w:t>
      </w:r>
      <w:r>
        <w:rPr>
          <w:rFonts w:ascii="Arial" w:hAnsi="Arial" w:eastAsia="等线" w:cs="Arial"/>
          <w:sz w:val="22"/>
        </w:rPr>
        <w:br w:type="textWrapping"/>
      </w:r>
      <w:r>
        <w:rPr>
          <w:rFonts w:ascii="Arial" w:hAnsi="Arial" w:eastAsia="等线" w:cs="Arial"/>
          <w:sz w:val="22"/>
        </w:rPr>
        <w:t>C.腐败</w:t>
      </w:r>
      <w:r>
        <w:rPr>
          <w:rFonts w:ascii="Arial" w:hAnsi="Arial" w:eastAsia="等线" w:cs="Arial"/>
          <w:sz w:val="22"/>
        </w:rPr>
        <w:br w:type="textWrapping"/>
      </w:r>
      <w:r>
        <w:rPr>
          <w:rFonts w:ascii="Arial" w:hAnsi="Arial" w:eastAsia="等线" w:cs="Arial"/>
          <w:sz w:val="22"/>
        </w:rPr>
        <w:t>D.享乐主义</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26.确保（）是国家核心利益，是一条不可逾越的红线。</w:t>
      </w:r>
      <w:r>
        <w:rPr>
          <w:rFonts w:ascii="Arial" w:hAnsi="Arial" w:eastAsia="等线" w:cs="Arial"/>
          <w:sz w:val="22"/>
        </w:rPr>
        <w:br w:type="textWrapping"/>
      </w:r>
      <w:r>
        <w:rPr>
          <w:rFonts w:ascii="Arial" w:hAnsi="Arial" w:eastAsia="等线" w:cs="Arial"/>
          <w:sz w:val="22"/>
        </w:rPr>
        <w:t>A.一个中国</w:t>
      </w:r>
      <w:r>
        <w:rPr>
          <w:rFonts w:ascii="Arial" w:hAnsi="Arial" w:eastAsia="等线" w:cs="Arial"/>
          <w:sz w:val="22"/>
        </w:rPr>
        <w:br w:type="textWrapping"/>
      </w:r>
      <w:r>
        <w:rPr>
          <w:rFonts w:ascii="Arial" w:hAnsi="Arial" w:eastAsia="等线" w:cs="Arial"/>
          <w:sz w:val="22"/>
        </w:rPr>
        <w:t>B.国家主权和领土完整</w:t>
      </w:r>
      <w:r>
        <w:rPr>
          <w:rFonts w:ascii="Arial" w:hAnsi="Arial" w:eastAsia="等线" w:cs="Arial"/>
          <w:sz w:val="22"/>
        </w:rPr>
        <w:br w:type="textWrapping"/>
      </w:r>
      <w:r>
        <w:rPr>
          <w:rFonts w:ascii="Arial" w:hAnsi="Arial" w:eastAsia="等线" w:cs="Arial"/>
          <w:sz w:val="22"/>
        </w:rPr>
        <w:t>C.社会主义制度</w:t>
      </w:r>
      <w:r>
        <w:rPr>
          <w:rFonts w:ascii="Arial" w:hAnsi="Arial" w:eastAsia="等线" w:cs="Arial"/>
          <w:sz w:val="22"/>
        </w:rPr>
        <w:br w:type="textWrapping"/>
      </w:r>
      <w:r>
        <w:rPr>
          <w:rFonts w:ascii="Arial" w:hAnsi="Arial" w:eastAsia="等线" w:cs="Arial"/>
          <w:sz w:val="22"/>
        </w:rPr>
        <w:t>D.和平统一</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27.党的十九大提出，到（）“各方面制度更加完善，国家治理体系和治理能力现代化基本实现”。</w:t>
      </w:r>
      <w:r>
        <w:rPr>
          <w:rFonts w:ascii="Arial" w:hAnsi="Arial" w:eastAsia="等线" w:cs="Arial"/>
          <w:sz w:val="22"/>
        </w:rPr>
        <w:br w:type="textWrapping"/>
      </w:r>
      <w:r>
        <w:rPr>
          <w:rFonts w:ascii="Arial" w:hAnsi="Arial" w:eastAsia="等线" w:cs="Arial"/>
          <w:sz w:val="22"/>
        </w:rPr>
        <w:t>A.2035年</w:t>
      </w:r>
      <w:r>
        <w:rPr>
          <w:rFonts w:ascii="Arial" w:hAnsi="Arial" w:eastAsia="等线" w:cs="Arial"/>
          <w:sz w:val="22"/>
        </w:rPr>
        <w:br w:type="textWrapping"/>
      </w:r>
      <w:r>
        <w:rPr>
          <w:rFonts w:ascii="Arial" w:hAnsi="Arial" w:eastAsia="等线" w:cs="Arial"/>
          <w:sz w:val="22"/>
        </w:rPr>
        <w:t>B.2030年</w:t>
      </w:r>
      <w:r>
        <w:rPr>
          <w:rFonts w:ascii="Arial" w:hAnsi="Arial" w:eastAsia="等线" w:cs="Arial"/>
          <w:sz w:val="22"/>
        </w:rPr>
        <w:br w:type="textWrapping"/>
      </w:r>
      <w:r>
        <w:rPr>
          <w:rFonts w:ascii="Arial" w:hAnsi="Arial" w:eastAsia="等线" w:cs="Arial"/>
          <w:sz w:val="22"/>
        </w:rPr>
        <w:t>C.2025年</w:t>
      </w:r>
      <w:r>
        <w:rPr>
          <w:rFonts w:ascii="Arial" w:hAnsi="Arial" w:eastAsia="等线" w:cs="Arial"/>
          <w:sz w:val="22"/>
        </w:rPr>
        <w:br w:type="textWrapping"/>
      </w:r>
      <w:r>
        <w:rPr>
          <w:rFonts w:ascii="Arial" w:hAnsi="Arial" w:eastAsia="等线" w:cs="Arial"/>
          <w:sz w:val="22"/>
        </w:rPr>
        <w:t>D.2020年</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28.践行真正的多边主义，维护以（）为基础的国际关系基本准则。</w:t>
      </w:r>
      <w:r>
        <w:rPr>
          <w:rFonts w:ascii="Arial" w:hAnsi="Arial" w:eastAsia="等线" w:cs="Arial"/>
          <w:sz w:val="22"/>
        </w:rPr>
        <w:br w:type="textWrapping"/>
      </w:r>
      <w:r>
        <w:rPr>
          <w:rFonts w:ascii="Arial" w:hAnsi="Arial" w:eastAsia="等线" w:cs="Arial"/>
          <w:sz w:val="22"/>
        </w:rPr>
        <w:t>A.国际法</w:t>
      </w:r>
      <w:r>
        <w:rPr>
          <w:rFonts w:ascii="Arial" w:hAnsi="Arial" w:eastAsia="等线" w:cs="Arial"/>
          <w:sz w:val="22"/>
        </w:rPr>
        <w:br w:type="textWrapping"/>
      </w:r>
      <w:r>
        <w:rPr>
          <w:rFonts w:ascii="Arial" w:hAnsi="Arial" w:eastAsia="等线" w:cs="Arial"/>
          <w:sz w:val="22"/>
        </w:rPr>
        <w:t>B.国家利益</w:t>
      </w:r>
      <w:r>
        <w:rPr>
          <w:rFonts w:ascii="Arial" w:hAnsi="Arial" w:eastAsia="等线" w:cs="Arial"/>
          <w:sz w:val="22"/>
        </w:rPr>
        <w:br w:type="textWrapping"/>
      </w:r>
      <w:r>
        <w:rPr>
          <w:rFonts w:ascii="Arial" w:hAnsi="Arial" w:eastAsia="等线" w:cs="Arial"/>
          <w:sz w:val="22"/>
        </w:rPr>
        <w:t>C.联合国宪章宗旨和原则</w:t>
      </w:r>
      <w:r>
        <w:rPr>
          <w:rFonts w:ascii="Arial" w:hAnsi="Arial" w:eastAsia="等线" w:cs="Arial"/>
          <w:sz w:val="22"/>
        </w:rPr>
        <w:br w:type="textWrapping"/>
      </w:r>
      <w:r>
        <w:rPr>
          <w:rFonts w:ascii="Arial" w:hAnsi="Arial" w:eastAsia="等线" w:cs="Arial"/>
          <w:sz w:val="22"/>
        </w:rPr>
        <w:t>D.大国原则</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29.军队是要打仗的，要牢固树立（）这个唯一的根本的标准。</w:t>
      </w:r>
      <w:r>
        <w:rPr>
          <w:rFonts w:ascii="Arial" w:hAnsi="Arial" w:eastAsia="等线" w:cs="Arial"/>
          <w:sz w:val="22"/>
        </w:rPr>
        <w:br w:type="textWrapping"/>
      </w:r>
      <w:r>
        <w:rPr>
          <w:rFonts w:ascii="Arial" w:hAnsi="Arial" w:eastAsia="等线" w:cs="Arial"/>
          <w:sz w:val="22"/>
        </w:rPr>
        <w:t>A.影响力</w:t>
      </w:r>
      <w:r>
        <w:rPr>
          <w:rFonts w:ascii="Arial" w:hAnsi="Arial" w:eastAsia="等线" w:cs="Arial"/>
          <w:sz w:val="22"/>
        </w:rPr>
        <w:br w:type="textWrapping"/>
      </w:r>
      <w:r>
        <w:rPr>
          <w:rFonts w:ascii="Arial" w:hAnsi="Arial" w:eastAsia="等线" w:cs="Arial"/>
          <w:sz w:val="22"/>
        </w:rPr>
        <w:t>B.战斗力</w:t>
      </w:r>
      <w:r>
        <w:rPr>
          <w:rFonts w:ascii="Arial" w:hAnsi="Arial" w:eastAsia="等线" w:cs="Arial"/>
          <w:sz w:val="22"/>
        </w:rPr>
        <w:br w:type="textWrapping"/>
      </w:r>
      <w:r>
        <w:rPr>
          <w:rFonts w:ascii="Arial" w:hAnsi="Arial" w:eastAsia="等线" w:cs="Arial"/>
          <w:sz w:val="22"/>
        </w:rPr>
        <w:t>C.指挥力</w:t>
      </w:r>
      <w:r>
        <w:rPr>
          <w:rFonts w:ascii="Arial" w:hAnsi="Arial" w:eastAsia="等线" w:cs="Arial"/>
          <w:sz w:val="22"/>
        </w:rPr>
        <w:br w:type="textWrapping"/>
      </w:r>
      <w:r>
        <w:rPr>
          <w:rFonts w:ascii="Arial" w:hAnsi="Arial" w:eastAsia="等线" w:cs="Arial"/>
          <w:sz w:val="22"/>
        </w:rPr>
        <w:t>D.执行力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30.（）是民族复兴的根基，社会稳定是国家强盛的前提。</w:t>
      </w:r>
      <w:r>
        <w:rPr>
          <w:rFonts w:ascii="Arial" w:hAnsi="Arial" w:eastAsia="等线" w:cs="Arial"/>
          <w:sz w:val="22"/>
        </w:rPr>
        <w:br w:type="textWrapping"/>
      </w:r>
      <w:r>
        <w:rPr>
          <w:rFonts w:ascii="Arial" w:hAnsi="Arial" w:eastAsia="等线" w:cs="Arial"/>
          <w:sz w:val="22"/>
        </w:rPr>
        <w:t>A.经济实力</w:t>
      </w:r>
      <w:r>
        <w:rPr>
          <w:rFonts w:ascii="Arial" w:hAnsi="Arial" w:eastAsia="等线" w:cs="Arial"/>
          <w:sz w:val="22"/>
        </w:rPr>
        <w:br w:type="textWrapping"/>
      </w:r>
      <w:r>
        <w:rPr>
          <w:rFonts w:ascii="Arial" w:hAnsi="Arial" w:eastAsia="等线" w:cs="Arial"/>
          <w:sz w:val="22"/>
        </w:rPr>
        <w:t>B.党的领导</w:t>
      </w:r>
      <w:r>
        <w:rPr>
          <w:rFonts w:ascii="Arial" w:hAnsi="Arial" w:eastAsia="等线" w:cs="Arial"/>
          <w:sz w:val="22"/>
        </w:rPr>
        <w:br w:type="textWrapping"/>
      </w:r>
      <w:r>
        <w:rPr>
          <w:rFonts w:ascii="Arial" w:hAnsi="Arial" w:eastAsia="等线" w:cs="Arial"/>
          <w:sz w:val="22"/>
        </w:rPr>
        <w:t>C.国家安全</w:t>
      </w:r>
      <w:r>
        <w:rPr>
          <w:rFonts w:ascii="Arial" w:hAnsi="Arial" w:eastAsia="等线" w:cs="Arial"/>
          <w:sz w:val="22"/>
        </w:rPr>
        <w:br w:type="textWrapping"/>
      </w:r>
      <w:r>
        <w:rPr>
          <w:rFonts w:ascii="Arial" w:hAnsi="Arial" w:eastAsia="等线" w:cs="Arial"/>
          <w:sz w:val="22"/>
        </w:rPr>
        <w:t>D.民族团结</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31.（）原则，是两岸关系的政治基础，是推动两岸关系和平发展的最根本原则。</w:t>
      </w:r>
      <w:r>
        <w:rPr>
          <w:rFonts w:ascii="Arial" w:hAnsi="Arial" w:eastAsia="等线" w:cs="Arial"/>
          <w:sz w:val="22"/>
        </w:rPr>
        <w:br w:type="textWrapping"/>
      </w:r>
      <w:r>
        <w:rPr>
          <w:rFonts w:ascii="Arial" w:hAnsi="Arial" w:eastAsia="等线" w:cs="Arial"/>
          <w:sz w:val="22"/>
        </w:rPr>
        <w:t>A.“一国两制”</w:t>
      </w:r>
      <w:r>
        <w:rPr>
          <w:rFonts w:ascii="Arial" w:hAnsi="Arial" w:eastAsia="等线" w:cs="Arial"/>
          <w:sz w:val="22"/>
        </w:rPr>
        <w:br w:type="textWrapping"/>
      </w:r>
      <w:r>
        <w:rPr>
          <w:rFonts w:ascii="Arial" w:hAnsi="Arial" w:eastAsia="等线" w:cs="Arial"/>
          <w:sz w:val="22"/>
        </w:rPr>
        <w:t>B.“九二共识”</w:t>
      </w:r>
      <w:r>
        <w:rPr>
          <w:rFonts w:ascii="Arial" w:hAnsi="Arial" w:eastAsia="等线" w:cs="Arial"/>
          <w:sz w:val="22"/>
        </w:rPr>
        <w:br w:type="textWrapping"/>
      </w:r>
      <w:r>
        <w:rPr>
          <w:rFonts w:ascii="Arial" w:hAnsi="Arial" w:eastAsia="等线" w:cs="Arial"/>
          <w:sz w:val="22"/>
        </w:rPr>
        <w:t>C.“一个中国”</w:t>
      </w:r>
      <w:r>
        <w:rPr>
          <w:rFonts w:ascii="Arial" w:hAnsi="Arial" w:eastAsia="等线" w:cs="Arial"/>
          <w:sz w:val="22"/>
        </w:rPr>
        <w:br w:type="textWrapping"/>
      </w:r>
      <w:r>
        <w:rPr>
          <w:rFonts w:ascii="Arial" w:hAnsi="Arial" w:eastAsia="等线" w:cs="Arial"/>
          <w:sz w:val="22"/>
        </w:rPr>
        <w:t>D.和平统一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32.（）是习近平新时代中国特色社会主义思想的主体内容，构成了这一思想体系的四梁八柱。</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33.全面从严治党，坚持把（）放在首位。</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C.思想建设</w:t>
      </w:r>
      <w:r>
        <w:rPr>
          <w:rFonts w:ascii="Arial" w:hAnsi="Arial" w:eastAsia="等线" w:cs="Arial"/>
          <w:sz w:val="22"/>
        </w:rPr>
        <w:br w:type="textWrapping"/>
      </w:r>
      <w:r>
        <w:rPr>
          <w:rFonts w:ascii="Arial" w:hAnsi="Arial" w:eastAsia="等线" w:cs="Arial"/>
          <w:sz w:val="22"/>
        </w:rPr>
        <w:t>D.作风建设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34.（）是决定人民军队发展壮大、制胜未来的关键一招。</w:t>
      </w:r>
      <w:r>
        <w:rPr>
          <w:rFonts w:ascii="Arial" w:hAnsi="Arial" w:eastAsia="等线" w:cs="Arial"/>
          <w:sz w:val="22"/>
        </w:rPr>
        <w:br w:type="textWrapping"/>
      </w:r>
      <w:r>
        <w:rPr>
          <w:rFonts w:ascii="Arial" w:hAnsi="Arial" w:eastAsia="等线" w:cs="Arial"/>
          <w:sz w:val="22"/>
        </w:rPr>
        <w:t>A.创新</w:t>
      </w:r>
      <w:r>
        <w:rPr>
          <w:rFonts w:ascii="Arial" w:hAnsi="Arial" w:eastAsia="等线" w:cs="Arial"/>
          <w:sz w:val="22"/>
        </w:rPr>
        <w:br w:type="textWrapping"/>
      </w:r>
      <w:r>
        <w:rPr>
          <w:rFonts w:ascii="Arial" w:hAnsi="Arial" w:eastAsia="等线" w:cs="Arial"/>
          <w:sz w:val="22"/>
        </w:rPr>
        <w:t>B.改革</w:t>
      </w:r>
      <w:r>
        <w:rPr>
          <w:rFonts w:ascii="Arial" w:hAnsi="Arial" w:eastAsia="等线" w:cs="Arial"/>
          <w:sz w:val="22"/>
        </w:rPr>
        <w:br w:type="textWrapping"/>
      </w:r>
      <w:r>
        <w:rPr>
          <w:rFonts w:ascii="Arial" w:hAnsi="Arial" w:eastAsia="等线" w:cs="Arial"/>
          <w:sz w:val="22"/>
        </w:rPr>
        <w:t>C.发展</w:t>
      </w:r>
      <w:r>
        <w:rPr>
          <w:rFonts w:ascii="Arial" w:hAnsi="Arial" w:eastAsia="等线" w:cs="Arial"/>
          <w:sz w:val="22"/>
        </w:rPr>
        <w:br w:type="textWrapping"/>
      </w:r>
      <w:r>
        <w:rPr>
          <w:rFonts w:ascii="Arial" w:hAnsi="Arial" w:eastAsia="等线" w:cs="Arial"/>
          <w:sz w:val="22"/>
        </w:rPr>
        <w:t>D.建军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35.（）是社会主义民主政治的本质属性。</w:t>
      </w:r>
      <w:r>
        <w:rPr>
          <w:rFonts w:ascii="Arial" w:hAnsi="Arial" w:eastAsia="等线" w:cs="Arial"/>
          <w:sz w:val="22"/>
        </w:rPr>
        <w:br w:type="textWrapping"/>
      </w:r>
      <w:r>
        <w:rPr>
          <w:rFonts w:ascii="Arial" w:hAnsi="Arial" w:eastAsia="等线" w:cs="Arial"/>
          <w:sz w:val="22"/>
        </w:rPr>
        <w:t>A.全国人民代表大会</w:t>
      </w:r>
      <w:r>
        <w:rPr>
          <w:rFonts w:ascii="Arial" w:hAnsi="Arial" w:eastAsia="等线" w:cs="Arial"/>
          <w:sz w:val="22"/>
        </w:rPr>
        <w:br w:type="textWrapping"/>
      </w:r>
      <w:r>
        <w:rPr>
          <w:rFonts w:ascii="Arial" w:hAnsi="Arial" w:eastAsia="等线" w:cs="Arial"/>
          <w:sz w:val="22"/>
        </w:rPr>
        <w:t>B.全过程人民民主</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36.科学社会主义在（）焕发新的蓬勃生机。</w:t>
      </w:r>
      <w:r>
        <w:rPr>
          <w:rFonts w:ascii="Arial" w:hAnsi="Arial" w:eastAsia="等线" w:cs="Arial"/>
          <w:sz w:val="22"/>
        </w:rPr>
        <w:br w:type="textWrapping"/>
      </w:r>
      <w:r>
        <w:rPr>
          <w:rFonts w:ascii="Arial" w:hAnsi="Arial" w:eastAsia="等线" w:cs="Arial"/>
          <w:sz w:val="22"/>
        </w:rPr>
        <w:t>A.20世纪的中国</w:t>
      </w:r>
      <w:r>
        <w:rPr>
          <w:rFonts w:ascii="Arial" w:hAnsi="Arial" w:eastAsia="等线" w:cs="Arial"/>
          <w:sz w:val="22"/>
        </w:rPr>
        <w:br w:type="textWrapping"/>
      </w:r>
      <w:r>
        <w:rPr>
          <w:rFonts w:ascii="Arial" w:hAnsi="Arial" w:eastAsia="等线" w:cs="Arial"/>
          <w:sz w:val="22"/>
        </w:rPr>
        <w:t>B.21世纪的中国</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D.新发展阶段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37.我国面临的很多“卡脖子”技术问题，根子是（）跟不上。</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B.创新研究</w:t>
      </w:r>
      <w:r>
        <w:rPr>
          <w:rFonts w:ascii="Arial" w:hAnsi="Arial" w:eastAsia="等线" w:cs="Arial"/>
          <w:sz w:val="22"/>
        </w:rPr>
        <w:br w:type="textWrapping"/>
      </w:r>
      <w:r>
        <w:rPr>
          <w:rFonts w:ascii="Arial" w:hAnsi="Arial" w:eastAsia="等线" w:cs="Arial"/>
          <w:sz w:val="22"/>
        </w:rPr>
        <w:t>C.科研机构</w:t>
      </w:r>
      <w:r>
        <w:rPr>
          <w:rFonts w:ascii="Arial" w:hAnsi="Arial" w:eastAsia="等线" w:cs="Arial"/>
          <w:sz w:val="22"/>
        </w:rPr>
        <w:br w:type="textWrapping"/>
      </w:r>
      <w:r>
        <w:rPr>
          <w:rFonts w:ascii="Arial" w:hAnsi="Arial" w:eastAsia="等线" w:cs="Arial"/>
          <w:sz w:val="22"/>
        </w:rPr>
        <w:t>D.基础理论研究</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38.党的十八大以来，中国特色社会主义进入（），这是我国发展新的历史方位。</w:t>
      </w:r>
      <w:r>
        <w:rPr>
          <w:rFonts w:ascii="Arial" w:hAnsi="Arial" w:eastAsia="等线" w:cs="Arial"/>
          <w:sz w:val="22"/>
        </w:rPr>
        <w:br w:type="textWrapping"/>
      </w:r>
      <w:r>
        <w:rPr>
          <w:rFonts w:ascii="Arial" w:hAnsi="Arial" w:eastAsia="等线" w:cs="Arial"/>
          <w:sz w:val="22"/>
        </w:rPr>
        <w:t>A.新阶段</w:t>
      </w:r>
      <w:r>
        <w:rPr>
          <w:rFonts w:ascii="Arial" w:hAnsi="Arial" w:eastAsia="等线" w:cs="Arial"/>
          <w:sz w:val="22"/>
        </w:rPr>
        <w:br w:type="textWrapping"/>
      </w:r>
      <w:r>
        <w:rPr>
          <w:rFonts w:ascii="Arial" w:hAnsi="Arial" w:eastAsia="等线" w:cs="Arial"/>
          <w:sz w:val="22"/>
        </w:rPr>
        <w:t>B.新时代</w:t>
      </w:r>
      <w:r>
        <w:rPr>
          <w:rFonts w:ascii="Arial" w:hAnsi="Arial" w:eastAsia="等线" w:cs="Arial"/>
          <w:sz w:val="22"/>
        </w:rPr>
        <w:br w:type="textWrapping"/>
      </w:r>
      <w:r>
        <w:rPr>
          <w:rFonts w:ascii="Arial" w:hAnsi="Arial" w:eastAsia="等线" w:cs="Arial"/>
          <w:sz w:val="22"/>
        </w:rPr>
        <w:t>C.新时期</w:t>
      </w:r>
      <w:r>
        <w:rPr>
          <w:rFonts w:ascii="Arial" w:hAnsi="Arial" w:eastAsia="等线" w:cs="Arial"/>
          <w:sz w:val="22"/>
        </w:rPr>
        <w:br w:type="textWrapping"/>
      </w:r>
      <w:r>
        <w:rPr>
          <w:rFonts w:ascii="Arial" w:hAnsi="Arial" w:eastAsia="等线" w:cs="Arial"/>
          <w:sz w:val="22"/>
        </w:rPr>
        <w:t>D.社会主义初级阶段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39.（）是坚持和发展中国特色社会主义的本质要求和重要保障。</w:t>
      </w:r>
      <w:r>
        <w:rPr>
          <w:rFonts w:ascii="Arial" w:hAnsi="Arial" w:eastAsia="等线" w:cs="Arial"/>
          <w:sz w:val="22"/>
        </w:rPr>
        <w:br w:type="textWrapping"/>
      </w:r>
      <w:r>
        <w:rPr>
          <w:rFonts w:ascii="Arial" w:hAnsi="Arial" w:eastAsia="等线" w:cs="Arial"/>
          <w:sz w:val="22"/>
        </w:rPr>
        <w:t>A.推动高质量发展</w:t>
      </w:r>
      <w:r>
        <w:rPr>
          <w:rFonts w:ascii="Arial" w:hAnsi="Arial" w:eastAsia="等线" w:cs="Arial"/>
          <w:sz w:val="22"/>
        </w:rPr>
        <w:br w:type="textWrapping"/>
      </w:r>
      <w:r>
        <w:rPr>
          <w:rFonts w:ascii="Arial" w:hAnsi="Arial" w:eastAsia="等线" w:cs="Arial"/>
          <w:sz w:val="22"/>
        </w:rPr>
        <w:t>B.全面依法治国</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40.我国经济已由高速增长阶段转向（）阶段。</w:t>
      </w:r>
      <w:r>
        <w:rPr>
          <w:rFonts w:ascii="Arial" w:hAnsi="Arial" w:eastAsia="等线" w:cs="Arial"/>
          <w:sz w:val="22"/>
        </w:rPr>
        <w:br w:type="textWrapping"/>
      </w:r>
      <w:r>
        <w:rPr>
          <w:rFonts w:ascii="Arial" w:hAnsi="Arial" w:eastAsia="等线" w:cs="Arial"/>
          <w:sz w:val="22"/>
        </w:rPr>
        <w:t>A.世界级市场</w:t>
      </w:r>
      <w:r>
        <w:rPr>
          <w:rFonts w:ascii="Arial" w:hAnsi="Arial" w:eastAsia="等线" w:cs="Arial"/>
          <w:sz w:val="22"/>
        </w:rPr>
        <w:br w:type="textWrapping"/>
      </w:r>
      <w:r>
        <w:rPr>
          <w:rFonts w:ascii="Arial" w:hAnsi="Arial" w:eastAsia="等线" w:cs="Arial"/>
          <w:sz w:val="22"/>
        </w:rPr>
        <w:t>B.高水平开放</w:t>
      </w:r>
      <w:r>
        <w:rPr>
          <w:rFonts w:ascii="Arial" w:hAnsi="Arial" w:eastAsia="等线" w:cs="Arial"/>
          <w:sz w:val="22"/>
        </w:rPr>
        <w:br w:type="textWrapping"/>
      </w:r>
      <w:r>
        <w:rPr>
          <w:rFonts w:ascii="Arial" w:hAnsi="Arial" w:eastAsia="等线" w:cs="Arial"/>
          <w:sz w:val="22"/>
        </w:rPr>
        <w:t>C.强劲动力转换</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41.习近平指出，新时代抓发展，必须更加突出发展理念，坚定不移贯彻（）的新发展理念。</w:t>
      </w:r>
      <w:r>
        <w:rPr>
          <w:rFonts w:ascii="Arial" w:hAnsi="Arial" w:eastAsia="等线" w:cs="Arial"/>
          <w:sz w:val="22"/>
        </w:rPr>
        <w:br w:type="textWrapping"/>
      </w:r>
      <w:r>
        <w:rPr>
          <w:rFonts w:ascii="Arial" w:hAnsi="Arial" w:eastAsia="等线" w:cs="Arial"/>
          <w:sz w:val="22"/>
        </w:rPr>
        <w:t>A.改革、和谐、绿色、开放、共享</w:t>
      </w:r>
      <w:r>
        <w:rPr>
          <w:rFonts w:ascii="Arial" w:hAnsi="Arial" w:eastAsia="等线" w:cs="Arial"/>
          <w:sz w:val="22"/>
        </w:rPr>
        <w:br w:type="textWrapping"/>
      </w:r>
      <w:r>
        <w:rPr>
          <w:rFonts w:ascii="Arial" w:hAnsi="Arial" w:eastAsia="等线" w:cs="Arial"/>
          <w:sz w:val="22"/>
        </w:rPr>
        <w:t>B.创新、协调、绿色、开放、共赢</w:t>
      </w:r>
      <w:r>
        <w:rPr>
          <w:rFonts w:ascii="Arial" w:hAnsi="Arial" w:eastAsia="等线" w:cs="Arial"/>
          <w:sz w:val="22"/>
        </w:rPr>
        <w:br w:type="textWrapping"/>
      </w:r>
      <w:r>
        <w:rPr>
          <w:rFonts w:ascii="Arial" w:hAnsi="Arial" w:eastAsia="等线" w:cs="Arial"/>
          <w:sz w:val="22"/>
        </w:rPr>
        <w:t>C.创新、和谐、和谐、开放、发展</w:t>
      </w:r>
      <w:r>
        <w:rPr>
          <w:rFonts w:ascii="Arial" w:hAnsi="Arial" w:eastAsia="等线" w:cs="Arial"/>
          <w:sz w:val="22"/>
        </w:rPr>
        <w:br w:type="textWrapping"/>
      </w:r>
      <w:r>
        <w:rPr>
          <w:rFonts w:ascii="Arial" w:hAnsi="Arial" w:eastAsia="等线" w:cs="Arial"/>
          <w:sz w:val="22"/>
        </w:rPr>
        <w:t>D.创新、协调、绿色、开放、共享</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42.全面建设社会主义现代化国家的首要任务是（）。</w:t>
      </w:r>
      <w:r>
        <w:rPr>
          <w:rFonts w:ascii="Arial" w:hAnsi="Arial" w:eastAsia="等线" w:cs="Arial"/>
          <w:sz w:val="22"/>
        </w:rPr>
        <w:br w:type="textWrapping"/>
      </w:r>
      <w:r>
        <w:rPr>
          <w:rFonts w:ascii="Arial" w:hAnsi="Arial" w:eastAsia="等线" w:cs="Arial"/>
          <w:sz w:val="22"/>
        </w:rPr>
        <w:t>A.科技创新</w:t>
      </w:r>
      <w:r>
        <w:rPr>
          <w:rFonts w:ascii="Arial" w:hAnsi="Arial" w:eastAsia="等线" w:cs="Arial"/>
          <w:sz w:val="22"/>
        </w:rPr>
        <w:br w:type="textWrapping"/>
      </w:r>
      <w:r>
        <w:rPr>
          <w:rFonts w:ascii="Arial" w:hAnsi="Arial" w:eastAsia="等线" w:cs="Arial"/>
          <w:sz w:val="22"/>
        </w:rPr>
        <w:t>B.发展</w:t>
      </w:r>
      <w:r>
        <w:rPr>
          <w:rFonts w:ascii="Arial" w:hAnsi="Arial" w:eastAsia="等线" w:cs="Arial"/>
          <w:sz w:val="22"/>
        </w:rPr>
        <w:br w:type="textWrapping"/>
      </w:r>
      <w:r>
        <w:rPr>
          <w:rFonts w:ascii="Arial" w:hAnsi="Arial" w:eastAsia="等线" w:cs="Arial"/>
          <w:sz w:val="22"/>
        </w:rPr>
        <w:t>C.高质量发展</w:t>
      </w:r>
      <w:r>
        <w:rPr>
          <w:rFonts w:ascii="Arial" w:hAnsi="Arial" w:eastAsia="等线" w:cs="Arial"/>
          <w:sz w:val="22"/>
        </w:rPr>
        <w:br w:type="textWrapping"/>
      </w:r>
      <w:r>
        <w:rPr>
          <w:rFonts w:ascii="Arial" w:hAnsi="Arial" w:eastAsia="等线" w:cs="Arial"/>
          <w:sz w:val="22"/>
        </w:rPr>
        <w:t>D.经济建设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43.()是我们党的生命之根、执政之基、力量之源。</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B.人民</w:t>
      </w:r>
      <w:r>
        <w:rPr>
          <w:rFonts w:ascii="Arial" w:hAnsi="Arial" w:eastAsia="等线" w:cs="Arial"/>
          <w:sz w:val="22"/>
        </w:rPr>
        <w:br w:type="textWrapping"/>
      </w:r>
      <w:r>
        <w:rPr>
          <w:rFonts w:ascii="Arial" w:hAnsi="Arial" w:eastAsia="等线" w:cs="Arial"/>
          <w:sz w:val="22"/>
        </w:rPr>
        <w:t>C.军队</w:t>
      </w:r>
      <w:r>
        <w:rPr>
          <w:rFonts w:ascii="Arial" w:hAnsi="Arial" w:eastAsia="等线" w:cs="Arial"/>
          <w:sz w:val="22"/>
        </w:rPr>
        <w:br w:type="textWrapping"/>
      </w:r>
      <w:r>
        <w:rPr>
          <w:rFonts w:ascii="Arial" w:hAnsi="Arial" w:eastAsia="等线" w:cs="Arial"/>
          <w:sz w:val="22"/>
        </w:rPr>
        <w:t>D.党员干部</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44.（）是国家强盛之基、安全之要。</w:t>
      </w:r>
      <w:r>
        <w:rPr>
          <w:rFonts w:ascii="Arial" w:hAnsi="Arial" w:eastAsia="等线" w:cs="Arial"/>
          <w:sz w:val="22"/>
        </w:rPr>
        <w:br w:type="textWrapping"/>
      </w:r>
      <w:r>
        <w:rPr>
          <w:rFonts w:ascii="Arial" w:hAnsi="Arial" w:eastAsia="等线" w:cs="Arial"/>
          <w:sz w:val="22"/>
        </w:rPr>
        <w:t>A.科技自立自强</w:t>
      </w:r>
      <w:r>
        <w:rPr>
          <w:rFonts w:ascii="Arial" w:hAnsi="Arial" w:eastAsia="等线" w:cs="Arial"/>
          <w:sz w:val="22"/>
        </w:rPr>
        <w:br w:type="textWrapping"/>
      </w:r>
      <w:r>
        <w:rPr>
          <w:rFonts w:ascii="Arial" w:hAnsi="Arial" w:eastAsia="等线" w:cs="Arial"/>
          <w:sz w:val="22"/>
        </w:rPr>
        <w:t>B.人才引进</w:t>
      </w:r>
      <w:r>
        <w:rPr>
          <w:rFonts w:ascii="Arial" w:hAnsi="Arial" w:eastAsia="等线" w:cs="Arial"/>
          <w:sz w:val="22"/>
        </w:rPr>
        <w:br w:type="textWrapping"/>
      </w:r>
      <w:r>
        <w:rPr>
          <w:rFonts w:ascii="Arial" w:hAnsi="Arial" w:eastAsia="等线" w:cs="Arial"/>
          <w:sz w:val="22"/>
        </w:rPr>
        <w:t>C.共同富裕</w:t>
      </w:r>
      <w:r>
        <w:rPr>
          <w:rFonts w:ascii="Arial" w:hAnsi="Arial" w:eastAsia="等线" w:cs="Arial"/>
          <w:sz w:val="22"/>
        </w:rPr>
        <w:br w:type="textWrapping"/>
      </w:r>
      <w:r>
        <w:rPr>
          <w:rFonts w:ascii="Arial" w:hAnsi="Arial" w:eastAsia="等线" w:cs="Arial"/>
          <w:sz w:val="22"/>
        </w:rPr>
        <w:t>D.改革开放</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45.党的（）首次提出“推进法治中国建设”的目标并作出重大任务部署。</w:t>
      </w:r>
      <w:r>
        <w:rPr>
          <w:rFonts w:ascii="Arial" w:hAnsi="Arial" w:eastAsia="等线" w:cs="Arial"/>
          <w:sz w:val="22"/>
        </w:rPr>
        <w:br w:type="textWrapping"/>
      </w:r>
      <w:r>
        <w:rPr>
          <w:rFonts w:ascii="Arial" w:hAnsi="Arial" w:eastAsia="等线" w:cs="Arial"/>
          <w:sz w:val="22"/>
        </w:rPr>
        <w:t>A.十八届二中全会</w:t>
      </w:r>
      <w:r>
        <w:rPr>
          <w:rFonts w:ascii="Arial" w:hAnsi="Arial" w:eastAsia="等线" w:cs="Arial"/>
          <w:sz w:val="22"/>
        </w:rPr>
        <w:br w:type="textWrapping"/>
      </w:r>
      <w:r>
        <w:rPr>
          <w:rFonts w:ascii="Arial" w:hAnsi="Arial" w:eastAsia="等线" w:cs="Arial"/>
          <w:sz w:val="22"/>
        </w:rPr>
        <w:t>B.十八届三中全会</w:t>
      </w:r>
      <w:r>
        <w:rPr>
          <w:rFonts w:ascii="Arial" w:hAnsi="Arial" w:eastAsia="等线" w:cs="Arial"/>
          <w:sz w:val="22"/>
        </w:rPr>
        <w:br w:type="textWrapping"/>
      </w:r>
      <w:r>
        <w:rPr>
          <w:rFonts w:ascii="Arial" w:hAnsi="Arial" w:eastAsia="等线" w:cs="Arial"/>
          <w:sz w:val="22"/>
        </w:rPr>
        <w:t>C.十八届四中全会</w:t>
      </w:r>
      <w:r>
        <w:rPr>
          <w:rFonts w:ascii="Arial" w:hAnsi="Arial" w:eastAsia="等线" w:cs="Arial"/>
          <w:sz w:val="22"/>
        </w:rPr>
        <w:br w:type="textWrapping"/>
      </w:r>
      <w:r>
        <w:rPr>
          <w:rFonts w:ascii="Arial" w:hAnsi="Arial" w:eastAsia="等线" w:cs="Arial"/>
          <w:sz w:val="22"/>
        </w:rPr>
        <w:t>D.十九届六中全会</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46.总体国家安全观以（）为宗旨。</w:t>
      </w:r>
      <w:r>
        <w:rPr>
          <w:rFonts w:ascii="Arial" w:hAnsi="Arial" w:eastAsia="等线" w:cs="Arial"/>
          <w:sz w:val="22"/>
        </w:rPr>
        <w:br w:type="textWrapping"/>
      </w:r>
      <w:r>
        <w:rPr>
          <w:rFonts w:ascii="Arial" w:hAnsi="Arial" w:eastAsia="等线" w:cs="Arial"/>
          <w:sz w:val="22"/>
        </w:rPr>
        <w:t>A.社会安全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C.政治安全</w:t>
      </w:r>
      <w:r>
        <w:rPr>
          <w:rFonts w:ascii="Arial" w:hAnsi="Arial" w:eastAsia="等线" w:cs="Arial"/>
          <w:sz w:val="22"/>
        </w:rPr>
        <w:br w:type="textWrapping"/>
      </w:r>
      <w:r>
        <w:rPr>
          <w:rFonts w:ascii="Arial" w:hAnsi="Arial" w:eastAsia="等线" w:cs="Arial"/>
          <w:sz w:val="22"/>
        </w:rPr>
        <w:t>D.人民安全</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47.（）是永葆党的肌体健康的生命之源，在各种监督形式中是最根本、第一位的。</w:t>
      </w:r>
      <w:r>
        <w:rPr>
          <w:rFonts w:ascii="Arial" w:hAnsi="Arial" w:eastAsia="等线" w:cs="Arial"/>
          <w:sz w:val="22"/>
        </w:rPr>
        <w:br w:type="textWrapping"/>
      </w:r>
      <w:r>
        <w:rPr>
          <w:rFonts w:ascii="Arial" w:hAnsi="Arial" w:eastAsia="等线" w:cs="Arial"/>
          <w:sz w:val="22"/>
        </w:rPr>
        <w:t>A.人民监督</w:t>
      </w:r>
      <w:r>
        <w:rPr>
          <w:rFonts w:ascii="Arial" w:hAnsi="Arial" w:eastAsia="等线" w:cs="Arial"/>
          <w:sz w:val="22"/>
        </w:rPr>
        <w:br w:type="textWrapping"/>
      </w:r>
      <w:r>
        <w:rPr>
          <w:rFonts w:ascii="Arial" w:hAnsi="Arial" w:eastAsia="等线" w:cs="Arial"/>
          <w:sz w:val="22"/>
        </w:rPr>
        <w:t>B.党内监督</w:t>
      </w:r>
      <w:r>
        <w:rPr>
          <w:rFonts w:ascii="Arial" w:hAnsi="Arial" w:eastAsia="等线" w:cs="Arial"/>
          <w:sz w:val="22"/>
        </w:rPr>
        <w:br w:type="textWrapping"/>
      </w:r>
      <w:r>
        <w:rPr>
          <w:rFonts w:ascii="Arial" w:hAnsi="Arial" w:eastAsia="等线" w:cs="Arial"/>
          <w:sz w:val="22"/>
        </w:rPr>
        <w:t>C.自我监督</w:t>
      </w:r>
      <w:r>
        <w:rPr>
          <w:rFonts w:ascii="Arial" w:hAnsi="Arial" w:eastAsia="等线" w:cs="Arial"/>
          <w:sz w:val="22"/>
        </w:rPr>
        <w:br w:type="textWrapping"/>
      </w:r>
      <w:r>
        <w:rPr>
          <w:rFonts w:ascii="Arial" w:hAnsi="Arial" w:eastAsia="等线" w:cs="Arial"/>
          <w:sz w:val="22"/>
        </w:rPr>
        <w:t>D.党外监督</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48.（）是近代以来中国人民的共同梦想，是中国共产党矢志不渝的奋斗目标。</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C.坚持和发展中国特色社会主义</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49.“两个确立”对于新时代党和国家事业发展，对推进中华民族伟大复兴历史进程具有（）意义。</w:t>
      </w:r>
      <w:r>
        <w:rPr>
          <w:rFonts w:ascii="Arial" w:hAnsi="Arial" w:eastAsia="等线" w:cs="Arial"/>
          <w:sz w:val="22"/>
        </w:rPr>
        <w:br w:type="textWrapping"/>
      </w:r>
      <w:r>
        <w:rPr>
          <w:rFonts w:ascii="Arial" w:hAnsi="Arial" w:eastAsia="等线" w:cs="Arial"/>
          <w:sz w:val="22"/>
        </w:rPr>
        <w:t>A.必然性</w:t>
      </w:r>
      <w:r>
        <w:rPr>
          <w:rFonts w:ascii="Arial" w:hAnsi="Arial" w:eastAsia="等线" w:cs="Arial"/>
          <w:sz w:val="22"/>
        </w:rPr>
        <w:br w:type="textWrapping"/>
      </w:r>
      <w:r>
        <w:rPr>
          <w:rFonts w:ascii="Arial" w:hAnsi="Arial" w:eastAsia="等线" w:cs="Arial"/>
          <w:sz w:val="22"/>
        </w:rPr>
        <w:t>B.基础性</w:t>
      </w:r>
      <w:r>
        <w:rPr>
          <w:rFonts w:ascii="Arial" w:hAnsi="Arial" w:eastAsia="等线" w:cs="Arial"/>
          <w:sz w:val="22"/>
        </w:rPr>
        <w:br w:type="textWrapping"/>
      </w:r>
      <w:r>
        <w:rPr>
          <w:rFonts w:ascii="Arial" w:hAnsi="Arial" w:eastAsia="等线" w:cs="Arial"/>
          <w:sz w:val="22"/>
        </w:rPr>
        <w:t>C.决定性</w:t>
      </w:r>
      <w:r>
        <w:rPr>
          <w:rFonts w:ascii="Arial" w:hAnsi="Arial" w:eastAsia="等线" w:cs="Arial"/>
          <w:sz w:val="22"/>
        </w:rPr>
        <w:br w:type="textWrapping"/>
      </w:r>
      <w:r>
        <w:rPr>
          <w:rFonts w:ascii="Arial" w:hAnsi="Arial" w:eastAsia="等线" w:cs="Arial"/>
          <w:sz w:val="22"/>
        </w:rPr>
        <w:t>D.关键性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50.习近平新时代中国特色社会主义思想是在（）中创立并不断发展的。</w:t>
      </w:r>
      <w:r>
        <w:rPr>
          <w:rFonts w:ascii="Arial" w:hAnsi="Arial" w:eastAsia="等线" w:cs="Arial"/>
          <w:sz w:val="22"/>
        </w:rPr>
        <w:br w:type="textWrapping"/>
      </w:r>
      <w:r>
        <w:rPr>
          <w:rFonts w:ascii="Arial" w:hAnsi="Arial" w:eastAsia="等线" w:cs="Arial"/>
          <w:sz w:val="22"/>
        </w:rPr>
        <w:t>A.新时期</w:t>
      </w:r>
      <w:r>
        <w:rPr>
          <w:rFonts w:ascii="Arial" w:hAnsi="Arial" w:eastAsia="等线" w:cs="Arial"/>
          <w:sz w:val="22"/>
        </w:rPr>
        <w:br w:type="textWrapping"/>
      </w:r>
      <w:r>
        <w:rPr>
          <w:rFonts w:ascii="Arial" w:hAnsi="Arial" w:eastAsia="等线" w:cs="Arial"/>
          <w:sz w:val="22"/>
        </w:rPr>
        <w:t>B.新征程</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D.新阶段</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51.我国坚持以（）为核心的行政主导体制。</w:t>
      </w:r>
      <w:r>
        <w:rPr>
          <w:rFonts w:ascii="Arial" w:hAnsi="Arial" w:eastAsia="等线" w:cs="Arial"/>
          <w:sz w:val="22"/>
        </w:rPr>
        <w:br w:type="textWrapping"/>
      </w:r>
      <w:r>
        <w:rPr>
          <w:rFonts w:ascii="Arial" w:hAnsi="Arial" w:eastAsia="等线" w:cs="Arial"/>
          <w:sz w:val="22"/>
        </w:rPr>
        <w:t>A.中央政府</w:t>
      </w:r>
      <w:r>
        <w:rPr>
          <w:rFonts w:ascii="Arial" w:hAnsi="Arial" w:eastAsia="等线" w:cs="Arial"/>
          <w:sz w:val="22"/>
        </w:rPr>
        <w:br w:type="textWrapping"/>
      </w:r>
      <w:r>
        <w:rPr>
          <w:rFonts w:ascii="Arial" w:hAnsi="Arial" w:eastAsia="等线" w:cs="Arial"/>
          <w:sz w:val="22"/>
        </w:rPr>
        <w:t>B.特别行政区政府</w:t>
      </w:r>
      <w:r>
        <w:rPr>
          <w:rFonts w:ascii="Arial" w:hAnsi="Arial" w:eastAsia="等线" w:cs="Arial"/>
          <w:sz w:val="22"/>
        </w:rPr>
        <w:br w:type="textWrapping"/>
      </w:r>
      <w:r>
        <w:rPr>
          <w:rFonts w:ascii="Arial" w:hAnsi="Arial" w:eastAsia="等线" w:cs="Arial"/>
          <w:sz w:val="22"/>
        </w:rPr>
        <w:t>C.自治机关</w:t>
      </w:r>
      <w:r>
        <w:rPr>
          <w:rFonts w:ascii="Arial" w:hAnsi="Arial" w:eastAsia="等线" w:cs="Arial"/>
          <w:sz w:val="22"/>
        </w:rPr>
        <w:br w:type="textWrapping"/>
      </w:r>
      <w:r>
        <w:rPr>
          <w:rFonts w:ascii="Arial" w:hAnsi="Arial" w:eastAsia="等线" w:cs="Arial"/>
          <w:sz w:val="22"/>
        </w:rPr>
        <w:t>D.行政长官</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52.（）是立党为公、执政为民的本质要求。</w:t>
      </w:r>
      <w:r>
        <w:rPr>
          <w:rFonts w:ascii="Arial" w:hAnsi="Arial" w:eastAsia="等线" w:cs="Arial"/>
          <w:sz w:val="22"/>
        </w:rPr>
        <w:br w:type="textWrapping"/>
      </w:r>
      <w:r>
        <w:rPr>
          <w:rFonts w:ascii="Arial" w:hAnsi="Arial" w:eastAsia="等线" w:cs="Arial"/>
          <w:sz w:val="22"/>
        </w:rPr>
        <w:t>A.贯彻新发展理念</w:t>
      </w:r>
      <w:r>
        <w:rPr>
          <w:rFonts w:ascii="Arial" w:hAnsi="Arial" w:eastAsia="等线" w:cs="Arial"/>
          <w:sz w:val="22"/>
        </w:rPr>
        <w:br w:type="textWrapping"/>
      </w:r>
      <w:r>
        <w:rPr>
          <w:rFonts w:ascii="Arial" w:hAnsi="Arial" w:eastAsia="等线" w:cs="Arial"/>
          <w:sz w:val="22"/>
        </w:rPr>
        <w:t>B.为民造福</w:t>
      </w:r>
      <w:r>
        <w:rPr>
          <w:rFonts w:ascii="Arial" w:hAnsi="Arial" w:eastAsia="等线" w:cs="Arial"/>
          <w:sz w:val="22"/>
        </w:rPr>
        <w:br w:type="textWrapping"/>
      </w:r>
      <w:r>
        <w:rPr>
          <w:rFonts w:ascii="Arial" w:hAnsi="Arial" w:eastAsia="等线" w:cs="Arial"/>
          <w:sz w:val="22"/>
        </w:rPr>
        <w:t>C.实现高质量发展</w:t>
      </w:r>
      <w:r>
        <w:rPr>
          <w:rFonts w:ascii="Arial" w:hAnsi="Arial" w:eastAsia="等线" w:cs="Arial"/>
          <w:sz w:val="22"/>
        </w:rPr>
        <w:br w:type="textWrapping"/>
      </w:r>
      <w:r>
        <w:rPr>
          <w:rFonts w:ascii="Arial" w:hAnsi="Arial" w:eastAsia="等线" w:cs="Arial"/>
          <w:sz w:val="22"/>
        </w:rPr>
        <w:t>D.政治立场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53.下列不属于中国式现代化需要牢牢把握的重大原则有（）。</w:t>
      </w:r>
      <w:r>
        <w:rPr>
          <w:rFonts w:ascii="Arial" w:hAnsi="Arial" w:eastAsia="等线" w:cs="Arial"/>
          <w:sz w:val="22"/>
        </w:rPr>
        <w:br w:type="textWrapping"/>
      </w:r>
      <w:r>
        <w:rPr>
          <w:rFonts w:ascii="Arial" w:hAnsi="Arial" w:eastAsia="等线" w:cs="Arial"/>
          <w:sz w:val="22"/>
        </w:rPr>
        <w:t>A.坚持和加强党的全面领导</w:t>
      </w:r>
      <w:r>
        <w:rPr>
          <w:rFonts w:ascii="Arial" w:hAnsi="Arial" w:eastAsia="等线" w:cs="Arial"/>
          <w:sz w:val="22"/>
        </w:rPr>
        <w:br w:type="textWrapping"/>
      </w:r>
      <w:r>
        <w:rPr>
          <w:rFonts w:ascii="Arial" w:hAnsi="Arial" w:eastAsia="等线" w:cs="Arial"/>
          <w:sz w:val="22"/>
        </w:rPr>
        <w:t>B.坚持中国特色社会主义道路</w:t>
      </w:r>
      <w:r>
        <w:rPr>
          <w:rFonts w:ascii="Arial" w:hAnsi="Arial" w:eastAsia="等线" w:cs="Arial"/>
          <w:sz w:val="22"/>
        </w:rPr>
        <w:br w:type="textWrapping"/>
      </w:r>
      <w:r>
        <w:rPr>
          <w:rFonts w:ascii="Arial" w:hAnsi="Arial" w:eastAsia="等线" w:cs="Arial"/>
          <w:sz w:val="22"/>
        </w:rPr>
        <w:t>C.坚持以人民为中心的发展思想</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54.我国是工人阶级领导的、以工农联盟为基础的人民民主专政的社会主义国家，国家一切权力属于()。</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B.工人阶级</w:t>
      </w:r>
      <w:r>
        <w:rPr>
          <w:rFonts w:ascii="Arial" w:hAnsi="Arial" w:eastAsia="等线" w:cs="Arial"/>
          <w:sz w:val="22"/>
        </w:rPr>
        <w:br w:type="textWrapping"/>
      </w:r>
      <w:r>
        <w:rPr>
          <w:rFonts w:ascii="Arial" w:hAnsi="Arial" w:eastAsia="等线" w:cs="Arial"/>
          <w:sz w:val="22"/>
        </w:rPr>
        <w:t>C.工农联盟</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55.（）是中国发展全过程人民民主的根本保证。</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56.建设充分发挥（），更好发挥政府作用的经济体制。</w:t>
      </w:r>
      <w:r>
        <w:rPr>
          <w:rFonts w:ascii="Arial" w:hAnsi="Arial" w:eastAsia="等线" w:cs="Arial"/>
          <w:sz w:val="22"/>
        </w:rPr>
        <w:br w:type="textWrapping"/>
      </w:r>
      <w:r>
        <w:rPr>
          <w:rFonts w:ascii="Arial" w:hAnsi="Arial" w:eastAsia="等线" w:cs="Arial"/>
          <w:sz w:val="22"/>
        </w:rPr>
        <w:t>A.市场作用</w:t>
      </w:r>
      <w:r>
        <w:rPr>
          <w:rFonts w:ascii="Arial" w:hAnsi="Arial" w:eastAsia="等线" w:cs="Arial"/>
          <w:sz w:val="22"/>
        </w:rPr>
        <w:br w:type="textWrapping"/>
      </w:r>
      <w:r>
        <w:rPr>
          <w:rFonts w:ascii="Arial" w:hAnsi="Arial" w:eastAsia="等线" w:cs="Arial"/>
          <w:sz w:val="22"/>
        </w:rPr>
        <w:t>B.服务业功能</w:t>
      </w:r>
      <w:r>
        <w:rPr>
          <w:rFonts w:ascii="Arial" w:hAnsi="Arial" w:eastAsia="等线" w:cs="Arial"/>
          <w:sz w:val="22"/>
        </w:rPr>
        <w:br w:type="textWrapping"/>
      </w:r>
      <w:r>
        <w:rPr>
          <w:rFonts w:ascii="Arial" w:hAnsi="Arial" w:eastAsia="等线" w:cs="Arial"/>
          <w:sz w:val="22"/>
        </w:rPr>
        <w:t>C.社会作用</w:t>
      </w:r>
      <w:r>
        <w:rPr>
          <w:rFonts w:ascii="Arial" w:hAnsi="Arial" w:eastAsia="等线" w:cs="Arial"/>
          <w:sz w:val="22"/>
        </w:rPr>
        <w:br w:type="textWrapping"/>
      </w:r>
      <w:r>
        <w:rPr>
          <w:rFonts w:ascii="Arial" w:hAnsi="Arial" w:eastAsia="等线" w:cs="Arial"/>
          <w:sz w:val="22"/>
        </w:rPr>
        <w:t>D.社会福利补给</w:t>
      </w:r>
      <w:r>
        <w:rPr>
          <w:rFonts w:ascii="Arial" w:hAnsi="Arial" w:eastAsia="等线" w:cs="Arial"/>
          <w:sz w:val="22"/>
        </w:rPr>
        <w:br w:type="textWrapping"/>
      </w:r>
      <w:r>
        <w:rPr>
          <w:rFonts w:ascii="Arial" w:hAnsi="Arial" w:eastAsia="等线" w:cs="Arial"/>
          <w:sz w:val="22"/>
        </w:rPr>
        <w:t>答案：A</w:t>
      </w:r>
    </w:p>
    <w:p w14:paraId="04F5ACC4">
      <w:pPr>
        <w:spacing w:before="320" w:after="120" w:line="288" w:lineRule="auto"/>
        <w:ind w:left="0"/>
        <w:jc w:val="left"/>
        <w:outlineLvl w:val="1"/>
        <w:rPr>
          <w:rFonts w:hint="eastAsia" w:eastAsia="宋体"/>
          <w:lang w:eastAsia="zh-CN"/>
        </w:rPr>
      </w:pPr>
    </w:p>
    <w:p w14:paraId="70233AF2">
      <w:pPr>
        <w:spacing w:before="120" w:after="120" w:line="288" w:lineRule="auto"/>
        <w:ind w:left="0"/>
        <w:jc w:val="left"/>
      </w:pPr>
      <w:r>
        <w:rPr>
          <w:rFonts w:ascii="Arial" w:hAnsi="Arial" w:eastAsia="等线" w:cs="Arial"/>
          <w:sz w:val="22"/>
        </w:rPr>
        <w:t>57.在全面深化改革中，要增强改革的（）、（）、（）。</w:t>
      </w:r>
      <w:r>
        <w:rPr>
          <w:rFonts w:ascii="Arial" w:hAnsi="Arial" w:eastAsia="等线" w:cs="Arial"/>
          <w:sz w:val="22"/>
        </w:rPr>
        <w:br w:type="textWrapping"/>
      </w:r>
      <w:r>
        <w:rPr>
          <w:rFonts w:ascii="Arial" w:hAnsi="Arial" w:eastAsia="等线" w:cs="Arial"/>
          <w:sz w:val="22"/>
        </w:rPr>
        <w:t>A.系统性</w:t>
      </w:r>
      <w:r>
        <w:rPr>
          <w:rFonts w:ascii="Arial" w:hAnsi="Arial" w:eastAsia="等线" w:cs="Arial"/>
          <w:sz w:val="22"/>
        </w:rPr>
        <w:br w:type="textWrapping"/>
      </w:r>
      <w:r>
        <w:rPr>
          <w:rFonts w:ascii="Arial" w:hAnsi="Arial" w:eastAsia="等线" w:cs="Arial"/>
          <w:sz w:val="22"/>
        </w:rPr>
        <w:t>B.整体性</w:t>
      </w:r>
      <w:r>
        <w:rPr>
          <w:rFonts w:ascii="Arial" w:hAnsi="Arial" w:eastAsia="等线" w:cs="Arial"/>
          <w:sz w:val="22"/>
        </w:rPr>
        <w:br w:type="textWrapping"/>
      </w:r>
      <w:r>
        <w:rPr>
          <w:rFonts w:ascii="Arial" w:hAnsi="Arial" w:eastAsia="等线" w:cs="Arial"/>
          <w:sz w:val="22"/>
        </w:rPr>
        <w:t>C.协同性</w:t>
      </w:r>
      <w:r>
        <w:rPr>
          <w:rFonts w:ascii="Arial" w:hAnsi="Arial" w:eastAsia="等线" w:cs="Arial"/>
          <w:sz w:val="22"/>
        </w:rPr>
        <w:br w:type="textWrapping"/>
      </w:r>
      <w:r>
        <w:rPr>
          <w:rFonts w:ascii="Arial" w:hAnsi="Arial" w:eastAsia="等线" w:cs="Arial"/>
          <w:sz w:val="22"/>
        </w:rPr>
        <w:t>D.同一性</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58.“一带一路”是（）的简称。</w:t>
      </w:r>
      <w:r>
        <w:rPr>
          <w:rFonts w:ascii="Arial" w:hAnsi="Arial" w:eastAsia="等线" w:cs="Arial"/>
          <w:sz w:val="22"/>
        </w:rPr>
        <w:br w:type="textWrapping"/>
      </w:r>
      <w:r>
        <w:rPr>
          <w:rFonts w:ascii="Arial" w:hAnsi="Arial" w:eastAsia="等线" w:cs="Arial"/>
          <w:sz w:val="22"/>
        </w:rPr>
        <w:t>A.丝绸之路经济带</w:t>
      </w:r>
      <w:r>
        <w:rPr>
          <w:rFonts w:ascii="Arial" w:hAnsi="Arial" w:eastAsia="等线" w:cs="Arial"/>
          <w:sz w:val="22"/>
        </w:rPr>
        <w:br w:type="textWrapping"/>
      </w:r>
      <w:r>
        <w:rPr>
          <w:rFonts w:ascii="Arial" w:hAnsi="Arial" w:eastAsia="等线" w:cs="Arial"/>
          <w:sz w:val="22"/>
        </w:rPr>
        <w:t>B.21世纪海上丝绸之路</w:t>
      </w:r>
      <w:r>
        <w:rPr>
          <w:rFonts w:ascii="Arial" w:hAnsi="Arial" w:eastAsia="等线" w:cs="Arial"/>
          <w:sz w:val="22"/>
        </w:rPr>
        <w:br w:type="textWrapping"/>
      </w:r>
      <w:r>
        <w:rPr>
          <w:rFonts w:ascii="Arial" w:hAnsi="Arial" w:eastAsia="等线" w:cs="Arial"/>
          <w:sz w:val="22"/>
        </w:rPr>
        <w:t>C.海上丝绸之路</w:t>
      </w:r>
      <w:r>
        <w:rPr>
          <w:rFonts w:ascii="Arial" w:hAnsi="Arial" w:eastAsia="等线" w:cs="Arial"/>
          <w:sz w:val="22"/>
        </w:rPr>
        <w:br w:type="textWrapping"/>
      </w:r>
      <w:r>
        <w:rPr>
          <w:rFonts w:ascii="Arial" w:hAnsi="Arial" w:eastAsia="等线" w:cs="Arial"/>
          <w:sz w:val="22"/>
        </w:rPr>
        <w:t>D.新时代丝绸之路经济带</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59.新时代伟大变革，在（）上具有里程碑意义。</w:t>
      </w:r>
      <w:r>
        <w:rPr>
          <w:rFonts w:ascii="Arial" w:hAnsi="Arial" w:eastAsia="等线" w:cs="Arial"/>
          <w:sz w:val="22"/>
        </w:rPr>
        <w:br w:type="textWrapping"/>
      </w:r>
      <w:r>
        <w:rPr>
          <w:rFonts w:ascii="Arial" w:hAnsi="Arial" w:eastAsia="等线" w:cs="Arial"/>
          <w:sz w:val="22"/>
        </w:rPr>
        <w:t>A.党史</w:t>
      </w:r>
      <w:r>
        <w:rPr>
          <w:rFonts w:ascii="Arial" w:hAnsi="Arial" w:eastAsia="等线" w:cs="Arial"/>
          <w:sz w:val="22"/>
        </w:rPr>
        <w:br w:type="textWrapping"/>
      </w:r>
      <w:r>
        <w:rPr>
          <w:rFonts w:ascii="Arial" w:hAnsi="Arial" w:eastAsia="等线" w:cs="Arial"/>
          <w:sz w:val="22"/>
        </w:rPr>
        <w:t>B.新中国史</w:t>
      </w:r>
      <w:r>
        <w:rPr>
          <w:rFonts w:ascii="Arial" w:hAnsi="Arial" w:eastAsia="等线" w:cs="Arial"/>
          <w:sz w:val="22"/>
        </w:rPr>
        <w:br w:type="textWrapping"/>
      </w:r>
      <w:r>
        <w:rPr>
          <w:rFonts w:ascii="Arial" w:hAnsi="Arial" w:eastAsia="等线" w:cs="Arial"/>
          <w:sz w:val="22"/>
        </w:rPr>
        <w:t>C.改革开放史</w:t>
      </w:r>
      <w:r>
        <w:rPr>
          <w:rFonts w:ascii="Arial" w:hAnsi="Arial" w:eastAsia="等线" w:cs="Arial"/>
          <w:sz w:val="22"/>
        </w:rPr>
        <w:br w:type="textWrapping"/>
      </w:r>
      <w:r>
        <w:rPr>
          <w:rFonts w:ascii="Arial" w:hAnsi="Arial" w:eastAsia="等线" w:cs="Arial"/>
          <w:sz w:val="22"/>
        </w:rPr>
        <w:t>D.中华民族发展史</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60.下列关于习近平新时代中国特色社会主义思想的历史地位表述正确的是（）</w:t>
      </w:r>
      <w:r>
        <w:rPr>
          <w:rFonts w:ascii="Arial" w:hAnsi="Arial" w:eastAsia="等线" w:cs="Arial"/>
          <w:sz w:val="22"/>
        </w:rPr>
        <w:br w:type="textWrapping"/>
      </w:r>
      <w:r>
        <w:rPr>
          <w:rFonts w:ascii="Arial" w:hAnsi="Arial" w:eastAsia="等线" w:cs="Arial"/>
          <w:sz w:val="22"/>
        </w:rPr>
        <w:t>A.当代中国马克思主义、二十一世纪马克思主义</w:t>
      </w:r>
      <w:r>
        <w:rPr>
          <w:rFonts w:ascii="Arial" w:hAnsi="Arial" w:eastAsia="等线" w:cs="Arial"/>
          <w:sz w:val="22"/>
        </w:rPr>
        <w:br w:type="textWrapping"/>
      </w:r>
      <w:r>
        <w:rPr>
          <w:rFonts w:ascii="Arial" w:hAnsi="Arial" w:eastAsia="等线" w:cs="Arial"/>
          <w:sz w:val="22"/>
        </w:rPr>
        <w:t>B.中华文化和中国精神的时代精华</w:t>
      </w:r>
      <w:r>
        <w:rPr>
          <w:rFonts w:ascii="Arial" w:hAnsi="Arial" w:eastAsia="等线" w:cs="Arial"/>
          <w:sz w:val="22"/>
        </w:rPr>
        <w:br w:type="textWrapping"/>
      </w:r>
      <w:r>
        <w:rPr>
          <w:rFonts w:ascii="Arial" w:hAnsi="Arial" w:eastAsia="等线" w:cs="Arial"/>
          <w:sz w:val="22"/>
        </w:rPr>
        <w:t>C.实现了马克思主义中国化时代化新的飞跃</w:t>
      </w:r>
      <w:r>
        <w:rPr>
          <w:rFonts w:ascii="Arial" w:hAnsi="Arial" w:eastAsia="等线" w:cs="Arial"/>
          <w:sz w:val="22"/>
        </w:rPr>
        <w:br w:type="textWrapping"/>
      </w:r>
      <w:r>
        <w:rPr>
          <w:rFonts w:ascii="Arial" w:hAnsi="Arial" w:eastAsia="等线" w:cs="Arial"/>
          <w:sz w:val="22"/>
        </w:rPr>
        <w:t>D.彰显了完整的科学体系</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61.实现两个百年目标是（）。</w:t>
      </w:r>
      <w:r>
        <w:rPr>
          <w:rFonts w:ascii="Arial" w:hAnsi="Arial" w:eastAsia="等线" w:cs="Arial"/>
          <w:sz w:val="22"/>
        </w:rPr>
        <w:br w:type="textWrapping"/>
      </w:r>
      <w:r>
        <w:rPr>
          <w:rFonts w:ascii="Arial" w:hAnsi="Arial" w:eastAsia="等线" w:cs="Arial"/>
          <w:sz w:val="22"/>
        </w:rPr>
        <w:t>A.实现两个百年目标</w:t>
      </w:r>
      <w:r>
        <w:rPr>
          <w:rFonts w:ascii="Arial" w:hAnsi="Arial" w:eastAsia="等线" w:cs="Arial"/>
          <w:sz w:val="22"/>
        </w:rPr>
        <w:br w:type="textWrapping"/>
      </w:r>
      <w:r>
        <w:rPr>
          <w:rFonts w:ascii="Arial" w:hAnsi="Arial" w:eastAsia="等线" w:cs="Arial"/>
          <w:sz w:val="22"/>
        </w:rPr>
        <w:t>B.完善和发展中国特色社会主义制度</w:t>
      </w:r>
      <w:r>
        <w:rPr>
          <w:rFonts w:ascii="Arial" w:hAnsi="Arial" w:eastAsia="等线" w:cs="Arial"/>
          <w:sz w:val="22"/>
        </w:rPr>
        <w:br w:type="textWrapping"/>
      </w:r>
      <w:r>
        <w:rPr>
          <w:rFonts w:ascii="Arial" w:hAnsi="Arial" w:eastAsia="等线" w:cs="Arial"/>
          <w:sz w:val="22"/>
        </w:rPr>
        <w:t>C.推进国家治理体系和治理能力现代化</w:t>
      </w:r>
      <w:r>
        <w:rPr>
          <w:rFonts w:ascii="Arial" w:hAnsi="Arial" w:eastAsia="等线" w:cs="Arial"/>
          <w:sz w:val="22"/>
        </w:rPr>
        <w:br w:type="textWrapping"/>
      </w:r>
      <w:r>
        <w:rPr>
          <w:rFonts w:ascii="Arial" w:hAnsi="Arial" w:eastAsia="等线" w:cs="Arial"/>
          <w:sz w:val="22"/>
        </w:rPr>
        <w:t>D.建成一流强国体系</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62.世界一流军队具体是（）世界一流军队。</w:t>
      </w:r>
      <w:r>
        <w:rPr>
          <w:rFonts w:ascii="Arial" w:hAnsi="Arial" w:eastAsia="等线" w:cs="Arial"/>
          <w:sz w:val="22"/>
        </w:rPr>
        <w:br w:type="textWrapping"/>
      </w:r>
      <w:r>
        <w:rPr>
          <w:rFonts w:ascii="Arial" w:hAnsi="Arial" w:eastAsia="等线" w:cs="Arial"/>
          <w:sz w:val="22"/>
        </w:rPr>
        <w:t>A.建成同我国强国地位相称的世界一流军队</w:t>
      </w:r>
      <w:r>
        <w:rPr>
          <w:rFonts w:ascii="Arial" w:hAnsi="Arial" w:eastAsia="等线" w:cs="Arial"/>
          <w:sz w:val="22"/>
        </w:rPr>
        <w:br w:type="textWrapping"/>
      </w:r>
      <w:r>
        <w:rPr>
          <w:rFonts w:ascii="Arial" w:hAnsi="Arial" w:eastAsia="等线" w:cs="Arial"/>
          <w:sz w:val="22"/>
        </w:rPr>
        <w:t>B.建成能够全面有效维护国家安全的世界一流军队</w:t>
      </w:r>
      <w:r>
        <w:rPr>
          <w:rFonts w:ascii="Arial" w:hAnsi="Arial" w:eastAsia="等线" w:cs="Arial"/>
          <w:sz w:val="22"/>
        </w:rPr>
        <w:br w:type="textWrapping"/>
      </w:r>
      <w:r>
        <w:rPr>
          <w:rFonts w:ascii="Arial" w:hAnsi="Arial" w:eastAsia="等线" w:cs="Arial"/>
          <w:sz w:val="22"/>
        </w:rPr>
        <w:t>C.建成能够全面有效维护地区安全的世界一流军队</w:t>
      </w:r>
      <w:r>
        <w:rPr>
          <w:rFonts w:ascii="Arial" w:hAnsi="Arial" w:eastAsia="等线" w:cs="Arial"/>
          <w:sz w:val="22"/>
        </w:rPr>
        <w:br w:type="textWrapping"/>
      </w:r>
      <w:r>
        <w:rPr>
          <w:rFonts w:ascii="Arial" w:hAnsi="Arial" w:eastAsia="等线" w:cs="Arial"/>
          <w:sz w:val="22"/>
        </w:rPr>
        <w:t>D.建成适应新时代国际特色的世界一流军队</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63.习近平新时代中国特色社会主义思想是马克思主义基本原理同()和()相结合的重大成果。</w:t>
      </w:r>
      <w:r>
        <w:rPr>
          <w:rFonts w:ascii="Arial" w:hAnsi="Arial" w:eastAsia="等线" w:cs="Arial"/>
          <w:sz w:val="22"/>
        </w:rPr>
        <w:br w:type="textWrapping"/>
      </w:r>
      <w:r>
        <w:rPr>
          <w:rFonts w:ascii="Arial" w:hAnsi="Arial" w:eastAsia="等线" w:cs="Arial"/>
          <w:sz w:val="22"/>
        </w:rPr>
        <w:t>A.中国式现代化</w:t>
      </w:r>
      <w:r>
        <w:rPr>
          <w:rFonts w:ascii="Arial" w:hAnsi="Arial" w:eastAsia="等线" w:cs="Arial"/>
          <w:sz w:val="22"/>
        </w:rPr>
        <w:br w:type="textWrapping"/>
      </w:r>
      <w:r>
        <w:rPr>
          <w:rFonts w:ascii="Arial" w:hAnsi="Arial" w:eastAsia="等线" w:cs="Arial"/>
          <w:sz w:val="22"/>
        </w:rPr>
        <w:t>B.中国具体实际</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D.历史实践</w:t>
      </w:r>
      <w:r>
        <w:rPr>
          <w:rFonts w:ascii="Arial" w:hAnsi="Arial" w:eastAsia="等线" w:cs="Arial"/>
          <w:sz w:val="22"/>
        </w:rPr>
        <w:br w:type="textWrapping"/>
      </w:r>
      <w:r>
        <w:rPr>
          <w:rFonts w:ascii="Arial" w:hAnsi="Arial" w:eastAsia="等线" w:cs="Arial"/>
          <w:sz w:val="22"/>
        </w:rPr>
        <w:t>答案：BC</w:t>
      </w:r>
      <w:r>
        <w:rPr>
          <w:rFonts w:ascii="Arial" w:hAnsi="Arial" w:eastAsia="等线" w:cs="Arial"/>
          <w:sz w:val="22"/>
        </w:rPr>
        <w:br w:type="textWrapping"/>
      </w:r>
      <w:r>
        <w:rPr>
          <w:rFonts w:ascii="Arial" w:hAnsi="Arial" w:eastAsia="等线" w:cs="Arial"/>
          <w:sz w:val="22"/>
        </w:rPr>
        <w:t>64.习近平新时代中国特色社会主义思想夯实了马克思主义中国化时代化的（）。</w:t>
      </w:r>
      <w:r>
        <w:rPr>
          <w:rFonts w:ascii="Arial" w:hAnsi="Arial" w:eastAsia="等线" w:cs="Arial"/>
          <w:sz w:val="22"/>
        </w:rPr>
        <w:br w:type="textWrapping"/>
      </w:r>
      <w:r>
        <w:rPr>
          <w:rFonts w:ascii="Arial" w:hAnsi="Arial" w:eastAsia="等线" w:cs="Arial"/>
          <w:sz w:val="22"/>
        </w:rPr>
        <w:t>A.实践基础</w:t>
      </w:r>
      <w:r>
        <w:rPr>
          <w:rFonts w:ascii="Arial" w:hAnsi="Arial" w:eastAsia="等线" w:cs="Arial"/>
          <w:sz w:val="22"/>
        </w:rPr>
        <w:br w:type="textWrapping"/>
      </w:r>
      <w:r>
        <w:rPr>
          <w:rFonts w:ascii="Arial" w:hAnsi="Arial" w:eastAsia="等线" w:cs="Arial"/>
          <w:sz w:val="22"/>
        </w:rPr>
        <w:t>B.理论基础</w:t>
      </w:r>
      <w:r>
        <w:rPr>
          <w:rFonts w:ascii="Arial" w:hAnsi="Arial" w:eastAsia="等线" w:cs="Arial"/>
          <w:sz w:val="22"/>
        </w:rPr>
        <w:br w:type="textWrapping"/>
      </w:r>
      <w:r>
        <w:rPr>
          <w:rFonts w:ascii="Arial" w:hAnsi="Arial" w:eastAsia="等线" w:cs="Arial"/>
          <w:sz w:val="22"/>
        </w:rPr>
        <w:t>C.历史根基</w:t>
      </w:r>
      <w:r>
        <w:rPr>
          <w:rFonts w:ascii="Arial" w:hAnsi="Arial" w:eastAsia="等线" w:cs="Arial"/>
          <w:sz w:val="22"/>
        </w:rPr>
        <w:br w:type="textWrapping"/>
      </w:r>
      <w:r>
        <w:rPr>
          <w:rFonts w:ascii="Arial" w:hAnsi="Arial" w:eastAsia="等线" w:cs="Arial"/>
          <w:sz w:val="22"/>
        </w:rPr>
        <w:t>D.现实逻辑</w:t>
      </w:r>
      <w:r>
        <w:rPr>
          <w:rFonts w:ascii="Arial" w:hAnsi="Arial" w:eastAsia="等线" w:cs="Arial"/>
          <w:sz w:val="22"/>
        </w:rPr>
        <w:br w:type="textWrapping"/>
      </w:r>
      <w:r>
        <w:rPr>
          <w:rFonts w:ascii="Arial" w:hAnsi="Arial" w:eastAsia="等线" w:cs="Arial"/>
          <w:sz w:val="22"/>
        </w:rPr>
        <w:t>答案：AD</w:t>
      </w:r>
      <w:r>
        <w:rPr>
          <w:rFonts w:ascii="Arial" w:hAnsi="Arial" w:eastAsia="等线" w:cs="Arial"/>
          <w:sz w:val="22"/>
        </w:rPr>
        <w:br w:type="textWrapping"/>
      </w:r>
      <w:r>
        <w:rPr>
          <w:rFonts w:ascii="Arial" w:hAnsi="Arial" w:eastAsia="等线" w:cs="Arial"/>
          <w:sz w:val="22"/>
        </w:rPr>
        <w:t>65.要不断创新社会治理的理念思路、体制机制和方法手段，打造（）的社会治理新格局，坚定不移走中国特色社会主义社会治理之路。</w:t>
      </w:r>
      <w:r>
        <w:rPr>
          <w:rFonts w:ascii="Arial" w:hAnsi="Arial" w:eastAsia="等线" w:cs="Arial"/>
          <w:sz w:val="22"/>
        </w:rPr>
        <w:br w:type="textWrapping"/>
      </w:r>
      <w:r>
        <w:rPr>
          <w:rFonts w:ascii="Arial" w:hAnsi="Arial" w:eastAsia="等线" w:cs="Arial"/>
          <w:sz w:val="22"/>
        </w:rPr>
        <w:t>A.共建</w:t>
      </w:r>
      <w:r>
        <w:rPr>
          <w:rFonts w:ascii="Arial" w:hAnsi="Arial" w:eastAsia="等线" w:cs="Arial"/>
          <w:sz w:val="22"/>
        </w:rPr>
        <w:br w:type="textWrapping"/>
      </w:r>
      <w:r>
        <w:rPr>
          <w:rFonts w:ascii="Arial" w:hAnsi="Arial" w:eastAsia="等线" w:cs="Arial"/>
          <w:sz w:val="22"/>
        </w:rPr>
        <w:t>B.共治</w:t>
      </w:r>
      <w:r>
        <w:rPr>
          <w:rFonts w:ascii="Arial" w:hAnsi="Arial" w:eastAsia="等线" w:cs="Arial"/>
          <w:sz w:val="22"/>
        </w:rPr>
        <w:br w:type="textWrapping"/>
      </w:r>
      <w:r>
        <w:rPr>
          <w:rFonts w:ascii="Arial" w:hAnsi="Arial" w:eastAsia="等线" w:cs="Arial"/>
          <w:sz w:val="22"/>
        </w:rPr>
        <w:t>C.共享</w:t>
      </w:r>
      <w:r>
        <w:rPr>
          <w:rFonts w:ascii="Arial" w:hAnsi="Arial" w:eastAsia="等线" w:cs="Arial"/>
          <w:sz w:val="22"/>
        </w:rPr>
        <w:br w:type="textWrapping"/>
      </w:r>
      <w:r>
        <w:rPr>
          <w:rFonts w:ascii="Arial" w:hAnsi="Arial" w:eastAsia="等线" w:cs="Arial"/>
          <w:sz w:val="22"/>
        </w:rPr>
        <w:t>D.共富</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66.互联网意识形态工作的（）管好用好互联网是新形势下做好新闻舆论工作的关键。</w:t>
      </w:r>
      <w:r>
        <w:rPr>
          <w:rFonts w:ascii="Arial" w:hAnsi="Arial" w:eastAsia="等线" w:cs="Arial"/>
          <w:sz w:val="22"/>
        </w:rPr>
        <w:br w:type="textWrapping"/>
      </w:r>
      <w:r>
        <w:rPr>
          <w:rFonts w:ascii="Arial" w:hAnsi="Arial" w:eastAsia="等线" w:cs="Arial"/>
          <w:sz w:val="22"/>
        </w:rPr>
        <w:t>A.主战场</w:t>
      </w:r>
      <w:r>
        <w:rPr>
          <w:rFonts w:ascii="Arial" w:hAnsi="Arial" w:eastAsia="等线" w:cs="Arial"/>
          <w:sz w:val="22"/>
        </w:rPr>
        <w:br w:type="textWrapping"/>
      </w:r>
      <w:r>
        <w:rPr>
          <w:rFonts w:ascii="Arial" w:hAnsi="Arial" w:eastAsia="等线" w:cs="Arial"/>
          <w:sz w:val="22"/>
        </w:rPr>
        <w:t>B.主阵地</w:t>
      </w:r>
      <w:r>
        <w:rPr>
          <w:rFonts w:ascii="Arial" w:hAnsi="Arial" w:eastAsia="等线" w:cs="Arial"/>
          <w:sz w:val="22"/>
        </w:rPr>
        <w:br w:type="textWrapping"/>
      </w:r>
      <w:r>
        <w:rPr>
          <w:rFonts w:ascii="Arial" w:hAnsi="Arial" w:eastAsia="等线" w:cs="Arial"/>
          <w:sz w:val="22"/>
        </w:rPr>
        <w:t>C.最核心</w:t>
      </w:r>
      <w:r>
        <w:rPr>
          <w:rFonts w:ascii="Arial" w:hAnsi="Arial" w:eastAsia="等线" w:cs="Arial"/>
          <w:sz w:val="22"/>
        </w:rPr>
        <w:br w:type="textWrapping"/>
      </w:r>
      <w:r>
        <w:rPr>
          <w:rFonts w:ascii="Arial" w:hAnsi="Arial" w:eastAsia="等线" w:cs="Arial"/>
          <w:sz w:val="22"/>
        </w:rPr>
        <w:t>D.最前沿</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67.新时代的改革开放是（）的，取得的成就是历史性、革命性、开创性的。</w:t>
      </w:r>
      <w:r>
        <w:rPr>
          <w:rFonts w:ascii="Arial" w:hAnsi="Arial" w:eastAsia="等线" w:cs="Arial"/>
          <w:sz w:val="22"/>
        </w:rPr>
        <w:br w:type="textWrapping"/>
      </w:r>
      <w:r>
        <w:rPr>
          <w:rFonts w:ascii="Arial" w:hAnsi="Arial" w:eastAsia="等线" w:cs="Arial"/>
          <w:sz w:val="22"/>
        </w:rPr>
        <w:t>A.全方位</w:t>
      </w:r>
      <w:r>
        <w:rPr>
          <w:rFonts w:ascii="Arial" w:hAnsi="Arial" w:eastAsia="等线" w:cs="Arial"/>
          <w:sz w:val="22"/>
        </w:rPr>
        <w:br w:type="textWrapping"/>
      </w:r>
      <w:r>
        <w:rPr>
          <w:rFonts w:ascii="Arial" w:hAnsi="Arial" w:eastAsia="等线" w:cs="Arial"/>
          <w:sz w:val="22"/>
        </w:rPr>
        <w:t>B.深层次</w:t>
      </w:r>
      <w:r>
        <w:rPr>
          <w:rFonts w:ascii="Arial" w:hAnsi="Arial" w:eastAsia="等线" w:cs="Arial"/>
          <w:sz w:val="22"/>
        </w:rPr>
        <w:br w:type="textWrapping"/>
      </w:r>
      <w:r>
        <w:rPr>
          <w:rFonts w:ascii="Arial" w:hAnsi="Arial" w:eastAsia="等线" w:cs="Arial"/>
          <w:sz w:val="22"/>
        </w:rPr>
        <w:t>C.系统性</w:t>
      </w:r>
      <w:r>
        <w:rPr>
          <w:rFonts w:ascii="Arial" w:hAnsi="Arial" w:eastAsia="等线" w:cs="Arial"/>
          <w:sz w:val="22"/>
        </w:rPr>
        <w:br w:type="textWrapping"/>
      </w:r>
      <w:r>
        <w:rPr>
          <w:rFonts w:ascii="Arial" w:hAnsi="Arial" w:eastAsia="等线" w:cs="Arial"/>
          <w:sz w:val="22"/>
        </w:rPr>
        <w:t>D.根本性</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68.生态文明建设是（）。</w:t>
      </w:r>
      <w:r>
        <w:rPr>
          <w:rFonts w:ascii="Arial" w:hAnsi="Arial" w:eastAsia="等线" w:cs="Arial"/>
          <w:sz w:val="22"/>
        </w:rPr>
        <w:br w:type="textWrapping"/>
      </w:r>
      <w:r>
        <w:rPr>
          <w:rFonts w:ascii="Arial" w:hAnsi="Arial" w:eastAsia="等线" w:cs="Arial"/>
          <w:sz w:val="22"/>
        </w:rPr>
        <w:t>A.关系中华民族永续发展的根本大计</w:t>
      </w:r>
      <w:r>
        <w:rPr>
          <w:rFonts w:ascii="Arial" w:hAnsi="Arial" w:eastAsia="等线" w:cs="Arial"/>
          <w:sz w:val="22"/>
        </w:rPr>
        <w:br w:type="textWrapping"/>
      </w:r>
      <w:r>
        <w:rPr>
          <w:rFonts w:ascii="Arial" w:hAnsi="Arial" w:eastAsia="等线" w:cs="Arial"/>
          <w:sz w:val="22"/>
        </w:rPr>
        <w:t>B.关系民生福祉的重大政治问题</w:t>
      </w:r>
      <w:r>
        <w:rPr>
          <w:rFonts w:ascii="Arial" w:hAnsi="Arial" w:eastAsia="等线" w:cs="Arial"/>
          <w:sz w:val="22"/>
        </w:rPr>
        <w:br w:type="textWrapping"/>
      </w:r>
      <w:r>
        <w:rPr>
          <w:rFonts w:ascii="Arial" w:hAnsi="Arial" w:eastAsia="等线" w:cs="Arial"/>
          <w:sz w:val="22"/>
        </w:rPr>
        <w:t>C.关系党的使命宗旨的重大社会问题</w:t>
      </w:r>
      <w:r>
        <w:rPr>
          <w:rFonts w:ascii="Arial" w:hAnsi="Arial" w:eastAsia="等线" w:cs="Arial"/>
          <w:sz w:val="22"/>
        </w:rPr>
        <w:br w:type="textWrapping"/>
      </w:r>
      <w:r>
        <w:rPr>
          <w:rFonts w:ascii="Arial" w:hAnsi="Arial" w:eastAsia="等线" w:cs="Arial"/>
          <w:sz w:val="22"/>
        </w:rPr>
        <w:t>D.重大战略问题</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69.高质量发展的重大战略意义是（）。</w:t>
      </w:r>
      <w:r>
        <w:rPr>
          <w:rFonts w:ascii="Arial" w:hAnsi="Arial" w:eastAsia="等线" w:cs="Arial"/>
          <w:sz w:val="22"/>
        </w:rPr>
        <w:br w:type="textWrapping"/>
      </w:r>
      <w:r>
        <w:rPr>
          <w:rFonts w:ascii="Arial" w:hAnsi="Arial" w:eastAsia="等线" w:cs="Arial"/>
          <w:sz w:val="22"/>
        </w:rPr>
        <w:t>A.高质量发展是全面建设社会主义现代化国家的首要任务</w:t>
      </w:r>
      <w:r>
        <w:rPr>
          <w:rFonts w:ascii="Arial" w:hAnsi="Arial" w:eastAsia="等线" w:cs="Arial"/>
          <w:sz w:val="22"/>
        </w:rPr>
        <w:br w:type="textWrapping"/>
      </w:r>
      <w:r>
        <w:rPr>
          <w:rFonts w:ascii="Arial" w:hAnsi="Arial" w:eastAsia="等线" w:cs="Arial"/>
          <w:sz w:val="22"/>
        </w:rPr>
        <w:t>B.高质量发展是不断满足人民对美好生活需要的重要保证</w:t>
      </w:r>
      <w:r>
        <w:rPr>
          <w:rFonts w:ascii="Arial" w:hAnsi="Arial" w:eastAsia="等线" w:cs="Arial"/>
          <w:sz w:val="22"/>
        </w:rPr>
        <w:br w:type="textWrapping"/>
      </w:r>
      <w:r>
        <w:rPr>
          <w:rFonts w:ascii="Arial" w:hAnsi="Arial" w:eastAsia="等线" w:cs="Arial"/>
          <w:sz w:val="22"/>
        </w:rPr>
        <w:t>C.高质量发展是维护国家长治久安的必然要求</w:t>
      </w:r>
      <w:r>
        <w:rPr>
          <w:rFonts w:ascii="Arial" w:hAnsi="Arial" w:eastAsia="等线" w:cs="Arial"/>
          <w:sz w:val="22"/>
        </w:rPr>
        <w:br w:type="textWrapping"/>
      </w:r>
      <w:r>
        <w:rPr>
          <w:rFonts w:ascii="Arial" w:hAnsi="Arial" w:eastAsia="等线" w:cs="Arial"/>
          <w:sz w:val="22"/>
        </w:rPr>
        <w:t>D.以上都对</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70.人民性是马克思主义的（）和（）。</w:t>
      </w:r>
      <w:r>
        <w:rPr>
          <w:rFonts w:ascii="Arial" w:hAnsi="Arial" w:eastAsia="等线" w:cs="Arial"/>
          <w:sz w:val="22"/>
        </w:rPr>
        <w:br w:type="textWrapping"/>
      </w:r>
      <w:r>
        <w:rPr>
          <w:rFonts w:ascii="Arial" w:hAnsi="Arial" w:eastAsia="等线" w:cs="Arial"/>
          <w:sz w:val="22"/>
        </w:rPr>
        <w:t>A.本质属性</w:t>
      </w:r>
      <w:r>
        <w:rPr>
          <w:rFonts w:ascii="Arial" w:hAnsi="Arial" w:eastAsia="等线" w:cs="Arial"/>
          <w:sz w:val="22"/>
        </w:rPr>
        <w:br w:type="textWrapping"/>
      </w:r>
      <w:r>
        <w:rPr>
          <w:rFonts w:ascii="Arial" w:hAnsi="Arial" w:eastAsia="等线" w:cs="Arial"/>
          <w:sz w:val="22"/>
        </w:rPr>
        <w:t>B.重要特征</w:t>
      </w:r>
      <w:r>
        <w:rPr>
          <w:rFonts w:ascii="Arial" w:hAnsi="Arial" w:eastAsia="等线" w:cs="Arial"/>
          <w:sz w:val="22"/>
        </w:rPr>
        <w:br w:type="textWrapping"/>
      </w:r>
      <w:r>
        <w:rPr>
          <w:rFonts w:ascii="Arial" w:hAnsi="Arial" w:eastAsia="等线" w:cs="Arial"/>
          <w:sz w:val="22"/>
        </w:rPr>
        <w:t>C.时代特色</w:t>
      </w:r>
      <w:r>
        <w:rPr>
          <w:rFonts w:ascii="Arial" w:hAnsi="Arial" w:eastAsia="等线" w:cs="Arial"/>
          <w:sz w:val="22"/>
        </w:rPr>
        <w:br w:type="textWrapping"/>
      </w:r>
      <w:r>
        <w:rPr>
          <w:rFonts w:ascii="Arial" w:hAnsi="Arial" w:eastAsia="等线" w:cs="Arial"/>
          <w:sz w:val="22"/>
        </w:rPr>
        <w:t>D.鲜明品格</w:t>
      </w:r>
      <w:r>
        <w:rPr>
          <w:rFonts w:ascii="Arial" w:hAnsi="Arial" w:eastAsia="等线" w:cs="Arial"/>
          <w:sz w:val="22"/>
        </w:rPr>
        <w:br w:type="textWrapping"/>
      </w:r>
      <w:r>
        <w:rPr>
          <w:rFonts w:ascii="Arial" w:hAnsi="Arial" w:eastAsia="等线" w:cs="Arial"/>
          <w:sz w:val="22"/>
        </w:rPr>
        <w:t>答案：AD</w:t>
      </w:r>
      <w:r>
        <w:rPr>
          <w:rFonts w:ascii="Arial" w:hAnsi="Arial" w:eastAsia="等线" w:cs="Arial"/>
          <w:sz w:val="22"/>
        </w:rPr>
        <w:br w:type="textWrapping"/>
      </w:r>
      <w:r>
        <w:rPr>
          <w:rFonts w:ascii="Arial" w:hAnsi="Arial" w:eastAsia="等线" w:cs="Arial"/>
          <w:sz w:val="22"/>
        </w:rPr>
        <w:t>71.关于政治和法治的关系，下列说法正确的是()。</w:t>
      </w:r>
      <w:r>
        <w:rPr>
          <w:rFonts w:ascii="Arial" w:hAnsi="Arial" w:eastAsia="等线" w:cs="Arial"/>
          <w:sz w:val="22"/>
        </w:rPr>
        <w:br w:type="textWrapping"/>
      </w:r>
      <w:r>
        <w:rPr>
          <w:rFonts w:ascii="Arial" w:hAnsi="Arial" w:eastAsia="等线" w:cs="Arial"/>
          <w:sz w:val="22"/>
        </w:rPr>
        <w:t>A.法治要脱离政治的影响，才能确保公平正义</w:t>
      </w:r>
      <w:r>
        <w:rPr>
          <w:rFonts w:ascii="Arial" w:hAnsi="Arial" w:eastAsia="等线" w:cs="Arial"/>
          <w:sz w:val="22"/>
        </w:rPr>
        <w:br w:type="textWrapping"/>
      </w:r>
      <w:r>
        <w:rPr>
          <w:rFonts w:ascii="Arial" w:hAnsi="Arial" w:eastAsia="等线" w:cs="Arial"/>
          <w:sz w:val="22"/>
        </w:rPr>
        <w:t>B.政治和法治相互依存，相互作用，不可分割</w:t>
      </w:r>
      <w:r>
        <w:rPr>
          <w:rFonts w:ascii="Arial" w:hAnsi="Arial" w:eastAsia="等线" w:cs="Arial"/>
          <w:sz w:val="22"/>
        </w:rPr>
        <w:br w:type="textWrapping"/>
      </w:r>
      <w:r>
        <w:rPr>
          <w:rFonts w:ascii="Arial" w:hAnsi="Arial" w:eastAsia="等线" w:cs="Arial"/>
          <w:sz w:val="22"/>
        </w:rPr>
        <w:t>C.党和法的关系是政治和法治关系的集中反映</w:t>
      </w:r>
      <w:r>
        <w:rPr>
          <w:rFonts w:ascii="Arial" w:hAnsi="Arial" w:eastAsia="等线" w:cs="Arial"/>
          <w:sz w:val="22"/>
        </w:rPr>
        <w:br w:type="textWrapping"/>
      </w:r>
      <w:r>
        <w:rPr>
          <w:rFonts w:ascii="Arial" w:hAnsi="Arial" w:eastAsia="等线" w:cs="Arial"/>
          <w:sz w:val="22"/>
        </w:rPr>
        <w:t>D.法治当中有政治，没有脱离政治的法治</w:t>
      </w:r>
      <w:r>
        <w:rPr>
          <w:rFonts w:ascii="Arial" w:hAnsi="Arial" w:eastAsia="等线" w:cs="Arial"/>
          <w:sz w:val="22"/>
        </w:rPr>
        <w:br w:type="textWrapping"/>
      </w:r>
      <w:r>
        <w:rPr>
          <w:rFonts w:ascii="Arial" w:hAnsi="Arial" w:eastAsia="等线" w:cs="Arial"/>
          <w:sz w:val="22"/>
        </w:rPr>
        <w:t>答案：BCD</w:t>
      </w:r>
      <w:r>
        <w:rPr>
          <w:rFonts w:ascii="Arial" w:hAnsi="Arial" w:eastAsia="等线" w:cs="Arial"/>
          <w:sz w:val="22"/>
        </w:rPr>
        <w:br w:type="textWrapping"/>
      </w:r>
      <w:r>
        <w:rPr>
          <w:rFonts w:ascii="Arial" w:hAnsi="Arial" w:eastAsia="等线" w:cs="Arial"/>
          <w:sz w:val="22"/>
        </w:rPr>
        <w:t>72.只有社会主义才能救中国，才能实现中华民族伟大复兴。</w:t>
      </w:r>
      <w:r>
        <w:rPr>
          <w:rFonts w:ascii="Arial" w:hAnsi="Arial" w:eastAsia="等线" w:cs="Arial"/>
          <w:sz w:val="22"/>
        </w:rPr>
        <w:br w:type="textWrapping"/>
      </w:r>
      <w:r>
        <w:rPr>
          <w:rFonts w:ascii="Arial" w:hAnsi="Arial" w:eastAsia="等线" w:cs="Arial"/>
          <w:sz w:val="22"/>
        </w:rPr>
        <w:t>A.只有坚持和发展中国特色社会主义</w:t>
      </w:r>
      <w:r>
        <w:rPr>
          <w:rFonts w:ascii="Arial" w:hAnsi="Arial" w:eastAsia="等线" w:cs="Arial"/>
          <w:sz w:val="22"/>
        </w:rPr>
        <w:br w:type="textWrapping"/>
      </w:r>
      <w:r>
        <w:rPr>
          <w:rFonts w:ascii="Arial" w:hAnsi="Arial" w:eastAsia="等线" w:cs="Arial"/>
          <w:sz w:val="22"/>
        </w:rPr>
        <w:t>B.只有中国共产党领导</w:t>
      </w:r>
      <w:r>
        <w:rPr>
          <w:rFonts w:ascii="Arial" w:hAnsi="Arial" w:eastAsia="等线" w:cs="Arial"/>
          <w:sz w:val="22"/>
        </w:rPr>
        <w:br w:type="textWrapping"/>
      </w:r>
      <w:r>
        <w:rPr>
          <w:rFonts w:ascii="Arial" w:hAnsi="Arial" w:eastAsia="等线" w:cs="Arial"/>
          <w:sz w:val="22"/>
        </w:rPr>
        <w:t>C.只有坚持马克思主义</w:t>
      </w:r>
      <w:r>
        <w:rPr>
          <w:rFonts w:ascii="Arial" w:hAnsi="Arial" w:eastAsia="等线" w:cs="Arial"/>
          <w:sz w:val="22"/>
        </w:rPr>
        <w:br w:type="textWrapping"/>
      </w:r>
      <w:r>
        <w:rPr>
          <w:rFonts w:ascii="Arial" w:hAnsi="Arial" w:eastAsia="等线" w:cs="Arial"/>
          <w:sz w:val="22"/>
        </w:rPr>
        <w:t>D.只有走和平发展道路</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73.中国特色社会主义进入新时代，必然要推进一系列革命性变革，实现一系列根本性突破，应对来自（）等方面的风险挑战考验。</w:t>
      </w:r>
      <w:r>
        <w:rPr>
          <w:rFonts w:ascii="Arial" w:hAnsi="Arial" w:eastAsia="等线" w:cs="Arial"/>
          <w:sz w:val="22"/>
        </w:rPr>
        <w:br w:type="textWrapping"/>
      </w:r>
      <w:r>
        <w:rPr>
          <w:rFonts w:ascii="Arial" w:hAnsi="Arial" w:eastAsia="等线" w:cs="Arial"/>
          <w:sz w:val="22"/>
        </w:rPr>
        <w:t>A.政治</w:t>
      </w:r>
      <w:r>
        <w:rPr>
          <w:rFonts w:ascii="Arial" w:hAnsi="Arial" w:eastAsia="等线" w:cs="Arial"/>
          <w:sz w:val="22"/>
        </w:rPr>
        <w:br w:type="textWrapping"/>
      </w:r>
      <w:r>
        <w:rPr>
          <w:rFonts w:ascii="Arial" w:hAnsi="Arial" w:eastAsia="等线" w:cs="Arial"/>
          <w:sz w:val="22"/>
        </w:rPr>
        <w:t>B.经济</w:t>
      </w:r>
      <w:r>
        <w:rPr>
          <w:rFonts w:ascii="Arial" w:hAnsi="Arial" w:eastAsia="等线" w:cs="Arial"/>
          <w:sz w:val="22"/>
        </w:rPr>
        <w:br w:type="textWrapping"/>
      </w:r>
      <w:r>
        <w:rPr>
          <w:rFonts w:ascii="Arial" w:hAnsi="Arial" w:eastAsia="等线" w:cs="Arial"/>
          <w:sz w:val="22"/>
        </w:rPr>
        <w:t>C.意识形态</w:t>
      </w:r>
      <w:r>
        <w:rPr>
          <w:rFonts w:ascii="Arial" w:hAnsi="Arial" w:eastAsia="等线" w:cs="Arial"/>
          <w:sz w:val="22"/>
        </w:rPr>
        <w:br w:type="textWrapping"/>
      </w:r>
      <w:r>
        <w:rPr>
          <w:rFonts w:ascii="Arial" w:hAnsi="Arial" w:eastAsia="等线" w:cs="Arial"/>
          <w:sz w:val="22"/>
        </w:rPr>
        <w:t>D.自然环境</w:t>
      </w:r>
      <w:r>
        <w:rPr>
          <w:rFonts w:ascii="Arial" w:hAnsi="Arial" w:eastAsia="等线" w:cs="Arial"/>
          <w:sz w:val="22"/>
        </w:rPr>
        <w:br w:type="textWrapping"/>
      </w:r>
      <w:r>
        <w:rPr>
          <w:rFonts w:ascii="Arial" w:hAnsi="Arial" w:eastAsia="等线" w:cs="Arial"/>
          <w:sz w:val="22"/>
        </w:rPr>
        <w:t>答案：ABCD</w:t>
      </w:r>
    </w:p>
    <w:p w14:paraId="7FF7A4FB">
      <w:pPr>
        <w:spacing w:before="380" w:after="140" w:line="288" w:lineRule="auto"/>
        <w:ind w:left="0"/>
        <w:jc w:val="left"/>
        <w:outlineLvl w:val="0"/>
        <w:rPr>
          <w:rFonts w:hint="eastAsia" w:eastAsia="宋体"/>
          <w:lang w:eastAsia="zh-CN"/>
        </w:rPr>
      </w:pPr>
    </w:p>
    <w:p w14:paraId="6FB45300">
      <w:pPr>
        <w:spacing w:before="320" w:after="120" w:line="288" w:lineRule="auto"/>
        <w:ind w:left="0"/>
        <w:jc w:val="left"/>
        <w:outlineLvl w:val="1"/>
        <w:rPr>
          <w:rFonts w:hint="eastAsia" w:eastAsia="宋体"/>
          <w:lang w:eastAsia="zh-CN"/>
        </w:rPr>
      </w:pPr>
    </w:p>
    <w:p w14:paraId="668B862B">
      <w:pPr>
        <w:spacing w:before="120" w:after="120" w:line="288" w:lineRule="auto"/>
        <w:ind w:left="0"/>
        <w:jc w:val="left"/>
      </w:pPr>
      <w:r>
        <w:rPr>
          <w:rFonts w:ascii="Arial" w:hAnsi="Arial" w:eastAsia="等线" w:cs="Arial"/>
          <w:sz w:val="22"/>
        </w:rPr>
        <w:t>1.要统筹推进“五位一体”总体布局和协调推进“四个全面”战略布局，推动中国特色社会主义不断开拓前进。</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2.程序民主是实践全过程人民民主的重要形式。</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3.哪个领域、哪个环节缺失了、哪个环节弱化了，都会削弱党的力量，损害党和国家事业。</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4.中国共产党的领导是中国特色。</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5.坚持和发展中国特色社会主义是一篇大文章。</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6.统筹发展和安全，是党和国家的一项基础性工作，是我们党治国理政的一个重大原则。</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7.十三届全国人大一次会议通过的宪法修正案，郑重地把习近平新时代中国特色社会主义思想载入宪法。</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8.中国特色社会主义写出了科学社会主义的“新版本”，直接套用了马克思主义经典作家设想的模板。</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9.自然科学是人们认识世界、改造世界的重要工具，是推动历史发展和社会进步的重要力量。</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10.2035年，实现建军一百年奋斗目标。</w:t>
      </w:r>
      <w:r>
        <w:rPr>
          <w:rFonts w:ascii="Arial" w:hAnsi="Arial" w:eastAsia="等线" w:cs="Arial"/>
          <w:sz w:val="22"/>
        </w:rPr>
        <w:br w:type="textWrapping"/>
      </w:r>
      <w:r>
        <w:rPr>
          <w:rFonts w:ascii="Arial" w:hAnsi="Arial" w:eastAsia="等线" w:cs="Arial"/>
          <w:sz w:val="22"/>
        </w:rPr>
        <w:t>答案：错</w:t>
      </w:r>
    </w:p>
    <w:p w14:paraId="207B935B">
      <w:pPr>
        <w:spacing w:before="320" w:after="120" w:line="288" w:lineRule="auto"/>
        <w:ind w:left="0"/>
        <w:jc w:val="left"/>
        <w:outlineLvl w:val="1"/>
        <w:rPr>
          <w:rFonts w:hint="eastAsia" w:eastAsia="宋体"/>
          <w:lang w:eastAsia="zh-CN"/>
        </w:rPr>
      </w:pPr>
    </w:p>
    <w:p w14:paraId="343E0053">
      <w:pPr>
        <w:spacing w:before="120" w:after="120" w:line="288" w:lineRule="auto"/>
        <w:ind w:left="0"/>
        <w:jc w:val="left"/>
      </w:pPr>
      <w:r>
        <w:rPr>
          <w:rFonts w:ascii="Arial" w:hAnsi="Arial" w:eastAsia="等线" w:cs="Arial"/>
          <w:sz w:val="22"/>
        </w:rPr>
        <w:t>11.（）是新时代我国经济社会发展的鲜明主题。</w:t>
      </w:r>
      <w:r>
        <w:rPr>
          <w:rFonts w:ascii="Arial" w:hAnsi="Arial" w:eastAsia="等线" w:cs="Arial"/>
          <w:sz w:val="22"/>
        </w:rPr>
        <w:br w:type="textWrapping"/>
      </w:r>
      <w:r>
        <w:rPr>
          <w:rFonts w:ascii="Arial" w:hAnsi="Arial" w:eastAsia="等线" w:cs="Arial"/>
          <w:sz w:val="22"/>
        </w:rPr>
        <w:t>A.新发展阶段</w:t>
      </w:r>
      <w:r>
        <w:rPr>
          <w:rFonts w:ascii="Arial" w:hAnsi="Arial" w:eastAsia="等线" w:cs="Arial"/>
          <w:sz w:val="22"/>
        </w:rPr>
        <w:br w:type="textWrapping"/>
      </w:r>
      <w:r>
        <w:rPr>
          <w:rFonts w:ascii="Arial" w:hAnsi="Arial" w:eastAsia="等线" w:cs="Arial"/>
          <w:sz w:val="22"/>
        </w:rPr>
        <w:t>B.新发展理念</w:t>
      </w:r>
      <w:r>
        <w:rPr>
          <w:rFonts w:ascii="Arial" w:hAnsi="Arial" w:eastAsia="等线" w:cs="Arial"/>
          <w:sz w:val="22"/>
        </w:rPr>
        <w:br w:type="textWrapping"/>
      </w:r>
      <w:r>
        <w:rPr>
          <w:rFonts w:ascii="Arial" w:hAnsi="Arial" w:eastAsia="等线" w:cs="Arial"/>
          <w:sz w:val="22"/>
        </w:rPr>
        <w:t>C.新发展格局</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12.（）是推动社会主义文化繁荣兴盛的唯一正确道路。</w:t>
      </w:r>
      <w:r>
        <w:rPr>
          <w:rFonts w:ascii="Arial" w:hAnsi="Arial" w:eastAsia="等线" w:cs="Arial"/>
          <w:sz w:val="22"/>
        </w:rPr>
        <w:br w:type="textWrapping"/>
      </w:r>
      <w:r>
        <w:rPr>
          <w:rFonts w:ascii="Arial" w:hAnsi="Arial" w:eastAsia="等线" w:cs="Arial"/>
          <w:sz w:val="22"/>
        </w:rPr>
        <w:t>A.中国特色社会主义法治道路</w:t>
      </w:r>
      <w:r>
        <w:rPr>
          <w:rFonts w:ascii="Arial" w:hAnsi="Arial" w:eastAsia="等线" w:cs="Arial"/>
          <w:sz w:val="22"/>
        </w:rPr>
        <w:br w:type="textWrapping"/>
      </w:r>
      <w:r>
        <w:rPr>
          <w:rFonts w:ascii="Arial" w:hAnsi="Arial" w:eastAsia="等线" w:cs="Arial"/>
          <w:sz w:val="22"/>
        </w:rPr>
        <w:t>B.中国特色社会主义文化发展道路</w:t>
      </w:r>
      <w:r>
        <w:rPr>
          <w:rFonts w:ascii="Arial" w:hAnsi="Arial" w:eastAsia="等线" w:cs="Arial"/>
          <w:sz w:val="22"/>
        </w:rPr>
        <w:br w:type="textWrapping"/>
      </w:r>
      <w:r>
        <w:rPr>
          <w:rFonts w:ascii="Arial" w:hAnsi="Arial" w:eastAsia="等线" w:cs="Arial"/>
          <w:sz w:val="22"/>
        </w:rPr>
        <w:t>C.中国特色社会主义政治道路</w:t>
      </w:r>
      <w:r>
        <w:rPr>
          <w:rFonts w:ascii="Arial" w:hAnsi="Arial" w:eastAsia="等线" w:cs="Arial"/>
          <w:sz w:val="22"/>
        </w:rPr>
        <w:br w:type="textWrapping"/>
      </w:r>
      <w:r>
        <w:rPr>
          <w:rFonts w:ascii="Arial" w:hAnsi="Arial" w:eastAsia="等线" w:cs="Arial"/>
          <w:sz w:val="22"/>
        </w:rPr>
        <w:t>D.发扬中华优秀传统文化</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13.（）对新时代伟大实践进行了科学总结，全景展示了习近平新时代中国特色社会主义思想的理论与实践成果。</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14.（）是社会变革的决定力量，历史上一切生产关系的深刻变革、社会制度的兴亡更替，都是其推动的。</w:t>
      </w:r>
      <w:r>
        <w:rPr>
          <w:rFonts w:ascii="Arial" w:hAnsi="Arial" w:eastAsia="等线" w:cs="Arial"/>
          <w:sz w:val="22"/>
        </w:rPr>
        <w:br w:type="textWrapping"/>
      </w:r>
      <w:r>
        <w:rPr>
          <w:rFonts w:ascii="Arial" w:hAnsi="Arial" w:eastAsia="等线" w:cs="Arial"/>
          <w:sz w:val="22"/>
        </w:rPr>
        <w:t>A.工人阶级</w:t>
      </w:r>
      <w:r>
        <w:rPr>
          <w:rFonts w:ascii="Arial" w:hAnsi="Arial" w:eastAsia="等线" w:cs="Arial"/>
          <w:sz w:val="22"/>
        </w:rPr>
        <w:br w:type="textWrapping"/>
      </w:r>
      <w:r>
        <w:rPr>
          <w:rFonts w:ascii="Arial" w:hAnsi="Arial" w:eastAsia="等线" w:cs="Arial"/>
          <w:sz w:val="22"/>
        </w:rPr>
        <w:t>B.无产阶级</w:t>
      </w:r>
      <w:r>
        <w:rPr>
          <w:rFonts w:ascii="Arial" w:hAnsi="Arial" w:eastAsia="等线" w:cs="Arial"/>
          <w:sz w:val="22"/>
        </w:rPr>
        <w:br w:type="textWrapping"/>
      </w:r>
      <w:r>
        <w:rPr>
          <w:rFonts w:ascii="Arial" w:hAnsi="Arial" w:eastAsia="等线" w:cs="Arial"/>
          <w:sz w:val="22"/>
        </w:rPr>
        <w:t>C.人民群众</w:t>
      </w:r>
      <w:r>
        <w:rPr>
          <w:rFonts w:ascii="Arial" w:hAnsi="Arial" w:eastAsia="等线" w:cs="Arial"/>
          <w:sz w:val="22"/>
        </w:rPr>
        <w:br w:type="textWrapping"/>
      </w:r>
      <w:r>
        <w:rPr>
          <w:rFonts w:ascii="Arial" w:hAnsi="Arial" w:eastAsia="等线" w:cs="Arial"/>
          <w:sz w:val="22"/>
        </w:rPr>
        <w:t>D.科学技术</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15.绿色发展，就其要义来讲，是要解决好()。</w:t>
      </w:r>
      <w:r>
        <w:rPr>
          <w:rFonts w:ascii="Arial" w:hAnsi="Arial" w:eastAsia="等线" w:cs="Arial"/>
          <w:sz w:val="22"/>
        </w:rPr>
        <w:br w:type="textWrapping"/>
      </w:r>
      <w:r>
        <w:rPr>
          <w:rFonts w:ascii="Arial" w:hAnsi="Arial" w:eastAsia="等线" w:cs="Arial"/>
          <w:sz w:val="22"/>
        </w:rPr>
        <w:t>A.人与社会和谐相处</w:t>
      </w:r>
      <w:r>
        <w:rPr>
          <w:rFonts w:ascii="Arial" w:hAnsi="Arial" w:eastAsia="等线" w:cs="Arial"/>
          <w:sz w:val="22"/>
        </w:rPr>
        <w:br w:type="textWrapping"/>
      </w:r>
      <w:r>
        <w:rPr>
          <w:rFonts w:ascii="Arial" w:hAnsi="Arial" w:eastAsia="等线" w:cs="Arial"/>
          <w:sz w:val="22"/>
        </w:rPr>
        <w:t>B.人与自然和谐共生问题</w:t>
      </w:r>
      <w:r>
        <w:rPr>
          <w:rFonts w:ascii="Arial" w:hAnsi="Arial" w:eastAsia="等线" w:cs="Arial"/>
          <w:sz w:val="22"/>
        </w:rPr>
        <w:br w:type="textWrapping"/>
      </w:r>
      <w:r>
        <w:rPr>
          <w:rFonts w:ascii="Arial" w:hAnsi="Arial" w:eastAsia="等线" w:cs="Arial"/>
          <w:sz w:val="22"/>
        </w:rPr>
        <w:t>C.人与人和谐相处</w:t>
      </w:r>
      <w:r>
        <w:rPr>
          <w:rFonts w:ascii="Arial" w:hAnsi="Arial" w:eastAsia="等线" w:cs="Arial"/>
          <w:sz w:val="22"/>
        </w:rPr>
        <w:br w:type="textWrapping"/>
      </w:r>
      <w:r>
        <w:rPr>
          <w:rFonts w:ascii="Arial" w:hAnsi="Arial" w:eastAsia="等线" w:cs="Arial"/>
          <w:sz w:val="22"/>
        </w:rPr>
        <w:t>D.生态文明建设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16.中国特色社会主义最本质的特征是（）。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C.中国共产党领导</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17.评判一种民主形式好不好，（）最有发言权。</w:t>
      </w:r>
      <w:r>
        <w:rPr>
          <w:rFonts w:ascii="Arial" w:hAnsi="Arial" w:eastAsia="等线" w:cs="Arial"/>
          <w:sz w:val="22"/>
        </w:rPr>
        <w:br w:type="textWrapping"/>
      </w:r>
      <w:r>
        <w:rPr>
          <w:rFonts w:ascii="Arial" w:hAnsi="Arial" w:eastAsia="等线" w:cs="Arial"/>
          <w:sz w:val="22"/>
        </w:rPr>
        <w:t>A.人民</w:t>
      </w:r>
      <w:r>
        <w:rPr>
          <w:rFonts w:ascii="Arial" w:hAnsi="Arial" w:eastAsia="等线" w:cs="Arial"/>
          <w:sz w:val="22"/>
        </w:rPr>
        <w:br w:type="textWrapping"/>
      </w:r>
      <w:r>
        <w:rPr>
          <w:rFonts w:ascii="Arial" w:hAnsi="Arial" w:eastAsia="等线" w:cs="Arial"/>
          <w:sz w:val="22"/>
        </w:rPr>
        <w:t>B.实践</w:t>
      </w:r>
      <w:r>
        <w:rPr>
          <w:rFonts w:ascii="Arial" w:hAnsi="Arial" w:eastAsia="等线" w:cs="Arial"/>
          <w:sz w:val="22"/>
        </w:rPr>
        <w:br w:type="textWrapping"/>
      </w:r>
      <w:r>
        <w:rPr>
          <w:rFonts w:ascii="Arial" w:hAnsi="Arial" w:eastAsia="等线" w:cs="Arial"/>
          <w:sz w:val="22"/>
        </w:rPr>
        <w:t>C.国家</w:t>
      </w:r>
      <w:r>
        <w:rPr>
          <w:rFonts w:ascii="Arial" w:hAnsi="Arial" w:eastAsia="等线" w:cs="Arial"/>
          <w:sz w:val="22"/>
        </w:rPr>
        <w:br w:type="textWrapping"/>
      </w:r>
      <w:r>
        <w:rPr>
          <w:rFonts w:ascii="Arial" w:hAnsi="Arial" w:eastAsia="等线" w:cs="Arial"/>
          <w:sz w:val="22"/>
        </w:rPr>
        <w:t>D.中国共产党领导</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18.解决当代中国发展主要问题的根本着力点是新时代我国（）。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19.()关乎旗帜、关乎道路、关乎国家政治安全，决定文化前进方向和发展道路。</w:t>
      </w:r>
      <w:r>
        <w:rPr>
          <w:rFonts w:ascii="Arial" w:hAnsi="Arial" w:eastAsia="等线" w:cs="Arial"/>
          <w:sz w:val="22"/>
        </w:rPr>
        <w:br w:type="textWrapping"/>
      </w:r>
      <w:r>
        <w:rPr>
          <w:rFonts w:ascii="Arial" w:hAnsi="Arial" w:eastAsia="等线" w:cs="Arial"/>
          <w:sz w:val="22"/>
        </w:rPr>
        <w:t>A.意识形态</w:t>
      </w:r>
      <w:r>
        <w:rPr>
          <w:rFonts w:ascii="Arial" w:hAnsi="Arial" w:eastAsia="等线" w:cs="Arial"/>
          <w:sz w:val="22"/>
        </w:rPr>
        <w:br w:type="textWrapping"/>
      </w:r>
      <w:r>
        <w:rPr>
          <w:rFonts w:ascii="Arial" w:hAnsi="Arial" w:eastAsia="等线" w:cs="Arial"/>
          <w:sz w:val="22"/>
        </w:rPr>
        <w:t>B.文化工作</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D.宪法权威</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20.（）是一个国家、一个民族的灵魂。</w:t>
      </w:r>
      <w:r>
        <w:rPr>
          <w:rFonts w:ascii="Arial" w:hAnsi="Arial" w:eastAsia="等线" w:cs="Arial"/>
          <w:sz w:val="22"/>
        </w:rPr>
        <w:br w:type="textWrapping"/>
      </w:r>
      <w:r>
        <w:rPr>
          <w:rFonts w:ascii="Arial" w:hAnsi="Arial" w:eastAsia="等线" w:cs="Arial"/>
          <w:sz w:val="22"/>
        </w:rPr>
        <w:t>A.文化</w:t>
      </w:r>
      <w:r>
        <w:rPr>
          <w:rFonts w:ascii="Arial" w:hAnsi="Arial" w:eastAsia="等线" w:cs="Arial"/>
          <w:sz w:val="22"/>
        </w:rPr>
        <w:br w:type="textWrapping"/>
      </w:r>
      <w:r>
        <w:rPr>
          <w:rFonts w:ascii="Arial" w:hAnsi="Arial" w:eastAsia="等线" w:cs="Arial"/>
          <w:sz w:val="22"/>
        </w:rPr>
        <w:t>B.政治</w:t>
      </w:r>
      <w:r>
        <w:rPr>
          <w:rFonts w:ascii="Arial" w:hAnsi="Arial" w:eastAsia="等线" w:cs="Arial"/>
          <w:sz w:val="22"/>
        </w:rPr>
        <w:br w:type="textWrapping"/>
      </w:r>
      <w:r>
        <w:rPr>
          <w:rFonts w:ascii="Arial" w:hAnsi="Arial" w:eastAsia="等线" w:cs="Arial"/>
          <w:sz w:val="22"/>
        </w:rPr>
        <w:t>C.经济</w:t>
      </w:r>
      <w:r>
        <w:rPr>
          <w:rFonts w:ascii="Arial" w:hAnsi="Arial" w:eastAsia="等线" w:cs="Arial"/>
          <w:sz w:val="22"/>
        </w:rPr>
        <w:br w:type="textWrapping"/>
      </w:r>
      <w:r>
        <w:rPr>
          <w:rFonts w:ascii="Arial" w:hAnsi="Arial" w:eastAsia="等线" w:cs="Arial"/>
          <w:sz w:val="22"/>
        </w:rPr>
        <w:t>D.社会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21.我国经济社会发展已经进入加快()、低碳化的高质量发展的新阶段。</w:t>
      </w:r>
      <w:r>
        <w:rPr>
          <w:rFonts w:ascii="Arial" w:hAnsi="Arial" w:eastAsia="等线" w:cs="Arial"/>
          <w:sz w:val="22"/>
        </w:rPr>
        <w:br w:type="textWrapping"/>
      </w:r>
      <w:r>
        <w:rPr>
          <w:rFonts w:ascii="Arial" w:hAnsi="Arial" w:eastAsia="等线" w:cs="Arial"/>
          <w:sz w:val="22"/>
        </w:rPr>
        <w:t>A.绿色化</w:t>
      </w:r>
      <w:r>
        <w:rPr>
          <w:rFonts w:ascii="Arial" w:hAnsi="Arial" w:eastAsia="等线" w:cs="Arial"/>
          <w:sz w:val="22"/>
        </w:rPr>
        <w:br w:type="textWrapping"/>
      </w:r>
      <w:r>
        <w:rPr>
          <w:rFonts w:ascii="Arial" w:hAnsi="Arial" w:eastAsia="等线" w:cs="Arial"/>
          <w:sz w:val="22"/>
        </w:rPr>
        <w:t>B.生态化</w:t>
      </w:r>
      <w:r>
        <w:rPr>
          <w:rFonts w:ascii="Arial" w:hAnsi="Arial" w:eastAsia="等线" w:cs="Arial"/>
          <w:sz w:val="22"/>
        </w:rPr>
        <w:br w:type="textWrapping"/>
      </w:r>
      <w:r>
        <w:rPr>
          <w:rFonts w:ascii="Arial" w:hAnsi="Arial" w:eastAsia="等线" w:cs="Arial"/>
          <w:sz w:val="22"/>
        </w:rPr>
        <w:t>C.开放型</w:t>
      </w:r>
      <w:r>
        <w:rPr>
          <w:rFonts w:ascii="Arial" w:hAnsi="Arial" w:eastAsia="等线" w:cs="Arial"/>
          <w:sz w:val="22"/>
        </w:rPr>
        <w:br w:type="textWrapping"/>
      </w:r>
      <w:r>
        <w:rPr>
          <w:rFonts w:ascii="Arial" w:hAnsi="Arial" w:eastAsia="等线" w:cs="Arial"/>
          <w:sz w:val="22"/>
        </w:rPr>
        <w:t>D.效益型</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22.()，是新时代坚持和发展中国特色社会主义的根本立场，是贯穿党治国理政全部活动的一条红线。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23.下列不属于中国式现代化需要牢牢把握的重大原则有（）。</w:t>
      </w:r>
      <w:r>
        <w:rPr>
          <w:rFonts w:ascii="Arial" w:hAnsi="Arial" w:eastAsia="等线" w:cs="Arial"/>
          <w:sz w:val="22"/>
        </w:rPr>
        <w:br w:type="textWrapping"/>
      </w:r>
      <w:r>
        <w:rPr>
          <w:rFonts w:ascii="Arial" w:hAnsi="Arial" w:eastAsia="等线" w:cs="Arial"/>
          <w:sz w:val="22"/>
        </w:rPr>
        <w:t>A.坚持和加强党的全面领导</w:t>
      </w:r>
      <w:r>
        <w:rPr>
          <w:rFonts w:ascii="Arial" w:hAnsi="Arial" w:eastAsia="等线" w:cs="Arial"/>
          <w:sz w:val="22"/>
        </w:rPr>
        <w:br w:type="textWrapping"/>
      </w:r>
      <w:r>
        <w:rPr>
          <w:rFonts w:ascii="Arial" w:hAnsi="Arial" w:eastAsia="等线" w:cs="Arial"/>
          <w:sz w:val="22"/>
        </w:rPr>
        <w:t>B.坚持中国特色社会主义道路</w:t>
      </w:r>
      <w:r>
        <w:rPr>
          <w:rFonts w:ascii="Arial" w:hAnsi="Arial" w:eastAsia="等线" w:cs="Arial"/>
          <w:sz w:val="22"/>
        </w:rPr>
        <w:br w:type="textWrapping"/>
      </w:r>
      <w:r>
        <w:rPr>
          <w:rFonts w:ascii="Arial" w:hAnsi="Arial" w:eastAsia="等线" w:cs="Arial"/>
          <w:sz w:val="22"/>
        </w:rPr>
        <w:t>C.坚持以人民为中心的发展思想</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24.建设充分发挥（），更好发挥政府作用的经济体制。</w:t>
      </w:r>
      <w:r>
        <w:rPr>
          <w:rFonts w:ascii="Arial" w:hAnsi="Arial" w:eastAsia="等线" w:cs="Arial"/>
          <w:sz w:val="22"/>
        </w:rPr>
        <w:br w:type="textWrapping"/>
      </w:r>
      <w:r>
        <w:rPr>
          <w:rFonts w:ascii="Arial" w:hAnsi="Arial" w:eastAsia="等线" w:cs="Arial"/>
          <w:sz w:val="22"/>
        </w:rPr>
        <w:t>A.市场作用</w:t>
      </w:r>
      <w:r>
        <w:rPr>
          <w:rFonts w:ascii="Arial" w:hAnsi="Arial" w:eastAsia="等线" w:cs="Arial"/>
          <w:sz w:val="22"/>
        </w:rPr>
        <w:br w:type="textWrapping"/>
      </w:r>
      <w:r>
        <w:rPr>
          <w:rFonts w:ascii="Arial" w:hAnsi="Arial" w:eastAsia="等线" w:cs="Arial"/>
          <w:sz w:val="22"/>
        </w:rPr>
        <w:t>B.服务业功能</w:t>
      </w:r>
      <w:r>
        <w:rPr>
          <w:rFonts w:ascii="Arial" w:hAnsi="Arial" w:eastAsia="等线" w:cs="Arial"/>
          <w:sz w:val="22"/>
        </w:rPr>
        <w:br w:type="textWrapping"/>
      </w:r>
      <w:r>
        <w:rPr>
          <w:rFonts w:ascii="Arial" w:hAnsi="Arial" w:eastAsia="等线" w:cs="Arial"/>
          <w:sz w:val="22"/>
        </w:rPr>
        <w:t>C.社会作用</w:t>
      </w:r>
      <w:r>
        <w:rPr>
          <w:rFonts w:ascii="Arial" w:hAnsi="Arial" w:eastAsia="等线" w:cs="Arial"/>
          <w:sz w:val="22"/>
        </w:rPr>
        <w:br w:type="textWrapping"/>
      </w:r>
      <w:r>
        <w:rPr>
          <w:rFonts w:ascii="Arial" w:hAnsi="Arial" w:eastAsia="等线" w:cs="Arial"/>
          <w:sz w:val="22"/>
        </w:rPr>
        <w:t>D.社会福利补给</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25.新征程上，统筹推进“五位一体”总体布局，协调推进“四个全面”战略布局，必须紧紧扭住（）这个战略目标不动摇。</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26.（）是新时代加强社会建设的重要着力点。</w:t>
      </w:r>
      <w:r>
        <w:rPr>
          <w:rFonts w:ascii="Arial" w:hAnsi="Arial" w:eastAsia="等线" w:cs="Arial"/>
          <w:sz w:val="22"/>
        </w:rPr>
        <w:br w:type="textWrapping"/>
      </w:r>
      <w:r>
        <w:rPr>
          <w:rFonts w:ascii="Arial" w:hAnsi="Arial" w:eastAsia="等线" w:cs="Arial"/>
          <w:sz w:val="22"/>
        </w:rPr>
        <w:t>A.健全和完善社会保障体系</w:t>
      </w:r>
      <w:r>
        <w:rPr>
          <w:rFonts w:ascii="Arial" w:hAnsi="Arial" w:eastAsia="等线" w:cs="Arial"/>
          <w:sz w:val="22"/>
        </w:rPr>
        <w:br w:type="textWrapping"/>
      </w:r>
      <w:r>
        <w:rPr>
          <w:rFonts w:ascii="Arial" w:hAnsi="Arial" w:eastAsia="等线" w:cs="Arial"/>
          <w:sz w:val="22"/>
        </w:rPr>
        <w:t>B.提高收入和完善分配制度</w:t>
      </w:r>
      <w:r>
        <w:rPr>
          <w:rFonts w:ascii="Arial" w:hAnsi="Arial" w:eastAsia="等线" w:cs="Arial"/>
          <w:sz w:val="22"/>
        </w:rPr>
        <w:br w:type="textWrapping"/>
      </w:r>
      <w:r>
        <w:rPr>
          <w:rFonts w:ascii="Arial" w:hAnsi="Arial" w:eastAsia="等线" w:cs="Arial"/>
          <w:sz w:val="22"/>
        </w:rPr>
        <w:t>C.加强和创新社会治理</w:t>
      </w:r>
      <w:r>
        <w:rPr>
          <w:rFonts w:ascii="Arial" w:hAnsi="Arial" w:eastAsia="等线" w:cs="Arial"/>
          <w:sz w:val="22"/>
        </w:rPr>
        <w:br w:type="textWrapping"/>
      </w:r>
      <w:r>
        <w:rPr>
          <w:rFonts w:ascii="Arial" w:hAnsi="Arial" w:eastAsia="等线" w:cs="Arial"/>
          <w:sz w:val="22"/>
        </w:rPr>
        <w:t>D.加强城乡社区治理</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27.（）是中国共产党和中国人民最显著的精神标识，是中国人民创造历史伟业的必由之路。</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C.敢于担当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28.习近平强调：“（）是决定当代中国命运的关键一招，也是决定实现‘两个一百年’奋斗目标、实现中华民族伟大复兴的关键一招。”</w:t>
      </w:r>
      <w:r>
        <w:rPr>
          <w:rFonts w:ascii="Arial" w:hAnsi="Arial" w:eastAsia="等线" w:cs="Arial"/>
          <w:sz w:val="22"/>
        </w:rPr>
        <w:br w:type="textWrapping"/>
      </w:r>
      <w:r>
        <w:rPr>
          <w:rFonts w:ascii="Arial" w:hAnsi="Arial" w:eastAsia="等线" w:cs="Arial"/>
          <w:sz w:val="22"/>
        </w:rPr>
        <w:t>A.高质量发展</w:t>
      </w:r>
      <w:r>
        <w:rPr>
          <w:rFonts w:ascii="Arial" w:hAnsi="Arial" w:eastAsia="等线" w:cs="Arial"/>
          <w:sz w:val="22"/>
        </w:rPr>
        <w:br w:type="textWrapping"/>
      </w:r>
      <w:r>
        <w:rPr>
          <w:rFonts w:ascii="Arial" w:hAnsi="Arial" w:eastAsia="等线" w:cs="Arial"/>
          <w:sz w:val="22"/>
        </w:rPr>
        <w:t>B.改革开放</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D.文化自信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29.（）集中体现着全体人民共同的价值追求，是凝聚人心、汇聚民力的强大力量。</w:t>
      </w:r>
      <w:r>
        <w:rPr>
          <w:rFonts w:ascii="Arial" w:hAnsi="Arial" w:eastAsia="等线" w:cs="Arial"/>
          <w:sz w:val="22"/>
        </w:rPr>
        <w:br w:type="textWrapping"/>
      </w:r>
      <w:r>
        <w:rPr>
          <w:rFonts w:ascii="Arial" w:hAnsi="Arial" w:eastAsia="等线" w:cs="Arial"/>
          <w:sz w:val="22"/>
        </w:rPr>
        <w:t>A.社会主义核心价值体系</w:t>
      </w:r>
      <w:r>
        <w:rPr>
          <w:rFonts w:ascii="Arial" w:hAnsi="Arial" w:eastAsia="等线" w:cs="Arial"/>
          <w:sz w:val="22"/>
        </w:rPr>
        <w:br w:type="textWrapping"/>
      </w:r>
      <w:r>
        <w:rPr>
          <w:rFonts w:ascii="Arial" w:hAnsi="Arial" w:eastAsia="等线" w:cs="Arial"/>
          <w:sz w:val="22"/>
        </w:rPr>
        <w:t>B.理想信念、价值理念、道德观念</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D.社会主义核心价值观</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30.中国共产党的领导是（）最本质的特征。</w:t>
      </w:r>
      <w:r>
        <w:rPr>
          <w:rFonts w:ascii="Arial" w:hAnsi="Arial" w:eastAsia="等线" w:cs="Arial"/>
          <w:sz w:val="22"/>
        </w:rPr>
        <w:br w:type="textWrapping"/>
      </w:r>
      <w:r>
        <w:rPr>
          <w:rFonts w:ascii="Arial" w:hAnsi="Arial" w:eastAsia="等线" w:cs="Arial"/>
          <w:sz w:val="22"/>
        </w:rPr>
        <w:t>A.中国社会主义制度</w:t>
      </w:r>
      <w:r>
        <w:rPr>
          <w:rFonts w:ascii="Arial" w:hAnsi="Arial" w:eastAsia="等线" w:cs="Arial"/>
          <w:sz w:val="22"/>
        </w:rPr>
        <w:br w:type="textWrapping"/>
      </w:r>
      <w:r>
        <w:rPr>
          <w:rFonts w:ascii="Arial" w:hAnsi="Arial" w:eastAsia="等线" w:cs="Arial"/>
          <w:sz w:val="22"/>
        </w:rPr>
        <w:t>B.中国改革开放</w:t>
      </w:r>
      <w:r>
        <w:rPr>
          <w:rFonts w:ascii="Arial" w:hAnsi="Arial" w:eastAsia="等线" w:cs="Arial"/>
          <w:sz w:val="22"/>
        </w:rPr>
        <w:br w:type="textWrapping"/>
      </w:r>
      <w:r>
        <w:rPr>
          <w:rFonts w:ascii="Arial" w:hAnsi="Arial" w:eastAsia="等线" w:cs="Arial"/>
          <w:sz w:val="22"/>
        </w:rPr>
        <w:t>C.中国现代化建设事业</w:t>
      </w:r>
      <w:r>
        <w:rPr>
          <w:rFonts w:ascii="Arial" w:hAnsi="Arial" w:eastAsia="等线" w:cs="Arial"/>
          <w:sz w:val="22"/>
        </w:rPr>
        <w:br w:type="textWrapping"/>
      </w:r>
      <w:r>
        <w:rPr>
          <w:rFonts w:ascii="Arial" w:hAnsi="Arial" w:eastAsia="等线" w:cs="Arial"/>
          <w:sz w:val="22"/>
        </w:rPr>
        <w:t>D.中国特色社会主义</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31.（）是我们攀登世界科技高峰的必由之路。</w:t>
      </w:r>
      <w:r>
        <w:rPr>
          <w:rFonts w:ascii="Arial" w:hAnsi="Arial" w:eastAsia="等线" w:cs="Arial"/>
          <w:sz w:val="22"/>
        </w:rPr>
        <w:br w:type="textWrapping"/>
      </w:r>
      <w:r>
        <w:rPr>
          <w:rFonts w:ascii="Arial" w:hAnsi="Arial" w:eastAsia="等线" w:cs="Arial"/>
          <w:sz w:val="22"/>
        </w:rPr>
        <w:t>A.自主创新</w:t>
      </w:r>
      <w:r>
        <w:rPr>
          <w:rFonts w:ascii="Arial" w:hAnsi="Arial" w:eastAsia="等线" w:cs="Arial"/>
          <w:sz w:val="22"/>
        </w:rPr>
        <w:br w:type="textWrapping"/>
      </w:r>
      <w:r>
        <w:rPr>
          <w:rFonts w:ascii="Arial" w:hAnsi="Arial" w:eastAsia="等线" w:cs="Arial"/>
          <w:sz w:val="22"/>
        </w:rPr>
        <w:t>B.脱贫攻坚</w:t>
      </w:r>
      <w:r>
        <w:rPr>
          <w:rFonts w:ascii="Arial" w:hAnsi="Arial" w:eastAsia="等线" w:cs="Arial"/>
          <w:sz w:val="22"/>
        </w:rPr>
        <w:br w:type="textWrapping"/>
      </w:r>
      <w:r>
        <w:rPr>
          <w:rFonts w:ascii="Arial" w:hAnsi="Arial" w:eastAsia="等线" w:cs="Arial"/>
          <w:sz w:val="22"/>
        </w:rPr>
        <w:t>C.守正创新</w:t>
      </w:r>
      <w:r>
        <w:rPr>
          <w:rFonts w:ascii="Arial" w:hAnsi="Arial" w:eastAsia="等线" w:cs="Arial"/>
          <w:sz w:val="22"/>
        </w:rPr>
        <w:br w:type="textWrapping"/>
      </w:r>
      <w:r>
        <w:rPr>
          <w:rFonts w:ascii="Arial" w:hAnsi="Arial" w:eastAsia="等线" w:cs="Arial"/>
          <w:sz w:val="22"/>
        </w:rPr>
        <w:t>D.信息技术</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32.（）是我们党探索中国特色社会主义道路中得出的规律性认识，是我们取得成功的最大法宝。</w:t>
      </w:r>
      <w:r>
        <w:rPr>
          <w:rFonts w:ascii="Arial" w:hAnsi="Arial" w:eastAsia="等线" w:cs="Arial"/>
          <w:sz w:val="22"/>
        </w:rPr>
        <w:br w:type="textWrapping"/>
      </w:r>
      <w:r>
        <w:rPr>
          <w:rFonts w:ascii="Arial" w:hAnsi="Arial" w:eastAsia="等线" w:cs="Arial"/>
          <w:sz w:val="22"/>
        </w:rPr>
        <w:t>A.三个结合</w:t>
      </w:r>
      <w:r>
        <w:rPr>
          <w:rFonts w:ascii="Arial" w:hAnsi="Arial" w:eastAsia="等线" w:cs="Arial"/>
          <w:sz w:val="22"/>
        </w:rPr>
        <w:br w:type="textWrapping"/>
      </w:r>
      <w:r>
        <w:rPr>
          <w:rFonts w:ascii="Arial" w:hAnsi="Arial" w:eastAsia="等线" w:cs="Arial"/>
          <w:sz w:val="22"/>
        </w:rPr>
        <w:t>B.两个结合</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D.独立自主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33.我们要站在世界历史的高度审视当今世界发展趋势和面临的重大问题，坚持（）道路。</w:t>
      </w:r>
      <w:r>
        <w:rPr>
          <w:rFonts w:ascii="Arial" w:hAnsi="Arial" w:eastAsia="等线" w:cs="Arial"/>
          <w:sz w:val="22"/>
        </w:rPr>
        <w:br w:type="textWrapping"/>
      </w:r>
      <w:r>
        <w:rPr>
          <w:rFonts w:ascii="Arial" w:hAnsi="Arial" w:eastAsia="等线" w:cs="Arial"/>
          <w:sz w:val="22"/>
        </w:rPr>
        <w:t>A.和平发展</w:t>
      </w:r>
      <w:r>
        <w:rPr>
          <w:rFonts w:ascii="Arial" w:hAnsi="Arial" w:eastAsia="等线" w:cs="Arial"/>
          <w:sz w:val="22"/>
        </w:rPr>
        <w:br w:type="textWrapping"/>
      </w:r>
      <w:r>
        <w:rPr>
          <w:rFonts w:ascii="Arial" w:hAnsi="Arial" w:eastAsia="等线" w:cs="Arial"/>
          <w:sz w:val="22"/>
        </w:rPr>
        <w:t>B.独立自主</w:t>
      </w:r>
      <w:r>
        <w:rPr>
          <w:rFonts w:ascii="Arial" w:hAnsi="Arial" w:eastAsia="等线" w:cs="Arial"/>
          <w:sz w:val="22"/>
        </w:rPr>
        <w:br w:type="textWrapping"/>
      </w:r>
      <w:r>
        <w:rPr>
          <w:rFonts w:ascii="Arial" w:hAnsi="Arial" w:eastAsia="等线" w:cs="Arial"/>
          <w:sz w:val="22"/>
        </w:rPr>
        <w:t>C.互利共赢</w:t>
      </w:r>
      <w:r>
        <w:rPr>
          <w:rFonts w:ascii="Arial" w:hAnsi="Arial" w:eastAsia="等线" w:cs="Arial"/>
          <w:sz w:val="22"/>
        </w:rPr>
        <w:br w:type="textWrapping"/>
      </w:r>
      <w:r>
        <w:rPr>
          <w:rFonts w:ascii="Arial" w:hAnsi="Arial" w:eastAsia="等线" w:cs="Arial"/>
          <w:sz w:val="22"/>
        </w:rPr>
        <w:t>D.多边主义</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34.必须坚持()是第一生产力。</w:t>
      </w:r>
      <w:r>
        <w:rPr>
          <w:rFonts w:ascii="Arial" w:hAnsi="Arial" w:eastAsia="等线" w:cs="Arial"/>
          <w:sz w:val="22"/>
        </w:rPr>
        <w:br w:type="textWrapping"/>
      </w:r>
      <w:r>
        <w:rPr>
          <w:rFonts w:ascii="Arial" w:hAnsi="Arial" w:eastAsia="等线" w:cs="Arial"/>
          <w:sz w:val="22"/>
        </w:rPr>
        <w:t>A.人才</w:t>
      </w:r>
      <w:r>
        <w:rPr>
          <w:rFonts w:ascii="Arial" w:hAnsi="Arial" w:eastAsia="等线" w:cs="Arial"/>
          <w:sz w:val="22"/>
        </w:rPr>
        <w:br w:type="textWrapping"/>
      </w:r>
      <w:r>
        <w:rPr>
          <w:rFonts w:ascii="Arial" w:hAnsi="Arial" w:eastAsia="等线" w:cs="Arial"/>
          <w:sz w:val="22"/>
        </w:rPr>
        <w:t>B.资源</w:t>
      </w:r>
      <w:r>
        <w:rPr>
          <w:rFonts w:ascii="Arial" w:hAnsi="Arial" w:eastAsia="等线" w:cs="Arial"/>
          <w:sz w:val="22"/>
        </w:rPr>
        <w:br w:type="textWrapping"/>
      </w:r>
      <w:r>
        <w:rPr>
          <w:rFonts w:ascii="Arial" w:hAnsi="Arial" w:eastAsia="等线" w:cs="Arial"/>
          <w:sz w:val="22"/>
        </w:rPr>
        <w:t>C.科技</w:t>
      </w:r>
      <w:r>
        <w:rPr>
          <w:rFonts w:ascii="Arial" w:hAnsi="Arial" w:eastAsia="等线" w:cs="Arial"/>
          <w:sz w:val="22"/>
        </w:rPr>
        <w:br w:type="textWrapping"/>
      </w:r>
      <w:r>
        <w:rPr>
          <w:rFonts w:ascii="Arial" w:hAnsi="Arial" w:eastAsia="等线" w:cs="Arial"/>
          <w:sz w:val="22"/>
        </w:rPr>
        <w:t>D.环境</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35.（），是开启改革开放事业的思想前提，也是新时代全面深化改革的思想前提。</w:t>
      </w:r>
      <w:r>
        <w:rPr>
          <w:rFonts w:ascii="Arial" w:hAnsi="Arial" w:eastAsia="等线" w:cs="Arial"/>
          <w:sz w:val="22"/>
        </w:rPr>
        <w:br w:type="textWrapping"/>
      </w:r>
      <w:r>
        <w:rPr>
          <w:rFonts w:ascii="Arial" w:hAnsi="Arial" w:eastAsia="等线" w:cs="Arial"/>
          <w:sz w:val="22"/>
        </w:rPr>
        <w:t>A.实事求是</w:t>
      </w:r>
      <w:r>
        <w:rPr>
          <w:rFonts w:ascii="Arial" w:hAnsi="Arial" w:eastAsia="等线" w:cs="Arial"/>
          <w:sz w:val="22"/>
        </w:rPr>
        <w:br w:type="textWrapping"/>
      </w:r>
      <w:r>
        <w:rPr>
          <w:rFonts w:ascii="Arial" w:hAnsi="Arial" w:eastAsia="等线" w:cs="Arial"/>
          <w:sz w:val="22"/>
        </w:rPr>
        <w:t>B.解放思想</w:t>
      </w:r>
      <w:r>
        <w:rPr>
          <w:rFonts w:ascii="Arial" w:hAnsi="Arial" w:eastAsia="等线" w:cs="Arial"/>
          <w:sz w:val="22"/>
        </w:rPr>
        <w:br w:type="textWrapping"/>
      </w:r>
      <w:r>
        <w:rPr>
          <w:rFonts w:ascii="Arial" w:hAnsi="Arial" w:eastAsia="等线" w:cs="Arial"/>
          <w:sz w:val="22"/>
        </w:rPr>
        <w:t>C.开拓创新</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36.中国最大的国情是（）。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B.社会主义道路</w:t>
      </w:r>
      <w:r>
        <w:rPr>
          <w:rFonts w:ascii="Arial" w:hAnsi="Arial" w:eastAsia="等线" w:cs="Arial"/>
          <w:sz w:val="22"/>
        </w:rPr>
        <w:br w:type="textWrapping"/>
      </w:r>
      <w:r>
        <w:rPr>
          <w:rFonts w:ascii="Arial" w:hAnsi="Arial" w:eastAsia="等线" w:cs="Arial"/>
          <w:sz w:val="22"/>
        </w:rPr>
        <w:t>C.社会主义初级阶段</w:t>
      </w:r>
      <w:r>
        <w:rPr>
          <w:rFonts w:ascii="Arial" w:hAnsi="Arial" w:eastAsia="等线" w:cs="Arial"/>
          <w:sz w:val="22"/>
        </w:rPr>
        <w:br w:type="textWrapping"/>
      </w:r>
      <w:r>
        <w:rPr>
          <w:rFonts w:ascii="Arial" w:hAnsi="Arial" w:eastAsia="等线" w:cs="Arial"/>
          <w:sz w:val="22"/>
        </w:rPr>
        <w:t>D.中国共产党的领导</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37.我国（）的变化，是我们党作出中国特色社会主义进入新时代重大判断的基本依据。</w:t>
      </w:r>
      <w:r>
        <w:rPr>
          <w:rFonts w:ascii="Arial" w:hAnsi="Arial" w:eastAsia="等线" w:cs="Arial"/>
          <w:sz w:val="22"/>
        </w:rPr>
        <w:br w:type="textWrapping"/>
      </w:r>
      <w:r>
        <w:rPr>
          <w:rFonts w:ascii="Arial" w:hAnsi="Arial" w:eastAsia="等线" w:cs="Arial"/>
          <w:sz w:val="22"/>
        </w:rPr>
        <w:t>A.生产力和生产关系</w:t>
      </w:r>
      <w:r>
        <w:rPr>
          <w:rFonts w:ascii="Arial" w:hAnsi="Arial" w:eastAsia="等线" w:cs="Arial"/>
          <w:sz w:val="22"/>
        </w:rPr>
        <w:br w:type="textWrapping"/>
      </w:r>
      <w:r>
        <w:rPr>
          <w:rFonts w:ascii="Arial" w:hAnsi="Arial" w:eastAsia="等线" w:cs="Arial"/>
          <w:sz w:val="22"/>
        </w:rPr>
        <w:t>B.经济基础和上层建筑</w:t>
      </w:r>
      <w:r>
        <w:rPr>
          <w:rFonts w:ascii="Arial" w:hAnsi="Arial" w:eastAsia="等线" w:cs="Arial"/>
          <w:sz w:val="22"/>
        </w:rPr>
        <w:br w:type="textWrapping"/>
      </w:r>
      <w:r>
        <w:rPr>
          <w:rFonts w:ascii="Arial" w:hAnsi="Arial" w:eastAsia="等线" w:cs="Arial"/>
          <w:sz w:val="22"/>
        </w:rPr>
        <w:t>C.社会主要矛盾</w:t>
      </w:r>
      <w:r>
        <w:rPr>
          <w:rFonts w:ascii="Arial" w:hAnsi="Arial" w:eastAsia="等线" w:cs="Arial"/>
          <w:sz w:val="22"/>
        </w:rPr>
        <w:br w:type="textWrapping"/>
      </w:r>
      <w:r>
        <w:rPr>
          <w:rFonts w:ascii="Arial" w:hAnsi="Arial" w:eastAsia="等线" w:cs="Arial"/>
          <w:sz w:val="22"/>
        </w:rPr>
        <w:t>D.领导人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38.我国要提高国家文化软实力，就必须（）</w:t>
      </w:r>
      <w:r>
        <w:rPr>
          <w:rFonts w:ascii="Arial" w:hAnsi="Arial" w:eastAsia="等线" w:cs="Arial"/>
          <w:sz w:val="22"/>
        </w:rPr>
        <w:br w:type="textWrapping"/>
      </w:r>
      <w:r>
        <w:rPr>
          <w:rFonts w:ascii="Arial" w:hAnsi="Arial" w:eastAsia="等线" w:cs="Arial"/>
          <w:sz w:val="22"/>
        </w:rPr>
        <w:t>A.使当代中国价值观念走向世界</w:t>
      </w:r>
      <w:r>
        <w:rPr>
          <w:rFonts w:ascii="Arial" w:hAnsi="Arial" w:eastAsia="等线" w:cs="Arial"/>
          <w:sz w:val="22"/>
        </w:rPr>
        <w:br w:type="textWrapping"/>
      </w:r>
      <w:r>
        <w:rPr>
          <w:rFonts w:ascii="Arial" w:hAnsi="Arial" w:eastAsia="等线" w:cs="Arial"/>
          <w:sz w:val="22"/>
        </w:rPr>
        <w:t>B.文化创造性转化、创新性发展</w:t>
      </w:r>
      <w:r>
        <w:rPr>
          <w:rFonts w:ascii="Arial" w:hAnsi="Arial" w:eastAsia="等线" w:cs="Arial"/>
          <w:sz w:val="22"/>
        </w:rPr>
        <w:br w:type="textWrapping"/>
      </w:r>
      <w:r>
        <w:rPr>
          <w:rFonts w:ascii="Arial" w:hAnsi="Arial" w:eastAsia="等线" w:cs="Arial"/>
          <w:sz w:val="22"/>
        </w:rPr>
        <w:t>C.保护好、传承好文化遗产</w:t>
      </w:r>
      <w:r>
        <w:rPr>
          <w:rFonts w:ascii="Arial" w:hAnsi="Arial" w:eastAsia="等线" w:cs="Arial"/>
          <w:sz w:val="22"/>
        </w:rPr>
        <w:br w:type="textWrapping"/>
      </w:r>
      <w:r>
        <w:rPr>
          <w:rFonts w:ascii="Arial" w:hAnsi="Arial" w:eastAsia="等线" w:cs="Arial"/>
          <w:sz w:val="22"/>
        </w:rPr>
        <w:t>D.繁荣发展文化事业和文化产业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39.构建新发展格局最本质的特征是（）。</w:t>
      </w:r>
      <w:r>
        <w:rPr>
          <w:rFonts w:ascii="Arial" w:hAnsi="Arial" w:eastAsia="等线" w:cs="Arial"/>
          <w:sz w:val="22"/>
        </w:rPr>
        <w:br w:type="textWrapping"/>
      </w:r>
      <w:r>
        <w:rPr>
          <w:rFonts w:ascii="Arial" w:hAnsi="Arial" w:eastAsia="等线" w:cs="Arial"/>
          <w:sz w:val="22"/>
        </w:rPr>
        <w:t>A.推动供给侧结构性改革</w:t>
      </w:r>
      <w:r>
        <w:rPr>
          <w:rFonts w:ascii="Arial" w:hAnsi="Arial" w:eastAsia="等线" w:cs="Arial"/>
          <w:sz w:val="22"/>
        </w:rPr>
        <w:br w:type="textWrapping"/>
      </w:r>
      <w:r>
        <w:rPr>
          <w:rFonts w:ascii="Arial" w:hAnsi="Arial" w:eastAsia="等线" w:cs="Arial"/>
          <w:sz w:val="22"/>
        </w:rPr>
        <w:t>B.着力发展实体经济</w:t>
      </w:r>
      <w:r>
        <w:rPr>
          <w:rFonts w:ascii="Arial" w:hAnsi="Arial" w:eastAsia="等线" w:cs="Arial"/>
          <w:sz w:val="22"/>
        </w:rPr>
        <w:br w:type="textWrapping"/>
      </w:r>
      <w:r>
        <w:rPr>
          <w:rFonts w:ascii="Arial" w:hAnsi="Arial" w:eastAsia="等线" w:cs="Arial"/>
          <w:sz w:val="22"/>
        </w:rPr>
        <w:t>C.实现高水平的自立自强</w:t>
      </w:r>
      <w:r>
        <w:rPr>
          <w:rFonts w:ascii="Arial" w:hAnsi="Arial" w:eastAsia="等线" w:cs="Arial"/>
          <w:sz w:val="22"/>
        </w:rPr>
        <w:br w:type="textWrapping"/>
      </w:r>
      <w:r>
        <w:rPr>
          <w:rFonts w:ascii="Arial" w:hAnsi="Arial" w:eastAsia="等线" w:cs="Arial"/>
          <w:sz w:val="22"/>
        </w:rPr>
        <w:t>D.推动产业链供应链优化升级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40.践行真正的多边主义，维护以（）为基础的国际关系基本准则。</w:t>
      </w:r>
      <w:r>
        <w:rPr>
          <w:rFonts w:ascii="Arial" w:hAnsi="Arial" w:eastAsia="等线" w:cs="Arial"/>
          <w:sz w:val="22"/>
        </w:rPr>
        <w:br w:type="textWrapping"/>
      </w:r>
      <w:r>
        <w:rPr>
          <w:rFonts w:ascii="Arial" w:hAnsi="Arial" w:eastAsia="等线" w:cs="Arial"/>
          <w:sz w:val="22"/>
        </w:rPr>
        <w:t>A.国际法</w:t>
      </w:r>
      <w:r>
        <w:rPr>
          <w:rFonts w:ascii="Arial" w:hAnsi="Arial" w:eastAsia="等线" w:cs="Arial"/>
          <w:sz w:val="22"/>
        </w:rPr>
        <w:br w:type="textWrapping"/>
      </w:r>
      <w:r>
        <w:rPr>
          <w:rFonts w:ascii="Arial" w:hAnsi="Arial" w:eastAsia="等线" w:cs="Arial"/>
          <w:sz w:val="22"/>
        </w:rPr>
        <w:t>B.国家利益</w:t>
      </w:r>
      <w:r>
        <w:rPr>
          <w:rFonts w:ascii="Arial" w:hAnsi="Arial" w:eastAsia="等线" w:cs="Arial"/>
          <w:sz w:val="22"/>
        </w:rPr>
        <w:br w:type="textWrapping"/>
      </w:r>
      <w:r>
        <w:rPr>
          <w:rFonts w:ascii="Arial" w:hAnsi="Arial" w:eastAsia="等线" w:cs="Arial"/>
          <w:sz w:val="22"/>
        </w:rPr>
        <w:t>C.联合国宪章宗旨和原则</w:t>
      </w:r>
      <w:r>
        <w:rPr>
          <w:rFonts w:ascii="Arial" w:hAnsi="Arial" w:eastAsia="等线" w:cs="Arial"/>
          <w:sz w:val="22"/>
        </w:rPr>
        <w:br w:type="textWrapping"/>
      </w:r>
      <w:r>
        <w:rPr>
          <w:rFonts w:ascii="Arial" w:hAnsi="Arial" w:eastAsia="等线" w:cs="Arial"/>
          <w:sz w:val="22"/>
        </w:rPr>
        <w:t>D.大国原则</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41.新时代坚持和发展中国特色社会主义“四个”全面战略布局中居于引领地位的是（）。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42.我国社会主要矛盾的变化，对（）提出了许多新的要求。</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C.党和国家工作</w:t>
      </w:r>
      <w:r>
        <w:rPr>
          <w:rFonts w:ascii="Arial" w:hAnsi="Arial" w:eastAsia="等线" w:cs="Arial"/>
          <w:sz w:val="22"/>
        </w:rPr>
        <w:br w:type="textWrapping"/>
      </w:r>
      <w:r>
        <w:rPr>
          <w:rFonts w:ascii="Arial" w:hAnsi="Arial" w:eastAsia="等线" w:cs="Arial"/>
          <w:sz w:val="22"/>
        </w:rPr>
        <w:t>D.社会主义建设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43.（）是中国发展全过程人民民主的根本保证。</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44.（）是最大的民生工程、民心工程、根基工程，是社会稳定的重要保障。</w:t>
      </w:r>
      <w:r>
        <w:rPr>
          <w:rFonts w:ascii="Arial" w:hAnsi="Arial" w:eastAsia="等线" w:cs="Arial"/>
          <w:sz w:val="22"/>
        </w:rPr>
        <w:br w:type="textWrapping"/>
      </w:r>
      <w:r>
        <w:rPr>
          <w:rFonts w:ascii="Arial" w:hAnsi="Arial" w:eastAsia="等线" w:cs="Arial"/>
          <w:sz w:val="22"/>
        </w:rPr>
        <w:t>A.生育</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C.就业</w:t>
      </w:r>
      <w:r>
        <w:rPr>
          <w:rFonts w:ascii="Arial" w:hAnsi="Arial" w:eastAsia="等线" w:cs="Arial"/>
          <w:sz w:val="22"/>
        </w:rPr>
        <w:br w:type="textWrapping"/>
      </w:r>
      <w:r>
        <w:rPr>
          <w:rFonts w:ascii="Arial" w:hAnsi="Arial" w:eastAsia="等线" w:cs="Arial"/>
          <w:sz w:val="22"/>
        </w:rPr>
        <w:t>D.生活水平</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45.（）是党章规定的重要监督方式，是党内监督的战略性制度安排，成为发现问题、形成震慑的一把利剑。</w:t>
      </w:r>
      <w:r>
        <w:rPr>
          <w:rFonts w:ascii="Arial" w:hAnsi="Arial" w:eastAsia="等线" w:cs="Arial"/>
          <w:sz w:val="22"/>
        </w:rPr>
        <w:br w:type="textWrapping"/>
      </w:r>
      <w:r>
        <w:rPr>
          <w:rFonts w:ascii="Arial" w:hAnsi="Arial" w:eastAsia="等线" w:cs="Arial"/>
          <w:sz w:val="22"/>
        </w:rPr>
        <w:t>A.举报</w:t>
      </w:r>
      <w:r>
        <w:rPr>
          <w:rFonts w:ascii="Arial" w:hAnsi="Arial" w:eastAsia="等线" w:cs="Arial"/>
          <w:sz w:val="22"/>
        </w:rPr>
        <w:br w:type="textWrapping"/>
      </w:r>
      <w:r>
        <w:rPr>
          <w:rFonts w:ascii="Arial" w:hAnsi="Arial" w:eastAsia="等线" w:cs="Arial"/>
          <w:sz w:val="22"/>
        </w:rPr>
        <w:t>B.检举</w:t>
      </w:r>
      <w:r>
        <w:rPr>
          <w:rFonts w:ascii="Arial" w:hAnsi="Arial" w:eastAsia="等线" w:cs="Arial"/>
          <w:sz w:val="22"/>
        </w:rPr>
        <w:br w:type="textWrapping"/>
      </w:r>
      <w:r>
        <w:rPr>
          <w:rFonts w:ascii="Arial" w:hAnsi="Arial" w:eastAsia="等线" w:cs="Arial"/>
          <w:sz w:val="22"/>
        </w:rPr>
        <w:t>C.巡视</w:t>
      </w:r>
      <w:r>
        <w:rPr>
          <w:rFonts w:ascii="Arial" w:hAnsi="Arial" w:eastAsia="等线" w:cs="Arial"/>
          <w:sz w:val="22"/>
        </w:rPr>
        <w:br w:type="textWrapping"/>
      </w:r>
      <w:r>
        <w:rPr>
          <w:rFonts w:ascii="Arial" w:hAnsi="Arial" w:eastAsia="等线" w:cs="Arial"/>
          <w:sz w:val="22"/>
        </w:rPr>
        <w:t>D.调查研究</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46.（）原则，是两岸关系的政治基础，是推动两岸关系和平发展的最根本原则。</w:t>
      </w:r>
      <w:r>
        <w:rPr>
          <w:rFonts w:ascii="Arial" w:hAnsi="Arial" w:eastAsia="等线" w:cs="Arial"/>
          <w:sz w:val="22"/>
        </w:rPr>
        <w:br w:type="textWrapping"/>
      </w:r>
      <w:r>
        <w:rPr>
          <w:rFonts w:ascii="Arial" w:hAnsi="Arial" w:eastAsia="等线" w:cs="Arial"/>
          <w:sz w:val="22"/>
        </w:rPr>
        <w:t>A.“一国两制”</w:t>
      </w:r>
      <w:r>
        <w:rPr>
          <w:rFonts w:ascii="Arial" w:hAnsi="Arial" w:eastAsia="等线" w:cs="Arial"/>
          <w:sz w:val="22"/>
        </w:rPr>
        <w:br w:type="textWrapping"/>
      </w:r>
      <w:r>
        <w:rPr>
          <w:rFonts w:ascii="Arial" w:hAnsi="Arial" w:eastAsia="等线" w:cs="Arial"/>
          <w:sz w:val="22"/>
        </w:rPr>
        <w:t>B.“九二共识”</w:t>
      </w:r>
      <w:r>
        <w:rPr>
          <w:rFonts w:ascii="Arial" w:hAnsi="Arial" w:eastAsia="等线" w:cs="Arial"/>
          <w:sz w:val="22"/>
        </w:rPr>
        <w:br w:type="textWrapping"/>
      </w:r>
      <w:r>
        <w:rPr>
          <w:rFonts w:ascii="Arial" w:hAnsi="Arial" w:eastAsia="等线" w:cs="Arial"/>
          <w:sz w:val="22"/>
        </w:rPr>
        <w:t>C.“一个中国”</w:t>
      </w:r>
      <w:r>
        <w:rPr>
          <w:rFonts w:ascii="Arial" w:hAnsi="Arial" w:eastAsia="等线" w:cs="Arial"/>
          <w:sz w:val="22"/>
        </w:rPr>
        <w:br w:type="textWrapping"/>
      </w:r>
      <w:r>
        <w:rPr>
          <w:rFonts w:ascii="Arial" w:hAnsi="Arial" w:eastAsia="等线" w:cs="Arial"/>
          <w:sz w:val="22"/>
        </w:rPr>
        <w:t>D.和平统一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47.（）是人民军队建设的首要，是人民军队的命脉所在。</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D.改革强军</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48.实现（），就是中华民族近代以来最伟大的梦想。</w:t>
      </w:r>
      <w:r>
        <w:rPr>
          <w:rFonts w:ascii="Arial" w:hAnsi="Arial" w:eastAsia="等线" w:cs="Arial"/>
          <w:sz w:val="22"/>
        </w:rPr>
        <w:br w:type="textWrapping"/>
      </w:r>
      <w:r>
        <w:rPr>
          <w:rFonts w:ascii="Arial" w:hAnsi="Arial" w:eastAsia="等线" w:cs="Arial"/>
          <w:sz w:val="22"/>
        </w:rPr>
        <w:t>A.中华民族伟大复兴</w:t>
      </w:r>
      <w:r>
        <w:rPr>
          <w:rFonts w:ascii="Arial" w:hAnsi="Arial" w:eastAsia="等线" w:cs="Arial"/>
          <w:sz w:val="22"/>
        </w:rPr>
        <w:br w:type="textWrapping"/>
      </w:r>
      <w:r>
        <w:rPr>
          <w:rFonts w:ascii="Arial" w:hAnsi="Arial" w:eastAsia="等线" w:cs="Arial"/>
          <w:sz w:val="22"/>
        </w:rPr>
        <w:t>B.四个现代化</w:t>
      </w:r>
      <w:r>
        <w:rPr>
          <w:rFonts w:ascii="Arial" w:hAnsi="Arial" w:eastAsia="等线" w:cs="Arial"/>
          <w:sz w:val="22"/>
        </w:rPr>
        <w:br w:type="textWrapping"/>
      </w:r>
      <w:r>
        <w:rPr>
          <w:rFonts w:ascii="Arial" w:hAnsi="Arial" w:eastAsia="等线" w:cs="Arial"/>
          <w:sz w:val="22"/>
        </w:rPr>
        <w:t>C.全面建成小康社会</w:t>
      </w:r>
      <w:r>
        <w:rPr>
          <w:rFonts w:ascii="Arial" w:hAnsi="Arial" w:eastAsia="等线" w:cs="Arial"/>
          <w:sz w:val="22"/>
        </w:rPr>
        <w:br w:type="textWrapping"/>
      </w:r>
      <w:r>
        <w:rPr>
          <w:rFonts w:ascii="Arial" w:hAnsi="Arial" w:eastAsia="等线" w:cs="Arial"/>
          <w:sz w:val="22"/>
        </w:rPr>
        <w:t>D.现代化强国</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49.坚持把强化人民群众的国家安全意识作为国家安全的固本之策和长久之计，将每年（）确定为全民国家安全教育日。</w:t>
      </w:r>
      <w:r>
        <w:rPr>
          <w:rFonts w:ascii="Arial" w:hAnsi="Arial" w:eastAsia="等线" w:cs="Arial"/>
          <w:sz w:val="22"/>
        </w:rPr>
        <w:br w:type="textWrapping"/>
      </w:r>
      <w:r>
        <w:rPr>
          <w:rFonts w:ascii="Arial" w:hAnsi="Arial" w:eastAsia="等线" w:cs="Arial"/>
          <w:sz w:val="22"/>
        </w:rPr>
        <w:t>A.2023/4/15</w:t>
      </w:r>
      <w:r>
        <w:rPr>
          <w:rFonts w:ascii="Arial" w:hAnsi="Arial" w:eastAsia="等线" w:cs="Arial"/>
          <w:sz w:val="22"/>
        </w:rPr>
        <w:br w:type="textWrapping"/>
      </w:r>
      <w:r>
        <w:rPr>
          <w:rFonts w:ascii="Arial" w:hAnsi="Arial" w:eastAsia="等线" w:cs="Arial"/>
          <w:sz w:val="22"/>
        </w:rPr>
        <w:t>B.2023/5/17</w:t>
      </w:r>
      <w:r>
        <w:rPr>
          <w:rFonts w:ascii="Arial" w:hAnsi="Arial" w:eastAsia="等线" w:cs="Arial"/>
          <w:sz w:val="22"/>
        </w:rPr>
        <w:br w:type="textWrapping"/>
      </w:r>
      <w:r>
        <w:rPr>
          <w:rFonts w:ascii="Arial" w:hAnsi="Arial" w:eastAsia="等线" w:cs="Arial"/>
          <w:sz w:val="22"/>
        </w:rPr>
        <w:t>C.2023/6/15</w:t>
      </w:r>
      <w:r>
        <w:rPr>
          <w:rFonts w:ascii="Arial" w:hAnsi="Arial" w:eastAsia="等线" w:cs="Arial"/>
          <w:sz w:val="22"/>
        </w:rPr>
        <w:br w:type="textWrapping"/>
      </w:r>
      <w:r>
        <w:rPr>
          <w:rFonts w:ascii="Arial" w:hAnsi="Arial" w:eastAsia="等线" w:cs="Arial"/>
          <w:sz w:val="22"/>
        </w:rPr>
        <w:t>D.2023/7/30</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50.全面从严治党，坚持把（）放在首位。</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C.思想建设</w:t>
      </w:r>
      <w:r>
        <w:rPr>
          <w:rFonts w:ascii="Arial" w:hAnsi="Arial" w:eastAsia="等线" w:cs="Arial"/>
          <w:sz w:val="22"/>
        </w:rPr>
        <w:br w:type="textWrapping"/>
      </w:r>
      <w:r>
        <w:rPr>
          <w:rFonts w:ascii="Arial" w:hAnsi="Arial" w:eastAsia="等线" w:cs="Arial"/>
          <w:sz w:val="22"/>
        </w:rPr>
        <w:t>D.作风建设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51.我国是工人阶级领导的、以工农联盟为基础的人民民主专政的社会主义国家，国家一切权力属于()。</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B.工人阶级</w:t>
      </w:r>
      <w:r>
        <w:rPr>
          <w:rFonts w:ascii="Arial" w:hAnsi="Arial" w:eastAsia="等线" w:cs="Arial"/>
          <w:sz w:val="22"/>
        </w:rPr>
        <w:br w:type="textWrapping"/>
      </w:r>
      <w:r>
        <w:rPr>
          <w:rFonts w:ascii="Arial" w:hAnsi="Arial" w:eastAsia="等线" w:cs="Arial"/>
          <w:sz w:val="22"/>
        </w:rPr>
        <w:t>C.工农联盟</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52.（），是中国共产党人的初心和使命。</w:t>
      </w:r>
      <w:r>
        <w:rPr>
          <w:rFonts w:ascii="Arial" w:hAnsi="Arial" w:eastAsia="等线" w:cs="Arial"/>
          <w:sz w:val="22"/>
        </w:rPr>
        <w:br w:type="textWrapping"/>
      </w:r>
      <w:r>
        <w:rPr>
          <w:rFonts w:ascii="Arial" w:hAnsi="Arial" w:eastAsia="等线" w:cs="Arial"/>
          <w:sz w:val="22"/>
        </w:rPr>
        <w:t>A.为中国人民谋幸福，为中华民族谋复兴</w:t>
      </w:r>
      <w:r>
        <w:rPr>
          <w:rFonts w:ascii="Arial" w:hAnsi="Arial" w:eastAsia="等线" w:cs="Arial"/>
          <w:sz w:val="22"/>
        </w:rPr>
        <w:br w:type="textWrapping"/>
      </w:r>
      <w:r>
        <w:rPr>
          <w:rFonts w:ascii="Arial" w:hAnsi="Arial" w:eastAsia="等线" w:cs="Arial"/>
          <w:sz w:val="22"/>
        </w:rPr>
        <w:t>B.为人类谋进步，为世界谋大同</w:t>
      </w:r>
      <w:r>
        <w:rPr>
          <w:rFonts w:ascii="Arial" w:hAnsi="Arial" w:eastAsia="等线" w:cs="Arial"/>
          <w:sz w:val="22"/>
        </w:rPr>
        <w:br w:type="textWrapping"/>
      </w:r>
      <w:r>
        <w:rPr>
          <w:rFonts w:ascii="Arial" w:hAnsi="Arial" w:eastAsia="等线" w:cs="Arial"/>
          <w:sz w:val="22"/>
        </w:rPr>
        <w:t>C.实现共产主义远大理想</w:t>
      </w:r>
      <w:r>
        <w:rPr>
          <w:rFonts w:ascii="Arial" w:hAnsi="Arial" w:eastAsia="等线" w:cs="Arial"/>
          <w:sz w:val="22"/>
        </w:rPr>
        <w:br w:type="textWrapping"/>
      </w:r>
      <w:r>
        <w:rPr>
          <w:rFonts w:ascii="Arial" w:hAnsi="Arial" w:eastAsia="等线" w:cs="Arial"/>
          <w:sz w:val="22"/>
        </w:rPr>
        <w:t>D.人的全面发展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53.坚定中国特色社会主义制度自信，首先要坚定对中国特色社会主义（）的自信，增强走中国特色社会主义政治发展道路的信心和决心。</w:t>
      </w:r>
      <w:r>
        <w:rPr>
          <w:rFonts w:ascii="Arial" w:hAnsi="Arial" w:eastAsia="等线" w:cs="Arial"/>
          <w:sz w:val="22"/>
        </w:rPr>
        <w:br w:type="textWrapping"/>
      </w:r>
      <w:r>
        <w:rPr>
          <w:rFonts w:ascii="Arial" w:hAnsi="Arial" w:eastAsia="等线" w:cs="Arial"/>
          <w:sz w:val="22"/>
        </w:rPr>
        <w:t>A.文化制度</w:t>
      </w:r>
      <w:r>
        <w:rPr>
          <w:rFonts w:ascii="Arial" w:hAnsi="Arial" w:eastAsia="等线" w:cs="Arial"/>
          <w:sz w:val="22"/>
        </w:rPr>
        <w:br w:type="textWrapping"/>
      </w:r>
      <w:r>
        <w:rPr>
          <w:rFonts w:ascii="Arial" w:hAnsi="Arial" w:eastAsia="等线" w:cs="Arial"/>
          <w:sz w:val="22"/>
        </w:rPr>
        <w:t>B.经济制度</w:t>
      </w:r>
      <w:r>
        <w:rPr>
          <w:rFonts w:ascii="Arial" w:hAnsi="Arial" w:eastAsia="等线" w:cs="Arial"/>
          <w:sz w:val="22"/>
        </w:rPr>
        <w:br w:type="textWrapping"/>
      </w:r>
      <w:r>
        <w:rPr>
          <w:rFonts w:ascii="Arial" w:hAnsi="Arial" w:eastAsia="等线" w:cs="Arial"/>
          <w:sz w:val="22"/>
        </w:rPr>
        <w:t>C.政治制度</w:t>
      </w:r>
      <w:r>
        <w:rPr>
          <w:rFonts w:ascii="Arial" w:hAnsi="Arial" w:eastAsia="等线" w:cs="Arial"/>
          <w:sz w:val="22"/>
        </w:rPr>
        <w:br w:type="textWrapping"/>
      </w:r>
      <w:r>
        <w:rPr>
          <w:rFonts w:ascii="Arial" w:hAnsi="Arial" w:eastAsia="等线" w:cs="Arial"/>
          <w:sz w:val="22"/>
        </w:rPr>
        <w:t>D.社会制度</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54.（）是党保持团结统一和强大战斗力、不断取得胜利的关键所在。</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B.党中央集中统一领导</w:t>
      </w:r>
      <w:r>
        <w:rPr>
          <w:rFonts w:ascii="Arial" w:hAnsi="Arial" w:eastAsia="等线" w:cs="Arial"/>
          <w:sz w:val="22"/>
        </w:rPr>
        <w:br w:type="textWrapping"/>
      </w:r>
      <w:r>
        <w:rPr>
          <w:rFonts w:ascii="Arial" w:hAnsi="Arial" w:eastAsia="等线" w:cs="Arial"/>
          <w:sz w:val="22"/>
        </w:rPr>
        <w:t>C.党的作风建设</w:t>
      </w:r>
      <w:r>
        <w:rPr>
          <w:rFonts w:ascii="Arial" w:hAnsi="Arial" w:eastAsia="等线" w:cs="Arial"/>
          <w:sz w:val="22"/>
        </w:rPr>
        <w:br w:type="textWrapping"/>
      </w:r>
      <w:r>
        <w:rPr>
          <w:rFonts w:ascii="Arial" w:hAnsi="Arial" w:eastAsia="等线" w:cs="Arial"/>
          <w:sz w:val="22"/>
        </w:rPr>
        <w:t>D.人民代表大会制度</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55.（）是科技创新的源头。</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B.国家实验室</w:t>
      </w:r>
      <w:r>
        <w:rPr>
          <w:rFonts w:ascii="Arial" w:hAnsi="Arial" w:eastAsia="等线" w:cs="Arial"/>
          <w:sz w:val="22"/>
        </w:rPr>
        <w:br w:type="textWrapping"/>
      </w:r>
      <w:r>
        <w:rPr>
          <w:rFonts w:ascii="Arial" w:hAnsi="Arial" w:eastAsia="等线" w:cs="Arial"/>
          <w:sz w:val="22"/>
        </w:rPr>
        <w:t>C.创新研究</w:t>
      </w:r>
      <w:r>
        <w:rPr>
          <w:rFonts w:ascii="Arial" w:hAnsi="Arial" w:eastAsia="等线" w:cs="Arial"/>
          <w:sz w:val="22"/>
        </w:rPr>
        <w:br w:type="textWrapping"/>
      </w:r>
      <w:r>
        <w:rPr>
          <w:rFonts w:ascii="Arial" w:hAnsi="Arial" w:eastAsia="等线" w:cs="Arial"/>
          <w:sz w:val="22"/>
        </w:rPr>
        <w:t>D.基础研究</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56.全面依法治国的总抓手是()。</w:t>
      </w:r>
      <w:r>
        <w:rPr>
          <w:rFonts w:ascii="Arial" w:hAnsi="Arial" w:eastAsia="等线" w:cs="Arial"/>
          <w:sz w:val="22"/>
        </w:rPr>
        <w:br w:type="textWrapping"/>
      </w:r>
      <w:r>
        <w:rPr>
          <w:rFonts w:ascii="Arial" w:hAnsi="Arial" w:eastAsia="等线" w:cs="Arial"/>
          <w:sz w:val="22"/>
        </w:rPr>
        <w:t>A.坚持中国共产党的领导</w:t>
      </w:r>
      <w:r>
        <w:rPr>
          <w:rFonts w:ascii="Arial" w:hAnsi="Arial" w:eastAsia="等线" w:cs="Arial"/>
          <w:sz w:val="22"/>
        </w:rPr>
        <w:br w:type="textWrapping"/>
      </w:r>
      <w:r>
        <w:rPr>
          <w:rFonts w:ascii="Arial" w:hAnsi="Arial" w:eastAsia="等线" w:cs="Arial"/>
          <w:sz w:val="22"/>
        </w:rPr>
        <w:t>B.建设中国特色社会主义法治体系</w:t>
      </w:r>
      <w:r>
        <w:rPr>
          <w:rFonts w:ascii="Arial" w:hAnsi="Arial" w:eastAsia="等线" w:cs="Arial"/>
          <w:sz w:val="22"/>
        </w:rPr>
        <w:br w:type="textWrapping"/>
      </w:r>
      <w:r>
        <w:rPr>
          <w:rFonts w:ascii="Arial" w:hAnsi="Arial" w:eastAsia="等线" w:cs="Arial"/>
          <w:sz w:val="22"/>
        </w:rPr>
        <w:t>C.建设社会主义法治国家</w:t>
      </w:r>
      <w:r>
        <w:rPr>
          <w:rFonts w:ascii="Arial" w:hAnsi="Arial" w:eastAsia="等线" w:cs="Arial"/>
          <w:sz w:val="22"/>
        </w:rPr>
        <w:br w:type="textWrapping"/>
      </w:r>
      <w:r>
        <w:rPr>
          <w:rFonts w:ascii="Arial" w:hAnsi="Arial" w:eastAsia="等线" w:cs="Arial"/>
          <w:sz w:val="22"/>
        </w:rPr>
        <w:t>D.走中国特色社会主义法治道路</w:t>
      </w:r>
      <w:r>
        <w:rPr>
          <w:rFonts w:ascii="Arial" w:hAnsi="Arial" w:eastAsia="等线" w:cs="Arial"/>
          <w:sz w:val="22"/>
        </w:rPr>
        <w:br w:type="textWrapping"/>
      </w:r>
      <w:r>
        <w:rPr>
          <w:rFonts w:ascii="Arial" w:hAnsi="Arial" w:eastAsia="等线" w:cs="Arial"/>
          <w:sz w:val="22"/>
        </w:rPr>
        <w:t>答案：B</w:t>
      </w:r>
    </w:p>
    <w:p w14:paraId="4D9FB1D1">
      <w:pPr>
        <w:spacing w:before="320" w:after="120" w:line="288" w:lineRule="auto"/>
        <w:ind w:left="0"/>
        <w:jc w:val="left"/>
        <w:outlineLvl w:val="1"/>
        <w:rPr>
          <w:rFonts w:hint="eastAsia" w:eastAsia="宋体"/>
          <w:lang w:eastAsia="zh-CN"/>
        </w:rPr>
      </w:pPr>
    </w:p>
    <w:p w14:paraId="2D70750E">
      <w:pPr>
        <w:spacing w:before="120" w:after="120" w:line="288" w:lineRule="auto"/>
        <w:ind w:left="0"/>
        <w:jc w:val="left"/>
      </w:pPr>
      <w:r>
        <w:rPr>
          <w:rFonts w:ascii="Arial" w:hAnsi="Arial" w:eastAsia="等线" w:cs="Arial"/>
          <w:sz w:val="22"/>
        </w:rPr>
        <w:t>57.生态环境问题归根到底是（）和（）问题。</w:t>
      </w:r>
      <w:r>
        <w:rPr>
          <w:rFonts w:ascii="Arial" w:hAnsi="Arial" w:eastAsia="等线" w:cs="Arial"/>
          <w:sz w:val="22"/>
        </w:rPr>
        <w:br w:type="textWrapping"/>
      </w:r>
      <w:r>
        <w:rPr>
          <w:rFonts w:ascii="Arial" w:hAnsi="Arial" w:eastAsia="等线" w:cs="Arial"/>
          <w:sz w:val="22"/>
        </w:rPr>
        <w:t>A.生产方式</w:t>
      </w:r>
      <w:r>
        <w:rPr>
          <w:rFonts w:ascii="Arial" w:hAnsi="Arial" w:eastAsia="等线" w:cs="Arial"/>
          <w:sz w:val="22"/>
        </w:rPr>
        <w:br w:type="textWrapping"/>
      </w:r>
      <w:r>
        <w:rPr>
          <w:rFonts w:ascii="Arial" w:hAnsi="Arial" w:eastAsia="等线" w:cs="Arial"/>
          <w:sz w:val="22"/>
        </w:rPr>
        <w:t>B.经济发展方式</w:t>
      </w:r>
      <w:r>
        <w:rPr>
          <w:rFonts w:ascii="Arial" w:hAnsi="Arial" w:eastAsia="等线" w:cs="Arial"/>
          <w:sz w:val="22"/>
        </w:rPr>
        <w:br w:type="textWrapping"/>
      </w:r>
      <w:r>
        <w:rPr>
          <w:rFonts w:ascii="Arial" w:hAnsi="Arial" w:eastAsia="等线" w:cs="Arial"/>
          <w:sz w:val="22"/>
        </w:rPr>
        <w:t>C.生活方式</w:t>
      </w:r>
      <w:r>
        <w:rPr>
          <w:rFonts w:ascii="Arial" w:hAnsi="Arial" w:eastAsia="等线" w:cs="Arial"/>
          <w:sz w:val="22"/>
        </w:rPr>
        <w:br w:type="textWrapping"/>
      </w:r>
      <w:r>
        <w:rPr>
          <w:rFonts w:ascii="Arial" w:hAnsi="Arial" w:eastAsia="等线" w:cs="Arial"/>
          <w:sz w:val="22"/>
        </w:rPr>
        <w:t>D.经济社会建设</w:t>
      </w:r>
      <w:r>
        <w:rPr>
          <w:rFonts w:ascii="Arial" w:hAnsi="Arial" w:eastAsia="等线" w:cs="Arial"/>
          <w:sz w:val="22"/>
        </w:rPr>
        <w:br w:type="textWrapping"/>
      </w:r>
      <w:r>
        <w:rPr>
          <w:rFonts w:ascii="Arial" w:hAnsi="Arial" w:eastAsia="等线" w:cs="Arial"/>
          <w:sz w:val="22"/>
        </w:rPr>
        <w:t>答案：BC</w:t>
      </w:r>
      <w:r>
        <w:rPr>
          <w:rFonts w:ascii="Arial" w:hAnsi="Arial" w:eastAsia="等线" w:cs="Arial"/>
          <w:sz w:val="22"/>
        </w:rPr>
        <w:br w:type="textWrapping"/>
      </w:r>
      <w:r>
        <w:rPr>
          <w:rFonts w:ascii="Arial" w:hAnsi="Arial" w:eastAsia="等线" w:cs="Arial"/>
          <w:sz w:val="22"/>
        </w:rPr>
        <w:t>58.中国特色社会主义事业“五位一体”总体布局中的“五位”是指（）</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C.文化建设</w:t>
      </w:r>
      <w:r>
        <w:rPr>
          <w:rFonts w:ascii="Arial" w:hAnsi="Arial" w:eastAsia="等线" w:cs="Arial"/>
          <w:sz w:val="22"/>
        </w:rPr>
        <w:br w:type="textWrapping"/>
      </w:r>
      <w:r>
        <w:rPr>
          <w:rFonts w:ascii="Arial" w:hAnsi="Arial" w:eastAsia="等线" w:cs="Arial"/>
          <w:sz w:val="22"/>
        </w:rPr>
        <w:t>D.社会建设</w:t>
      </w:r>
      <w:r>
        <w:rPr>
          <w:rFonts w:ascii="Arial" w:hAnsi="Arial" w:eastAsia="等线" w:cs="Arial"/>
          <w:sz w:val="22"/>
        </w:rPr>
        <w:br w:type="textWrapping"/>
      </w:r>
      <w:r>
        <w:rPr>
          <w:rFonts w:ascii="Arial" w:hAnsi="Arial" w:eastAsia="等线" w:cs="Arial"/>
          <w:sz w:val="22"/>
        </w:rPr>
        <w:t>E.生态文明建设</w:t>
      </w:r>
      <w:r>
        <w:rPr>
          <w:rFonts w:ascii="Arial" w:hAnsi="Arial" w:eastAsia="等线" w:cs="Arial"/>
          <w:sz w:val="22"/>
        </w:rPr>
        <w:br w:type="textWrapping"/>
      </w:r>
      <w:r>
        <w:rPr>
          <w:rFonts w:ascii="Arial" w:hAnsi="Arial" w:eastAsia="等线" w:cs="Arial"/>
          <w:sz w:val="22"/>
        </w:rPr>
        <w:t>答案：ABCDE</w:t>
      </w:r>
      <w:r>
        <w:rPr>
          <w:rFonts w:ascii="Arial" w:hAnsi="Arial" w:eastAsia="等线" w:cs="Arial"/>
          <w:sz w:val="22"/>
        </w:rPr>
        <w:br w:type="textWrapping"/>
      </w:r>
      <w:r>
        <w:rPr>
          <w:rFonts w:ascii="Arial" w:hAnsi="Arial" w:eastAsia="等线" w:cs="Arial"/>
          <w:sz w:val="22"/>
        </w:rPr>
        <w:t>59.人民性是马克思主义的（）和（）。</w:t>
      </w:r>
      <w:r>
        <w:rPr>
          <w:rFonts w:ascii="Arial" w:hAnsi="Arial" w:eastAsia="等线" w:cs="Arial"/>
          <w:sz w:val="22"/>
        </w:rPr>
        <w:br w:type="textWrapping"/>
      </w:r>
      <w:r>
        <w:rPr>
          <w:rFonts w:ascii="Arial" w:hAnsi="Arial" w:eastAsia="等线" w:cs="Arial"/>
          <w:sz w:val="22"/>
        </w:rPr>
        <w:t>A.本质属性</w:t>
      </w:r>
      <w:r>
        <w:rPr>
          <w:rFonts w:ascii="Arial" w:hAnsi="Arial" w:eastAsia="等线" w:cs="Arial"/>
          <w:sz w:val="22"/>
        </w:rPr>
        <w:br w:type="textWrapping"/>
      </w:r>
      <w:r>
        <w:rPr>
          <w:rFonts w:ascii="Arial" w:hAnsi="Arial" w:eastAsia="等线" w:cs="Arial"/>
          <w:sz w:val="22"/>
        </w:rPr>
        <w:t>B.重要特征</w:t>
      </w:r>
      <w:r>
        <w:rPr>
          <w:rFonts w:ascii="Arial" w:hAnsi="Arial" w:eastAsia="等线" w:cs="Arial"/>
          <w:sz w:val="22"/>
        </w:rPr>
        <w:br w:type="textWrapping"/>
      </w:r>
      <w:r>
        <w:rPr>
          <w:rFonts w:ascii="Arial" w:hAnsi="Arial" w:eastAsia="等线" w:cs="Arial"/>
          <w:sz w:val="22"/>
        </w:rPr>
        <w:t>C.时代特色</w:t>
      </w:r>
      <w:r>
        <w:rPr>
          <w:rFonts w:ascii="Arial" w:hAnsi="Arial" w:eastAsia="等线" w:cs="Arial"/>
          <w:sz w:val="22"/>
        </w:rPr>
        <w:br w:type="textWrapping"/>
      </w:r>
      <w:r>
        <w:rPr>
          <w:rFonts w:ascii="Arial" w:hAnsi="Arial" w:eastAsia="等线" w:cs="Arial"/>
          <w:sz w:val="22"/>
        </w:rPr>
        <w:t>D.鲜明品格</w:t>
      </w:r>
      <w:r>
        <w:rPr>
          <w:rFonts w:ascii="Arial" w:hAnsi="Arial" w:eastAsia="等线" w:cs="Arial"/>
          <w:sz w:val="22"/>
        </w:rPr>
        <w:br w:type="textWrapping"/>
      </w:r>
      <w:r>
        <w:rPr>
          <w:rFonts w:ascii="Arial" w:hAnsi="Arial" w:eastAsia="等线" w:cs="Arial"/>
          <w:sz w:val="22"/>
        </w:rPr>
        <w:t>答案：AD</w:t>
      </w:r>
      <w:r>
        <w:rPr>
          <w:rFonts w:ascii="Arial" w:hAnsi="Arial" w:eastAsia="等线" w:cs="Arial"/>
          <w:sz w:val="22"/>
        </w:rPr>
        <w:br w:type="textWrapping"/>
      </w:r>
      <w:r>
        <w:rPr>
          <w:rFonts w:ascii="Arial" w:hAnsi="Arial" w:eastAsia="等线" w:cs="Arial"/>
          <w:sz w:val="22"/>
        </w:rPr>
        <w:t>60.到2035年基本实现国防和军队现代化，关键是实现（）</w:t>
      </w:r>
      <w:r>
        <w:rPr>
          <w:rFonts w:ascii="Arial" w:hAnsi="Arial" w:eastAsia="等线" w:cs="Arial"/>
          <w:sz w:val="22"/>
        </w:rPr>
        <w:br w:type="textWrapping"/>
      </w:r>
      <w:r>
        <w:rPr>
          <w:rFonts w:ascii="Arial" w:hAnsi="Arial" w:eastAsia="等线" w:cs="Arial"/>
          <w:sz w:val="22"/>
        </w:rPr>
        <w:t>A.军事理论现代化</w:t>
      </w:r>
      <w:r>
        <w:rPr>
          <w:rFonts w:ascii="Arial" w:hAnsi="Arial" w:eastAsia="等线" w:cs="Arial"/>
          <w:sz w:val="22"/>
        </w:rPr>
        <w:br w:type="textWrapping"/>
      </w:r>
      <w:r>
        <w:rPr>
          <w:rFonts w:ascii="Arial" w:hAnsi="Arial" w:eastAsia="等线" w:cs="Arial"/>
          <w:sz w:val="22"/>
        </w:rPr>
        <w:t>B.军队组织形态现代化</w:t>
      </w:r>
      <w:r>
        <w:rPr>
          <w:rFonts w:ascii="Arial" w:hAnsi="Arial" w:eastAsia="等线" w:cs="Arial"/>
          <w:sz w:val="22"/>
        </w:rPr>
        <w:br w:type="textWrapping"/>
      </w:r>
      <w:r>
        <w:rPr>
          <w:rFonts w:ascii="Arial" w:hAnsi="Arial" w:eastAsia="等线" w:cs="Arial"/>
          <w:sz w:val="22"/>
        </w:rPr>
        <w:t>C.军事人员现代化</w:t>
      </w:r>
      <w:r>
        <w:rPr>
          <w:rFonts w:ascii="Arial" w:hAnsi="Arial" w:eastAsia="等线" w:cs="Arial"/>
          <w:sz w:val="22"/>
        </w:rPr>
        <w:br w:type="textWrapping"/>
      </w:r>
      <w:r>
        <w:rPr>
          <w:rFonts w:ascii="Arial" w:hAnsi="Arial" w:eastAsia="等线" w:cs="Arial"/>
          <w:sz w:val="22"/>
        </w:rPr>
        <w:t>D.武器装备现代化</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61.中国式现代化是（）。</w:t>
      </w:r>
      <w:r>
        <w:rPr>
          <w:rFonts w:ascii="Arial" w:hAnsi="Arial" w:eastAsia="等线" w:cs="Arial"/>
          <w:sz w:val="22"/>
        </w:rPr>
        <w:br w:type="textWrapping"/>
      </w:r>
      <w:r>
        <w:rPr>
          <w:rFonts w:ascii="Arial" w:hAnsi="Arial" w:eastAsia="等线" w:cs="Arial"/>
          <w:sz w:val="22"/>
        </w:rPr>
        <w:t>A.实现中华民族伟大复兴的必然之路</w:t>
      </w:r>
      <w:r>
        <w:rPr>
          <w:rFonts w:ascii="Arial" w:hAnsi="Arial" w:eastAsia="等线" w:cs="Arial"/>
          <w:sz w:val="22"/>
        </w:rPr>
        <w:br w:type="textWrapping"/>
      </w:r>
      <w:r>
        <w:rPr>
          <w:rFonts w:ascii="Arial" w:hAnsi="Arial" w:eastAsia="等线" w:cs="Arial"/>
          <w:sz w:val="22"/>
        </w:rPr>
        <w:t>B.建设社会主义现代化强国的必由之路</w:t>
      </w:r>
      <w:r>
        <w:rPr>
          <w:rFonts w:ascii="Arial" w:hAnsi="Arial" w:eastAsia="等线" w:cs="Arial"/>
          <w:sz w:val="22"/>
        </w:rPr>
        <w:br w:type="textWrapping"/>
      </w:r>
      <w:r>
        <w:rPr>
          <w:rFonts w:ascii="Arial" w:hAnsi="Arial" w:eastAsia="等线" w:cs="Arial"/>
          <w:sz w:val="22"/>
        </w:rPr>
        <w:t>C.满足人民日益增长美好生活需要的内在要求</w:t>
      </w:r>
      <w:r>
        <w:rPr>
          <w:rFonts w:ascii="Arial" w:hAnsi="Arial" w:eastAsia="等线" w:cs="Arial"/>
          <w:sz w:val="22"/>
        </w:rPr>
        <w:br w:type="textWrapping"/>
      </w:r>
      <w:r>
        <w:rPr>
          <w:rFonts w:ascii="Arial" w:hAnsi="Arial" w:eastAsia="等线" w:cs="Arial"/>
          <w:sz w:val="22"/>
        </w:rPr>
        <w:t>D.历史进程中站稳脚跟的根本支撑</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62.创造性的事情，一般具有（）等特点。</w:t>
      </w:r>
      <w:r>
        <w:rPr>
          <w:rFonts w:ascii="Arial" w:hAnsi="Arial" w:eastAsia="等线" w:cs="Arial"/>
          <w:sz w:val="22"/>
        </w:rPr>
        <w:br w:type="textWrapping"/>
      </w:r>
      <w:r>
        <w:rPr>
          <w:rFonts w:ascii="Arial" w:hAnsi="Arial" w:eastAsia="等线" w:cs="Arial"/>
          <w:sz w:val="22"/>
        </w:rPr>
        <w:t>A.稳定性</w:t>
      </w:r>
      <w:r>
        <w:rPr>
          <w:rFonts w:ascii="Arial" w:hAnsi="Arial" w:eastAsia="等线" w:cs="Arial"/>
          <w:sz w:val="22"/>
        </w:rPr>
        <w:br w:type="textWrapping"/>
      </w:r>
      <w:r>
        <w:rPr>
          <w:rFonts w:ascii="Arial" w:hAnsi="Arial" w:eastAsia="等线" w:cs="Arial"/>
          <w:sz w:val="22"/>
        </w:rPr>
        <w:t>B.连续性</w:t>
      </w:r>
      <w:r>
        <w:rPr>
          <w:rFonts w:ascii="Arial" w:hAnsi="Arial" w:eastAsia="等线" w:cs="Arial"/>
          <w:sz w:val="22"/>
        </w:rPr>
        <w:br w:type="textWrapping"/>
      </w:r>
      <w:r>
        <w:rPr>
          <w:rFonts w:ascii="Arial" w:hAnsi="Arial" w:eastAsia="等线" w:cs="Arial"/>
          <w:sz w:val="22"/>
        </w:rPr>
        <w:t>C.累积性</w:t>
      </w:r>
      <w:r>
        <w:rPr>
          <w:rFonts w:ascii="Arial" w:hAnsi="Arial" w:eastAsia="等线" w:cs="Arial"/>
          <w:sz w:val="22"/>
        </w:rPr>
        <w:br w:type="textWrapping"/>
      </w:r>
      <w:r>
        <w:rPr>
          <w:rFonts w:ascii="Arial" w:hAnsi="Arial" w:eastAsia="等线" w:cs="Arial"/>
          <w:sz w:val="22"/>
        </w:rPr>
        <w:t>D.整体性</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63.坚持山水林田湖草沙一体化保护和系统治理，除了要加快实施重要生态系统保护和修复重大工程以外，还需要</w:t>
      </w:r>
      <w:r>
        <w:rPr>
          <w:rFonts w:ascii="Arial" w:hAnsi="Arial" w:eastAsia="等线" w:cs="Arial"/>
          <w:sz w:val="22"/>
        </w:rPr>
        <w:br w:type="textWrapping"/>
      </w:r>
      <w:r>
        <w:rPr>
          <w:rFonts w:ascii="Arial" w:hAnsi="Arial" w:eastAsia="等线" w:cs="Arial"/>
          <w:sz w:val="22"/>
        </w:rPr>
        <w:t>A.推进自然保护地体系建设</w:t>
      </w:r>
      <w:r>
        <w:rPr>
          <w:rFonts w:ascii="Arial" w:hAnsi="Arial" w:eastAsia="等线" w:cs="Arial"/>
          <w:sz w:val="22"/>
        </w:rPr>
        <w:br w:type="textWrapping"/>
      </w:r>
      <w:r>
        <w:rPr>
          <w:rFonts w:ascii="Arial" w:hAnsi="Arial" w:eastAsia="等线" w:cs="Arial"/>
          <w:sz w:val="22"/>
        </w:rPr>
        <w:t>B.科学推动荒漠化、石漠化、水土流失综合治理，持续开展大规模国土绿化行动</w:t>
      </w:r>
      <w:r>
        <w:rPr>
          <w:rFonts w:ascii="Arial" w:hAnsi="Arial" w:eastAsia="等线" w:cs="Arial"/>
          <w:sz w:val="22"/>
        </w:rPr>
        <w:br w:type="textWrapping"/>
      </w:r>
      <w:r>
        <w:rPr>
          <w:rFonts w:ascii="Arial" w:hAnsi="Arial" w:eastAsia="等线" w:cs="Arial"/>
          <w:sz w:val="22"/>
        </w:rPr>
        <w:t>C.实施重大生态保护修复重大工程</w:t>
      </w:r>
      <w:r>
        <w:rPr>
          <w:rFonts w:ascii="Arial" w:hAnsi="Arial" w:eastAsia="等线" w:cs="Arial"/>
          <w:sz w:val="22"/>
        </w:rPr>
        <w:br w:type="textWrapping"/>
      </w:r>
      <w:r>
        <w:rPr>
          <w:rFonts w:ascii="Arial" w:hAnsi="Arial" w:eastAsia="等线" w:cs="Arial"/>
          <w:sz w:val="22"/>
        </w:rPr>
        <w:t>D.推行草原森林河流湖泊湿地休养生息</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64.我们党历来重视首创精神，始终把人民群众作为（）和（）的源泉。</w:t>
      </w:r>
      <w:r>
        <w:rPr>
          <w:rFonts w:ascii="Arial" w:hAnsi="Arial" w:eastAsia="等线" w:cs="Arial"/>
          <w:sz w:val="22"/>
        </w:rPr>
        <w:br w:type="textWrapping"/>
      </w:r>
      <w:r>
        <w:rPr>
          <w:rFonts w:ascii="Arial" w:hAnsi="Arial" w:eastAsia="等线" w:cs="Arial"/>
          <w:sz w:val="22"/>
        </w:rPr>
        <w:t>A.智慧</w:t>
      </w:r>
      <w:r>
        <w:rPr>
          <w:rFonts w:ascii="Arial" w:hAnsi="Arial" w:eastAsia="等线" w:cs="Arial"/>
          <w:sz w:val="22"/>
        </w:rPr>
        <w:br w:type="textWrapping"/>
      </w:r>
      <w:r>
        <w:rPr>
          <w:rFonts w:ascii="Arial" w:hAnsi="Arial" w:eastAsia="等线" w:cs="Arial"/>
          <w:sz w:val="22"/>
        </w:rPr>
        <w:t>B.力量</w:t>
      </w:r>
      <w:r>
        <w:rPr>
          <w:rFonts w:ascii="Arial" w:hAnsi="Arial" w:eastAsia="等线" w:cs="Arial"/>
          <w:sz w:val="22"/>
        </w:rPr>
        <w:br w:type="textWrapping"/>
      </w:r>
      <w:r>
        <w:rPr>
          <w:rFonts w:ascii="Arial" w:hAnsi="Arial" w:eastAsia="等线" w:cs="Arial"/>
          <w:sz w:val="22"/>
        </w:rPr>
        <w:t>C.创造</w:t>
      </w:r>
      <w:r>
        <w:rPr>
          <w:rFonts w:ascii="Arial" w:hAnsi="Arial" w:eastAsia="等线" w:cs="Arial"/>
          <w:sz w:val="22"/>
        </w:rPr>
        <w:br w:type="textWrapping"/>
      </w:r>
      <w:r>
        <w:rPr>
          <w:rFonts w:ascii="Arial" w:hAnsi="Arial" w:eastAsia="等线" w:cs="Arial"/>
          <w:sz w:val="22"/>
        </w:rPr>
        <w:t>D.实践</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65.习近平新时代中国特色社会主义思想不断回答（），作出符合中国实际和时代要求的正确回答，是最现实、最鲜活的21世纪中国化的马克思主义。</w:t>
      </w:r>
      <w:r>
        <w:rPr>
          <w:rFonts w:ascii="Arial" w:hAnsi="Arial" w:eastAsia="等线" w:cs="Arial"/>
          <w:sz w:val="22"/>
        </w:rPr>
        <w:br w:type="textWrapping"/>
      </w:r>
      <w:r>
        <w:rPr>
          <w:rFonts w:ascii="Arial" w:hAnsi="Arial" w:eastAsia="等线" w:cs="Arial"/>
          <w:sz w:val="22"/>
        </w:rPr>
        <w:t>A.世界之间</w:t>
      </w:r>
      <w:r>
        <w:rPr>
          <w:rFonts w:ascii="Arial" w:hAnsi="Arial" w:eastAsia="等线" w:cs="Arial"/>
          <w:sz w:val="22"/>
        </w:rPr>
        <w:br w:type="textWrapping"/>
      </w:r>
      <w:r>
        <w:rPr>
          <w:rFonts w:ascii="Arial" w:hAnsi="Arial" w:eastAsia="等线" w:cs="Arial"/>
          <w:sz w:val="22"/>
        </w:rPr>
        <w:t>B.时代之间</w:t>
      </w:r>
      <w:r>
        <w:rPr>
          <w:rFonts w:ascii="Arial" w:hAnsi="Arial" w:eastAsia="等线" w:cs="Arial"/>
          <w:sz w:val="22"/>
        </w:rPr>
        <w:br w:type="textWrapping"/>
      </w:r>
      <w:r>
        <w:rPr>
          <w:rFonts w:ascii="Arial" w:hAnsi="Arial" w:eastAsia="等线" w:cs="Arial"/>
          <w:sz w:val="22"/>
        </w:rPr>
        <w:t>C.人民之间</w:t>
      </w:r>
      <w:r>
        <w:rPr>
          <w:rFonts w:ascii="Arial" w:hAnsi="Arial" w:eastAsia="等线" w:cs="Arial"/>
          <w:sz w:val="22"/>
        </w:rPr>
        <w:br w:type="textWrapping"/>
      </w:r>
      <w:r>
        <w:rPr>
          <w:rFonts w:ascii="Arial" w:hAnsi="Arial" w:eastAsia="等线" w:cs="Arial"/>
          <w:sz w:val="22"/>
        </w:rPr>
        <w:t>D.现代化之间</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66.进入新时代，我国社会主要矛盾发生了转化，人民的美好生活需要呈现出（）的特点。</w:t>
      </w:r>
      <w:r>
        <w:rPr>
          <w:rFonts w:ascii="Arial" w:hAnsi="Arial" w:eastAsia="等线" w:cs="Arial"/>
          <w:sz w:val="22"/>
        </w:rPr>
        <w:br w:type="textWrapping"/>
      </w:r>
      <w:r>
        <w:rPr>
          <w:rFonts w:ascii="Arial" w:hAnsi="Arial" w:eastAsia="等线" w:cs="Arial"/>
          <w:sz w:val="22"/>
        </w:rPr>
        <w:t>A.多样化</w:t>
      </w:r>
      <w:r>
        <w:rPr>
          <w:rFonts w:ascii="Arial" w:hAnsi="Arial" w:eastAsia="等线" w:cs="Arial"/>
          <w:sz w:val="22"/>
        </w:rPr>
        <w:br w:type="textWrapping"/>
      </w:r>
      <w:r>
        <w:rPr>
          <w:rFonts w:ascii="Arial" w:hAnsi="Arial" w:eastAsia="等线" w:cs="Arial"/>
          <w:sz w:val="22"/>
        </w:rPr>
        <w:t>B.多层次</w:t>
      </w:r>
      <w:r>
        <w:rPr>
          <w:rFonts w:ascii="Arial" w:hAnsi="Arial" w:eastAsia="等线" w:cs="Arial"/>
          <w:sz w:val="22"/>
        </w:rPr>
        <w:br w:type="textWrapping"/>
      </w:r>
      <w:r>
        <w:rPr>
          <w:rFonts w:ascii="Arial" w:hAnsi="Arial" w:eastAsia="等线" w:cs="Arial"/>
          <w:sz w:val="22"/>
        </w:rPr>
        <w:t>C.多方面</w:t>
      </w:r>
      <w:r>
        <w:rPr>
          <w:rFonts w:ascii="Arial" w:hAnsi="Arial" w:eastAsia="等线" w:cs="Arial"/>
          <w:sz w:val="22"/>
        </w:rPr>
        <w:br w:type="textWrapping"/>
      </w:r>
      <w:r>
        <w:rPr>
          <w:rFonts w:ascii="Arial" w:hAnsi="Arial" w:eastAsia="等线" w:cs="Arial"/>
          <w:sz w:val="22"/>
        </w:rPr>
        <w:t>D.多元化</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67.健全主体功能区制度，逐步形成（）三大空间格局。</w:t>
      </w:r>
      <w:r>
        <w:rPr>
          <w:rFonts w:ascii="Arial" w:hAnsi="Arial" w:eastAsia="等线" w:cs="Arial"/>
          <w:sz w:val="22"/>
        </w:rPr>
        <w:br w:type="textWrapping"/>
      </w:r>
      <w:r>
        <w:rPr>
          <w:rFonts w:ascii="Arial" w:hAnsi="Arial" w:eastAsia="等线" w:cs="Arial"/>
          <w:sz w:val="22"/>
        </w:rPr>
        <w:t>A.城市化地区</w:t>
      </w:r>
      <w:r>
        <w:rPr>
          <w:rFonts w:ascii="Arial" w:hAnsi="Arial" w:eastAsia="等线" w:cs="Arial"/>
          <w:sz w:val="22"/>
        </w:rPr>
        <w:br w:type="textWrapping"/>
      </w:r>
      <w:r>
        <w:rPr>
          <w:rFonts w:ascii="Arial" w:hAnsi="Arial" w:eastAsia="等线" w:cs="Arial"/>
          <w:sz w:val="22"/>
        </w:rPr>
        <w:t>B.农产品主产区</w:t>
      </w:r>
      <w:r>
        <w:rPr>
          <w:rFonts w:ascii="Arial" w:hAnsi="Arial" w:eastAsia="等线" w:cs="Arial"/>
          <w:sz w:val="22"/>
        </w:rPr>
        <w:br w:type="textWrapping"/>
      </w:r>
      <w:r>
        <w:rPr>
          <w:rFonts w:ascii="Arial" w:hAnsi="Arial" w:eastAsia="等线" w:cs="Arial"/>
          <w:sz w:val="22"/>
        </w:rPr>
        <w:t>C.生态功能区</w:t>
      </w:r>
      <w:r>
        <w:rPr>
          <w:rFonts w:ascii="Arial" w:hAnsi="Arial" w:eastAsia="等线" w:cs="Arial"/>
          <w:sz w:val="22"/>
        </w:rPr>
        <w:br w:type="textWrapping"/>
      </w:r>
      <w:r>
        <w:rPr>
          <w:rFonts w:ascii="Arial" w:hAnsi="Arial" w:eastAsia="等线" w:cs="Arial"/>
          <w:sz w:val="22"/>
        </w:rPr>
        <w:t>D.城乡一体化区</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68.着力推动构建新发展格局，必须深化（）供给侧结构性改革有机结合</w:t>
      </w:r>
      <w:r>
        <w:rPr>
          <w:rFonts w:ascii="Arial" w:hAnsi="Arial" w:eastAsia="等线" w:cs="Arial"/>
          <w:sz w:val="22"/>
        </w:rPr>
        <w:br w:type="textWrapping"/>
      </w:r>
      <w:r>
        <w:rPr>
          <w:rFonts w:ascii="Arial" w:hAnsi="Arial" w:eastAsia="等线" w:cs="Arial"/>
          <w:sz w:val="22"/>
        </w:rPr>
        <w:t>A.着力推动实施扩大内需战略同</w:t>
      </w:r>
      <w:r>
        <w:rPr>
          <w:rFonts w:ascii="Arial" w:hAnsi="Arial" w:eastAsia="等线" w:cs="Arial"/>
          <w:sz w:val="22"/>
        </w:rPr>
        <w:br w:type="textWrapping"/>
      </w:r>
      <w:r>
        <w:rPr>
          <w:rFonts w:ascii="Arial" w:hAnsi="Arial" w:eastAsia="等线" w:cs="Arial"/>
          <w:sz w:val="22"/>
        </w:rPr>
        <w:t>B.着力发展实体经济</w:t>
      </w:r>
      <w:r>
        <w:rPr>
          <w:rFonts w:ascii="Arial" w:hAnsi="Arial" w:eastAsia="等线" w:cs="Arial"/>
          <w:sz w:val="22"/>
        </w:rPr>
        <w:br w:type="textWrapping"/>
      </w:r>
      <w:r>
        <w:rPr>
          <w:rFonts w:ascii="Arial" w:hAnsi="Arial" w:eastAsia="等线" w:cs="Arial"/>
          <w:sz w:val="22"/>
        </w:rPr>
        <w:t>C.着力推动产业链供应链优化升级</w:t>
      </w:r>
      <w:r>
        <w:rPr>
          <w:rFonts w:ascii="Arial" w:hAnsi="Arial" w:eastAsia="等线" w:cs="Arial"/>
          <w:sz w:val="22"/>
        </w:rPr>
        <w:br w:type="textWrapping"/>
      </w:r>
      <w:r>
        <w:rPr>
          <w:rFonts w:ascii="Arial" w:hAnsi="Arial" w:eastAsia="等线" w:cs="Arial"/>
          <w:sz w:val="22"/>
        </w:rPr>
        <w:t>D.着力推进科技自立自强</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69.我国非公有制经济是()。</w:t>
      </w:r>
      <w:r>
        <w:rPr>
          <w:rFonts w:ascii="Arial" w:hAnsi="Arial" w:eastAsia="等线" w:cs="Arial"/>
          <w:sz w:val="22"/>
        </w:rPr>
        <w:br w:type="textWrapping"/>
      </w:r>
      <w:r>
        <w:rPr>
          <w:rFonts w:ascii="Arial" w:hAnsi="Arial" w:eastAsia="等线" w:cs="Arial"/>
          <w:sz w:val="22"/>
        </w:rPr>
        <w:t>A.社会主义市场经济的重要组成部分</w:t>
      </w:r>
      <w:r>
        <w:rPr>
          <w:rFonts w:ascii="Arial" w:hAnsi="Arial" w:eastAsia="等线" w:cs="Arial"/>
          <w:sz w:val="22"/>
        </w:rPr>
        <w:br w:type="textWrapping"/>
      </w:r>
      <w:r>
        <w:rPr>
          <w:rFonts w:ascii="Arial" w:hAnsi="Arial" w:eastAsia="等线" w:cs="Arial"/>
          <w:sz w:val="22"/>
        </w:rPr>
        <w:t>B.稳定经济的重要基础</w:t>
      </w:r>
      <w:r>
        <w:rPr>
          <w:rFonts w:ascii="Arial" w:hAnsi="Arial" w:eastAsia="等线" w:cs="Arial"/>
          <w:sz w:val="22"/>
        </w:rPr>
        <w:br w:type="textWrapping"/>
      </w:r>
      <w:r>
        <w:rPr>
          <w:rFonts w:ascii="Arial" w:hAnsi="Arial" w:eastAsia="等线" w:cs="Arial"/>
          <w:sz w:val="22"/>
        </w:rPr>
        <w:t>C.国家税收的重要来源</w:t>
      </w:r>
      <w:r>
        <w:rPr>
          <w:rFonts w:ascii="Arial" w:hAnsi="Arial" w:eastAsia="等线" w:cs="Arial"/>
          <w:sz w:val="22"/>
        </w:rPr>
        <w:br w:type="textWrapping"/>
      </w:r>
      <w:r>
        <w:rPr>
          <w:rFonts w:ascii="Arial" w:hAnsi="Arial" w:eastAsia="等线" w:cs="Arial"/>
          <w:sz w:val="22"/>
        </w:rPr>
        <w:t>D.就业创业的重要领域</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70.党的十九届四中全会提出，要完善党委领导、政府负责、()的社会治理体系</w:t>
      </w:r>
      <w:r>
        <w:rPr>
          <w:rFonts w:ascii="Arial" w:hAnsi="Arial" w:eastAsia="等线" w:cs="Arial"/>
          <w:sz w:val="22"/>
        </w:rPr>
        <w:br w:type="textWrapping"/>
      </w:r>
      <w:r>
        <w:rPr>
          <w:rFonts w:ascii="Arial" w:hAnsi="Arial" w:eastAsia="等线" w:cs="Arial"/>
          <w:sz w:val="22"/>
        </w:rPr>
        <w:t>A.民主协商</w:t>
      </w:r>
      <w:r>
        <w:rPr>
          <w:rFonts w:ascii="Arial" w:hAnsi="Arial" w:eastAsia="等线" w:cs="Arial"/>
          <w:sz w:val="22"/>
        </w:rPr>
        <w:br w:type="textWrapping"/>
      </w:r>
      <w:r>
        <w:rPr>
          <w:rFonts w:ascii="Arial" w:hAnsi="Arial" w:eastAsia="等线" w:cs="Arial"/>
          <w:sz w:val="22"/>
        </w:rPr>
        <w:t>B.社会协同</w:t>
      </w:r>
      <w:r>
        <w:rPr>
          <w:rFonts w:ascii="Arial" w:hAnsi="Arial" w:eastAsia="等线" w:cs="Arial"/>
          <w:sz w:val="22"/>
        </w:rPr>
        <w:br w:type="textWrapping"/>
      </w:r>
      <w:r>
        <w:rPr>
          <w:rFonts w:ascii="Arial" w:hAnsi="Arial" w:eastAsia="等线" w:cs="Arial"/>
          <w:sz w:val="22"/>
        </w:rPr>
        <w:t>C.公众参与</w:t>
      </w:r>
      <w:r>
        <w:rPr>
          <w:rFonts w:ascii="Arial" w:hAnsi="Arial" w:eastAsia="等线" w:cs="Arial"/>
          <w:sz w:val="22"/>
        </w:rPr>
        <w:br w:type="textWrapping"/>
      </w:r>
      <w:r>
        <w:rPr>
          <w:rFonts w:ascii="Arial" w:hAnsi="Arial" w:eastAsia="等线" w:cs="Arial"/>
          <w:sz w:val="22"/>
        </w:rPr>
        <w:t>D.法治保障、科技支撑</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71.全过程人民民主是最广泛的民主，具体体现在()。</w:t>
      </w:r>
      <w:r>
        <w:rPr>
          <w:rFonts w:ascii="Arial" w:hAnsi="Arial" w:eastAsia="等线" w:cs="Arial"/>
          <w:sz w:val="22"/>
        </w:rPr>
        <w:br w:type="textWrapping"/>
      </w:r>
      <w:r>
        <w:rPr>
          <w:rFonts w:ascii="Arial" w:hAnsi="Arial" w:eastAsia="等线" w:cs="Arial"/>
          <w:sz w:val="22"/>
        </w:rPr>
        <w:t>A.人民充分享有民主选举、民主协商、民主决策、民主管理、民主监督权利</w:t>
      </w:r>
      <w:r>
        <w:rPr>
          <w:rFonts w:ascii="Arial" w:hAnsi="Arial" w:eastAsia="等线" w:cs="Arial"/>
          <w:sz w:val="22"/>
        </w:rPr>
        <w:br w:type="textWrapping"/>
      </w:r>
      <w:r>
        <w:rPr>
          <w:rFonts w:ascii="Arial" w:hAnsi="Arial" w:eastAsia="等线" w:cs="Arial"/>
          <w:sz w:val="22"/>
        </w:rPr>
        <w:t>B.既参与国家事务管理，又参与经济文化事业以及社会公共事务治理</w:t>
      </w:r>
      <w:r>
        <w:rPr>
          <w:rFonts w:ascii="Arial" w:hAnsi="Arial" w:eastAsia="等线" w:cs="Arial"/>
          <w:sz w:val="22"/>
        </w:rPr>
        <w:br w:type="textWrapping"/>
      </w:r>
      <w:r>
        <w:rPr>
          <w:rFonts w:ascii="Arial" w:hAnsi="Arial" w:eastAsia="等线" w:cs="Arial"/>
          <w:sz w:val="22"/>
        </w:rPr>
        <w:t>C.不同地域、不同领域、不同层级、不同群体均实现全覆盖</w:t>
      </w:r>
      <w:r>
        <w:rPr>
          <w:rFonts w:ascii="Arial" w:hAnsi="Arial" w:eastAsia="等线" w:cs="Arial"/>
          <w:sz w:val="22"/>
        </w:rPr>
        <w:br w:type="textWrapping"/>
      </w:r>
      <w:r>
        <w:rPr>
          <w:rFonts w:ascii="Arial" w:hAnsi="Arial" w:eastAsia="等线" w:cs="Arial"/>
          <w:sz w:val="22"/>
        </w:rPr>
        <w:t>D.配套国家发展顶层设计的意见建议征询，全方位覆盖社会治理</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72.坚持党对人民军队的绝对领导不包括（）</w:t>
      </w:r>
      <w:r>
        <w:rPr>
          <w:rFonts w:ascii="Arial" w:hAnsi="Arial" w:eastAsia="等线" w:cs="Arial"/>
          <w:sz w:val="22"/>
        </w:rPr>
        <w:br w:type="textWrapping"/>
      </w:r>
      <w:r>
        <w:rPr>
          <w:rFonts w:ascii="Arial" w:hAnsi="Arial" w:eastAsia="等线" w:cs="Arial"/>
          <w:sz w:val="22"/>
        </w:rPr>
        <w:t>A.中央军委实行主席负责制</w:t>
      </w:r>
      <w:r>
        <w:rPr>
          <w:rFonts w:ascii="Arial" w:hAnsi="Arial" w:eastAsia="等线" w:cs="Arial"/>
          <w:sz w:val="22"/>
        </w:rPr>
        <w:br w:type="textWrapping"/>
      </w:r>
      <w:r>
        <w:rPr>
          <w:rFonts w:ascii="Arial" w:hAnsi="Arial" w:eastAsia="等线" w:cs="Arial"/>
          <w:sz w:val="22"/>
        </w:rPr>
        <w:t>B.实行支部建在连上</w:t>
      </w:r>
      <w:r>
        <w:rPr>
          <w:rFonts w:ascii="Arial" w:hAnsi="Arial" w:eastAsia="等线" w:cs="Arial"/>
          <w:sz w:val="22"/>
        </w:rPr>
        <w:br w:type="textWrapping"/>
      </w:r>
      <w:r>
        <w:rPr>
          <w:rFonts w:ascii="Arial" w:hAnsi="Arial" w:eastAsia="等线" w:cs="Arial"/>
          <w:sz w:val="22"/>
        </w:rPr>
        <w:t>C.实行党委（支部）统一的集体领导下的首长分工责任制</w:t>
      </w:r>
      <w:r>
        <w:rPr>
          <w:rFonts w:ascii="Arial" w:hAnsi="Arial" w:eastAsia="等线" w:cs="Arial"/>
          <w:sz w:val="22"/>
        </w:rPr>
        <w:br w:type="textWrapping"/>
      </w:r>
      <w:r>
        <w:rPr>
          <w:rFonts w:ascii="Arial" w:hAnsi="Arial" w:eastAsia="等线" w:cs="Arial"/>
          <w:sz w:val="22"/>
        </w:rPr>
        <w:t>D.胸怀天下</w:t>
      </w:r>
      <w:r>
        <w:rPr>
          <w:rFonts w:ascii="Arial" w:hAnsi="Arial" w:eastAsia="等线" w:cs="Arial"/>
          <w:sz w:val="22"/>
        </w:rPr>
        <w:br w:type="textWrapping"/>
      </w:r>
      <w:r>
        <w:rPr>
          <w:rFonts w:ascii="Arial" w:hAnsi="Arial" w:eastAsia="等线" w:cs="Arial"/>
          <w:sz w:val="22"/>
        </w:rPr>
        <w:t>答案：BD</w:t>
      </w:r>
      <w:r>
        <w:rPr>
          <w:rFonts w:ascii="Arial" w:hAnsi="Arial" w:eastAsia="等线" w:cs="Arial"/>
          <w:sz w:val="22"/>
        </w:rPr>
        <w:br w:type="textWrapping"/>
      </w:r>
      <w:r>
        <w:rPr>
          <w:rFonts w:ascii="Arial" w:hAnsi="Arial" w:eastAsia="等线" w:cs="Arial"/>
          <w:sz w:val="22"/>
        </w:rPr>
        <w:t>73.中国式现代化，既有（），更有（）。</w:t>
      </w:r>
      <w:r>
        <w:rPr>
          <w:rFonts w:ascii="Arial" w:hAnsi="Arial" w:eastAsia="等线" w:cs="Arial"/>
          <w:sz w:val="22"/>
        </w:rPr>
        <w:br w:type="textWrapping"/>
      </w:r>
      <w:r>
        <w:rPr>
          <w:rFonts w:ascii="Arial" w:hAnsi="Arial" w:eastAsia="等线" w:cs="Arial"/>
          <w:sz w:val="22"/>
        </w:rPr>
        <w:t>A.各国现代化的共同特征</w:t>
      </w:r>
      <w:r>
        <w:rPr>
          <w:rFonts w:ascii="Arial" w:hAnsi="Arial" w:eastAsia="等线" w:cs="Arial"/>
          <w:sz w:val="22"/>
        </w:rPr>
        <w:br w:type="textWrapping"/>
      </w:r>
      <w:r>
        <w:rPr>
          <w:rFonts w:ascii="Arial" w:hAnsi="Arial" w:eastAsia="等线" w:cs="Arial"/>
          <w:sz w:val="22"/>
        </w:rPr>
        <w:t>B.基于自己国情的中国特色</w:t>
      </w:r>
      <w:r>
        <w:rPr>
          <w:rFonts w:ascii="Arial" w:hAnsi="Arial" w:eastAsia="等线" w:cs="Arial"/>
          <w:sz w:val="22"/>
        </w:rPr>
        <w:br w:type="textWrapping"/>
      </w:r>
      <w:r>
        <w:rPr>
          <w:rFonts w:ascii="Arial" w:hAnsi="Arial" w:eastAsia="等线" w:cs="Arial"/>
          <w:sz w:val="22"/>
        </w:rPr>
        <w:t>C.责任担当</w:t>
      </w:r>
      <w:r>
        <w:rPr>
          <w:rFonts w:ascii="Arial" w:hAnsi="Arial" w:eastAsia="等线" w:cs="Arial"/>
          <w:sz w:val="22"/>
        </w:rPr>
        <w:br w:type="textWrapping"/>
      </w:r>
      <w:r>
        <w:rPr>
          <w:rFonts w:ascii="Arial" w:hAnsi="Arial" w:eastAsia="等线" w:cs="Arial"/>
          <w:sz w:val="22"/>
        </w:rPr>
        <w:t>D.胸怀天下</w:t>
      </w:r>
      <w:r>
        <w:rPr>
          <w:rFonts w:ascii="Arial" w:hAnsi="Arial" w:eastAsia="等线" w:cs="Arial"/>
          <w:sz w:val="22"/>
        </w:rPr>
        <w:br w:type="textWrapping"/>
      </w:r>
      <w:r>
        <w:rPr>
          <w:rFonts w:ascii="Arial" w:hAnsi="Arial" w:eastAsia="等线" w:cs="Arial"/>
          <w:sz w:val="22"/>
        </w:rPr>
        <w:t>答案：CD</w:t>
      </w:r>
    </w:p>
    <w:p w14:paraId="261D2F8D">
      <w:pPr>
        <w:spacing w:before="380" w:after="140" w:line="288" w:lineRule="auto"/>
        <w:ind w:left="0"/>
        <w:jc w:val="left"/>
        <w:outlineLvl w:val="0"/>
        <w:rPr>
          <w:rFonts w:hint="eastAsia" w:eastAsia="宋体"/>
          <w:lang w:eastAsia="zh-CN"/>
        </w:rPr>
      </w:pPr>
    </w:p>
    <w:p w14:paraId="64133773">
      <w:pPr>
        <w:spacing w:before="320" w:after="120" w:line="288" w:lineRule="auto"/>
        <w:ind w:left="0"/>
        <w:jc w:val="left"/>
        <w:outlineLvl w:val="1"/>
        <w:rPr>
          <w:rFonts w:hint="eastAsia" w:eastAsia="宋体"/>
          <w:lang w:eastAsia="zh-CN"/>
        </w:rPr>
      </w:pPr>
      <w:bookmarkStart w:id="0" w:name="_GoBack"/>
      <w:bookmarkEnd w:id="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35A1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6352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0"/>
      <w:numFmt w:val="decimal"/>
      <w:lvlText w:val="%1."/>
      <w:lvlJc w:val="left"/>
      <w:rPr>
        <w:color w:val="3370FF"/>
      </w:rPr>
    </w:lvl>
  </w:abstractNum>
  <w:abstractNum w:abstractNumId="1">
    <w:nsid w:val="9C8AC8EF"/>
    <w:multiLevelType w:val="singleLevel"/>
    <w:tmpl w:val="9C8AC8EF"/>
    <w:lvl w:ilvl="0" w:tentative="0">
      <w:start w:val="9"/>
      <w:numFmt w:val="decimal"/>
      <w:lvlText w:val="%1."/>
      <w:lvlJc w:val="left"/>
      <w:rPr>
        <w:color w:val="3370FF"/>
      </w:rPr>
    </w:lvl>
  </w:abstractNum>
  <w:abstractNum w:abstractNumId="2">
    <w:nsid w:val="B5E306ED"/>
    <w:multiLevelType w:val="singleLevel"/>
    <w:tmpl w:val="B5E306ED"/>
    <w:lvl w:ilvl="0" w:tentative="0">
      <w:start w:val="5"/>
      <w:numFmt w:val="decimal"/>
      <w:lvlText w:val="%1."/>
      <w:lvlJc w:val="left"/>
      <w:rPr>
        <w:color w:val="3370FF"/>
      </w:rPr>
    </w:lvl>
  </w:abstractNum>
  <w:abstractNum w:abstractNumId="3">
    <w:nsid w:val="BF205925"/>
    <w:multiLevelType w:val="singleLevel"/>
    <w:tmpl w:val="BF205925"/>
    <w:lvl w:ilvl="0" w:tentative="0">
      <w:start w:val="4"/>
      <w:numFmt w:val="decimal"/>
      <w:lvlText w:val="%1."/>
      <w:lvlJc w:val="left"/>
      <w:rPr>
        <w:color w:val="3370FF"/>
      </w:rPr>
    </w:lvl>
  </w:abstractNum>
  <w:abstractNum w:abstractNumId="4">
    <w:nsid w:val="C8879AEF"/>
    <w:multiLevelType w:val="singleLevel"/>
    <w:tmpl w:val="C8879AEF"/>
    <w:lvl w:ilvl="0" w:tentative="0">
      <w:start w:val="3"/>
      <w:numFmt w:val="decimal"/>
      <w:lvlText w:val="%1."/>
      <w:lvlJc w:val="left"/>
      <w:rPr>
        <w:color w:val="3370FF"/>
      </w:rPr>
    </w:lvl>
  </w:abstractNum>
  <w:abstractNum w:abstractNumId="5">
    <w:nsid w:val="CF092B84"/>
    <w:multiLevelType w:val="singleLevel"/>
    <w:tmpl w:val="CF092B84"/>
    <w:lvl w:ilvl="0" w:tentative="0">
      <w:start w:val="2"/>
      <w:numFmt w:val="decimal"/>
      <w:lvlText w:val="%1."/>
      <w:lvlJc w:val="left"/>
      <w:rPr>
        <w:color w:val="3370FF"/>
      </w:rPr>
    </w:lvl>
  </w:abstractNum>
  <w:abstractNum w:abstractNumId="6">
    <w:nsid w:val="D7F9FE59"/>
    <w:multiLevelType w:val="singleLevel"/>
    <w:tmpl w:val="D7F9FE59"/>
    <w:lvl w:ilvl="0" w:tentative="0">
      <w:start w:val="8"/>
      <w:numFmt w:val="decimal"/>
      <w:lvlText w:val="%1."/>
      <w:lvlJc w:val="left"/>
      <w:rPr>
        <w:color w:val="3370FF"/>
      </w:rPr>
    </w:lvl>
  </w:abstractNum>
  <w:abstractNum w:abstractNumId="7">
    <w:nsid w:val="DCBA6B53"/>
    <w:multiLevelType w:val="singleLevel"/>
    <w:tmpl w:val="DCBA6B53"/>
    <w:lvl w:ilvl="0" w:tentative="0">
      <w:start w:val="7"/>
      <w:numFmt w:val="decimal"/>
      <w:lvlText w:val="%1."/>
      <w:lvlJc w:val="left"/>
      <w:rPr>
        <w:color w:val="3370FF"/>
      </w:rPr>
    </w:lvl>
  </w:abstractNum>
  <w:abstractNum w:abstractNumId="8">
    <w:nsid w:val="F4B5D9F5"/>
    <w:multiLevelType w:val="singleLevel"/>
    <w:tmpl w:val="F4B5D9F5"/>
    <w:lvl w:ilvl="0" w:tentative="0">
      <w:start w:val="5"/>
      <w:numFmt w:val="decimal"/>
      <w:lvlText w:val="%1."/>
      <w:lvlJc w:val="left"/>
      <w:rPr>
        <w:color w:val="3370FF"/>
      </w:rPr>
    </w:lvl>
  </w:abstractNum>
  <w:abstractNum w:abstractNumId="9">
    <w:nsid w:val="0053208E"/>
    <w:multiLevelType w:val="singleLevel"/>
    <w:tmpl w:val="0053208E"/>
    <w:lvl w:ilvl="0" w:tentative="0">
      <w:start w:val="1"/>
      <w:numFmt w:val="decimal"/>
      <w:lvlText w:val="%1."/>
      <w:lvlJc w:val="left"/>
      <w:rPr>
        <w:color w:val="3370FF"/>
      </w:rPr>
    </w:lvl>
  </w:abstractNum>
  <w:abstractNum w:abstractNumId="10">
    <w:nsid w:val="0248C179"/>
    <w:multiLevelType w:val="singleLevel"/>
    <w:tmpl w:val="0248C179"/>
    <w:lvl w:ilvl="0" w:tentative="0">
      <w:start w:val="9"/>
      <w:numFmt w:val="decimal"/>
      <w:lvlText w:val="%1."/>
      <w:lvlJc w:val="left"/>
      <w:rPr>
        <w:color w:val="3370FF"/>
      </w:rPr>
    </w:lvl>
  </w:abstractNum>
  <w:abstractNum w:abstractNumId="11">
    <w:nsid w:val="03D62ECE"/>
    <w:multiLevelType w:val="singleLevel"/>
    <w:tmpl w:val="03D62ECE"/>
    <w:lvl w:ilvl="0" w:tentative="0">
      <w:start w:val="6"/>
      <w:numFmt w:val="decimal"/>
      <w:lvlText w:val="%1."/>
      <w:lvlJc w:val="left"/>
      <w:rPr>
        <w:color w:val="3370FF"/>
      </w:rPr>
    </w:lvl>
  </w:abstractNum>
  <w:abstractNum w:abstractNumId="12">
    <w:nsid w:val="2470EC97"/>
    <w:multiLevelType w:val="singleLevel"/>
    <w:tmpl w:val="2470EC97"/>
    <w:lvl w:ilvl="0" w:tentative="0">
      <w:start w:val="6"/>
      <w:numFmt w:val="decimal"/>
      <w:lvlText w:val="%1."/>
      <w:lvlJc w:val="left"/>
      <w:rPr>
        <w:color w:val="3370FF"/>
      </w:rPr>
    </w:lvl>
  </w:abstractNum>
  <w:abstractNum w:abstractNumId="13">
    <w:nsid w:val="25B654F3"/>
    <w:multiLevelType w:val="singleLevel"/>
    <w:tmpl w:val="25B654F3"/>
    <w:lvl w:ilvl="0" w:tentative="0">
      <w:start w:val="7"/>
      <w:numFmt w:val="decimal"/>
      <w:lvlText w:val="%1."/>
      <w:lvlJc w:val="left"/>
      <w:rPr>
        <w:color w:val="3370FF"/>
      </w:rPr>
    </w:lvl>
  </w:abstractNum>
  <w:abstractNum w:abstractNumId="14">
    <w:nsid w:val="2A8F537B"/>
    <w:multiLevelType w:val="singleLevel"/>
    <w:tmpl w:val="2A8F537B"/>
    <w:lvl w:ilvl="0" w:tentative="0">
      <w:start w:val="1"/>
      <w:numFmt w:val="decimal"/>
      <w:lvlText w:val="%1."/>
      <w:lvlJc w:val="left"/>
      <w:rPr>
        <w:color w:val="3370FF"/>
      </w:rPr>
    </w:lvl>
  </w:abstractNum>
  <w:abstractNum w:abstractNumId="15">
    <w:nsid w:val="4C1BAE26"/>
    <w:multiLevelType w:val="singleLevel"/>
    <w:tmpl w:val="4C1BAE26"/>
    <w:lvl w:ilvl="0" w:tentative="0">
      <w:start w:val="10"/>
      <w:numFmt w:val="decimal"/>
      <w:lvlText w:val="%1."/>
      <w:lvlJc w:val="left"/>
      <w:rPr>
        <w:color w:val="3370FF"/>
      </w:rPr>
    </w:lvl>
  </w:abstractNum>
  <w:abstractNum w:abstractNumId="16">
    <w:nsid w:val="4D4DC07F"/>
    <w:multiLevelType w:val="singleLevel"/>
    <w:tmpl w:val="4D4DC07F"/>
    <w:lvl w:ilvl="0" w:tentative="0">
      <w:start w:val="4"/>
      <w:numFmt w:val="decimal"/>
      <w:lvlText w:val="%1."/>
      <w:lvlJc w:val="left"/>
      <w:rPr>
        <w:color w:val="3370FF"/>
      </w:rPr>
    </w:lvl>
  </w:abstractNum>
  <w:abstractNum w:abstractNumId="17">
    <w:nsid w:val="59ADCABA"/>
    <w:multiLevelType w:val="singleLevel"/>
    <w:tmpl w:val="59ADCABA"/>
    <w:lvl w:ilvl="0" w:tentative="0">
      <w:start w:val="3"/>
      <w:numFmt w:val="decimal"/>
      <w:lvlText w:val="%1."/>
      <w:lvlJc w:val="left"/>
      <w:rPr>
        <w:color w:val="3370FF"/>
      </w:rPr>
    </w:lvl>
  </w:abstractNum>
  <w:abstractNum w:abstractNumId="18">
    <w:nsid w:val="5A241D34"/>
    <w:multiLevelType w:val="singleLevel"/>
    <w:tmpl w:val="5A241D34"/>
    <w:lvl w:ilvl="0" w:tentative="0">
      <w:start w:val="2"/>
      <w:numFmt w:val="decimal"/>
      <w:lvlText w:val="%1."/>
      <w:lvlJc w:val="left"/>
      <w:rPr>
        <w:color w:val="3370FF"/>
      </w:rPr>
    </w:lvl>
  </w:abstractNum>
  <w:abstractNum w:abstractNumId="19">
    <w:nsid w:val="72183CF9"/>
    <w:multiLevelType w:val="singleLevel"/>
    <w:tmpl w:val="72183CF9"/>
    <w:lvl w:ilvl="0" w:tentative="0">
      <w:start w:val="8"/>
      <w:numFmt w:val="decimal"/>
      <w:lvlText w:val="%1."/>
      <w:lvlJc w:val="left"/>
      <w:rPr>
        <w:color w:val="3370FF"/>
      </w:rPr>
    </w:lvl>
  </w:abstractNum>
  <w:num w:numId="1">
    <w:abstractNumId w:val="9"/>
  </w:num>
  <w:num w:numId="2">
    <w:abstractNumId w:val="5"/>
  </w:num>
  <w:num w:numId="3">
    <w:abstractNumId w:val="17"/>
  </w:num>
  <w:num w:numId="4">
    <w:abstractNumId w:val="3"/>
  </w:num>
  <w:num w:numId="5">
    <w:abstractNumId w:val="2"/>
  </w:num>
  <w:num w:numId="6">
    <w:abstractNumId w:val="11"/>
  </w:num>
  <w:num w:numId="7">
    <w:abstractNumId w:val="13"/>
  </w:num>
  <w:num w:numId="8">
    <w:abstractNumId w:val="19"/>
  </w:num>
  <w:num w:numId="9">
    <w:abstractNumId w:val="10"/>
  </w:num>
  <w:num w:numId="10">
    <w:abstractNumId w:val="0"/>
  </w:num>
  <w:num w:numId="11">
    <w:abstractNumId w:val="14"/>
  </w:num>
  <w:num w:numId="12">
    <w:abstractNumId w:val="18"/>
  </w:num>
  <w:num w:numId="13">
    <w:abstractNumId w:val="4"/>
  </w:num>
  <w:num w:numId="14">
    <w:abstractNumId w:val="16"/>
  </w:num>
  <w:num w:numId="15">
    <w:abstractNumId w:val="8"/>
  </w:num>
  <w:num w:numId="16">
    <w:abstractNumId w:val="12"/>
  </w:num>
  <w:num w:numId="17">
    <w:abstractNumId w:val="7"/>
  </w:num>
  <w:num w:numId="18">
    <w:abstractNumId w:val="6"/>
  </w:num>
  <w:num w:numId="19">
    <w:abstractNumId w:val="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compat>
    <w:useFELayout/>
    <w:splitPgBreakAndParaMark/>
    <w:compatSetting w:name="compatibilityMode" w:uri="http://schemas.microsoft.com/office/word" w:val="12"/>
  </w:compat>
  <w:rsids>
    <w:rsidRoot w:val="00000000"/>
    <w:rsid w:val="23B13D10"/>
    <w:rsid w:val="4FBE76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55</Pages>
  <Words>30338</Words>
  <Characters>33555</Characters>
  <TotalTime>1</TotalTime>
  <ScaleCrop>false</ScaleCrop>
  <LinksUpToDate>false</LinksUpToDate>
  <CharactersWithSpaces>33555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2026-07-03T15:32:00Z</dcterms:created>
  <dc:creator>Apache POI</dc:creator>
  <cp:lastModifiedBy>孟祥瑞</cp:lastModifiedBy>
  <dcterms:modified xsi:type="dcterms:W3CDTF">2026-07-03T15:57:57Z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{"Label":"1","ContentProducer":"001191110102MACQD9K64010000","ProduceID":"7658324889020189942","ReservedCode1":"","ContentPropagator":"","PropagateID":"","ReservedCode2":""}</vt:lpwstr>
  </property>
  <property fmtid="{D5CDD505-2E9C-101B-9397-08002B2CF9AE}" pid="3" name="KSOTemplateDocerSaveRecord">
    <vt:lpwstr>eyJoZGlkIjoiYjVjMGEzNzNkYzJiZmE1ODQ4ZDI0MWQ4OTZlZTkzNzAiLCJ1c2VySWQiOiI1NDUyODI1NzQifQ==</vt:lpwstr>
  </property>
  <property fmtid="{D5CDD505-2E9C-101B-9397-08002B2CF9AE}" pid="4" name="KSOProductBuildVer">
    <vt:lpwstr>2052-12.1.0.26895</vt:lpwstr>
  </property>
  <property fmtid="{D5CDD505-2E9C-101B-9397-08002B2CF9AE}" pid="5" name="ICV">
    <vt:lpwstr>88EA51AB9AEC49979D364BFE205DD754_12</vt:lpwstr>
  </property>
</Properties>
</file>