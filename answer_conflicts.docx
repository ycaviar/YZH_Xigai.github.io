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36C88">
      <w:pPr>
        <w:pStyle w:val="31"/>
        <w:jc w:val="center"/>
      </w:pPr>
      <w:r>
        <w:t>题库答案冲突待核查清单</w:t>
      </w:r>
    </w:p>
    <w:p w14:paraId="6CB347F7">
      <w:pPr>
        <w:jc w:val="center"/>
      </w:pPr>
      <w:r>
        <w:rPr>
          <w:color w:val="666666"/>
          <w:sz w:val="22"/>
        </w:rPr>
        <w:t>共 37 组冲突 · 来源: questions.json (去重分析)</w:t>
      </w:r>
    </w:p>
    <w:p w14:paraId="6D1D1A78"/>
    <w:p w14:paraId="7BC5D595">
      <w:pPr>
        <w:pStyle w:val="4"/>
      </w:pPr>
      <w:r>
        <w:rPr>
          <w:sz w:val="26"/>
        </w:rPr>
        <w:t>冲突 #1  [判断题]  推荐答案: 错</w:t>
      </w:r>
    </w:p>
    <w:p w14:paraId="431232F5">
      <w:r>
        <w:rPr>
          <w:b/>
        </w:rPr>
        <w:t xml:space="preserve">题干: </w:t>
      </w:r>
      <w:r>
        <w:t>民生问题是社会文明进步的基础，是民族昌盛和国家富强的重要标志，是促进人的全面发展的必然要求。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1AE8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6446D2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1C96E684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14914A8E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20095850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3D57BF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2EA7BA">
            <w:pPr>
              <w:spacing w:after="0" w:line="240" w:lineRule="auto"/>
            </w:pPr>
            <w:r>
              <w:t>第1套</w:t>
            </w:r>
          </w:p>
        </w:tc>
        <w:tc>
          <w:tcPr>
            <w:tcW w:w="2160" w:type="dxa"/>
          </w:tcPr>
          <w:p w14:paraId="5D5D5AF3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224AF6D0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5D256E76">
            <w:pPr>
              <w:spacing w:after="0" w:line="240" w:lineRule="auto"/>
            </w:pPr>
            <w:r>
              <w:t>是</w:t>
            </w:r>
          </w:p>
        </w:tc>
      </w:tr>
      <w:tr w14:paraId="049927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56085F">
            <w:pPr>
              <w:spacing w:after="0" w:line="240" w:lineRule="auto"/>
            </w:pPr>
            <w:r>
              <w:t>第14套</w:t>
            </w:r>
          </w:p>
        </w:tc>
        <w:tc>
          <w:tcPr>
            <w:tcW w:w="2160" w:type="dxa"/>
          </w:tcPr>
          <w:p w14:paraId="7D7154D0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2F7DAAA0">
            <w:pPr>
              <w:spacing w:after="0" w:line="240" w:lineRule="auto"/>
            </w:pPr>
            <w:r>
              <w:t>对</w:t>
            </w:r>
          </w:p>
        </w:tc>
        <w:tc>
          <w:tcPr>
            <w:tcW w:w="2160" w:type="dxa"/>
          </w:tcPr>
          <w:p w14:paraId="3DEF626F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15FECA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A7DE66">
            <w:pPr>
              <w:spacing w:after="0" w:line="240" w:lineRule="auto"/>
            </w:pPr>
            <w:r>
              <w:t>第24套</w:t>
            </w:r>
          </w:p>
        </w:tc>
        <w:tc>
          <w:tcPr>
            <w:tcW w:w="2160" w:type="dxa"/>
          </w:tcPr>
          <w:p w14:paraId="60180294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06A8903C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19C4619B">
            <w:pPr>
              <w:spacing w:after="0" w:line="240" w:lineRule="auto"/>
            </w:pPr>
            <w:r>
              <w:t>是</w:t>
            </w:r>
          </w:p>
        </w:tc>
      </w:tr>
      <w:tr w14:paraId="4F256A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DCAD40">
            <w:pPr>
              <w:spacing w:after="0" w:line="240" w:lineRule="auto"/>
            </w:pPr>
            <w:r>
              <w:t>第33套</w:t>
            </w:r>
          </w:p>
        </w:tc>
        <w:tc>
          <w:tcPr>
            <w:tcW w:w="2160" w:type="dxa"/>
          </w:tcPr>
          <w:p w14:paraId="68894232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142F950C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7667FEFC">
            <w:pPr>
              <w:spacing w:after="0" w:line="240" w:lineRule="auto"/>
            </w:pPr>
            <w:r>
              <w:t>是</w:t>
            </w:r>
          </w:p>
        </w:tc>
      </w:tr>
      <w:tr w14:paraId="44831F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C3E519">
            <w:pPr>
              <w:spacing w:after="0" w:line="240" w:lineRule="auto"/>
            </w:pPr>
            <w:r>
              <w:t>第38套</w:t>
            </w:r>
          </w:p>
        </w:tc>
        <w:tc>
          <w:tcPr>
            <w:tcW w:w="2160" w:type="dxa"/>
          </w:tcPr>
          <w:p w14:paraId="4F31E7C5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38A5110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5BA8A16F">
            <w:pPr>
              <w:spacing w:after="0" w:line="240" w:lineRule="auto"/>
            </w:pPr>
            <w:r>
              <w:t>是</w:t>
            </w:r>
          </w:p>
        </w:tc>
      </w:tr>
      <w:tr w14:paraId="54B4F1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A302B2">
            <w:pPr>
              <w:spacing w:after="0" w:line="240" w:lineRule="auto"/>
            </w:pPr>
            <w:r>
              <w:t>第42套</w:t>
            </w:r>
          </w:p>
        </w:tc>
        <w:tc>
          <w:tcPr>
            <w:tcW w:w="2160" w:type="dxa"/>
          </w:tcPr>
          <w:p w14:paraId="404C6DF1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4FA15D0A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643771F7">
            <w:pPr>
              <w:spacing w:after="0" w:line="240" w:lineRule="auto"/>
            </w:pPr>
            <w:r>
              <w:t>是</w:t>
            </w:r>
          </w:p>
        </w:tc>
      </w:tr>
    </w:tbl>
    <w:p w14:paraId="07FD862A">
      <w:r>
        <w:rPr>
          <w:b/>
        </w:rPr>
        <w:t xml:space="preserve">答案分布: </w:t>
      </w:r>
      <w:r>
        <w:t>"错" 出现 5 次  ·  "对" 出现 1 次</w:t>
      </w:r>
    </w:p>
    <w:p w14:paraId="5551D23A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错</w:t>
      </w:r>
      <w:r>
        <w:rPr>
          <w:sz w:val="22"/>
        </w:rPr>
        <w:t xml:space="preserve">  ]</w:t>
      </w:r>
    </w:p>
    <w:p w14:paraId="418A215F"/>
    <w:p w14:paraId="6D6320FD">
      <w:pPr>
        <w:pStyle w:val="4"/>
      </w:pPr>
      <w:r>
        <w:rPr>
          <w:sz w:val="26"/>
        </w:rPr>
        <w:t>冲突 #2  [单选题]  推荐答案: C</w:t>
      </w:r>
    </w:p>
    <w:p w14:paraId="43A0FA8D">
      <w:r>
        <w:rPr>
          <w:b/>
        </w:rPr>
        <w:t xml:space="preserve">题干: </w:t>
      </w:r>
      <w:r>
        <w:t>全面推进美丽中国建设，以（）支撑高质量发展，加快推进人与自然和谐共生的现代化，共谋全球生态文明建设之路。</w:t>
      </w:r>
    </w:p>
    <w:p w14:paraId="7FE8AC90">
      <w:r>
        <w:rPr>
          <w:b/>
        </w:rPr>
        <w:t>选项:</w:t>
      </w:r>
    </w:p>
    <w:p w14:paraId="4790FD20">
      <w:pPr>
        <w:pStyle w:val="16"/>
      </w:pPr>
      <w:r>
        <w:t>A. 高标准生态文明</w:t>
      </w:r>
    </w:p>
    <w:p w14:paraId="3FEED7BC">
      <w:pPr>
        <w:pStyle w:val="16"/>
      </w:pPr>
      <w:r>
        <w:t>B. 高要求建设体系</w:t>
      </w:r>
    </w:p>
    <w:p w14:paraId="1DE598F0">
      <w:pPr>
        <w:pStyle w:val="16"/>
      </w:pPr>
      <w:r>
        <w:t>C. 高品质生态环境</w:t>
      </w:r>
    </w:p>
    <w:p w14:paraId="4A095D9B">
      <w:pPr>
        <w:pStyle w:val="16"/>
      </w:pPr>
      <w:r>
        <w:t>D. 高质量污染防治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C70F7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E6F8DD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090D1CE8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0600C9FC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32A5D16A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170699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F65215">
            <w:pPr>
              <w:spacing w:after="0" w:line="240" w:lineRule="auto"/>
            </w:pPr>
            <w:r>
              <w:t>第1套</w:t>
            </w:r>
          </w:p>
        </w:tc>
        <w:tc>
          <w:tcPr>
            <w:tcW w:w="2160" w:type="dxa"/>
          </w:tcPr>
          <w:p w14:paraId="730C3552">
            <w:pPr>
              <w:spacing w:after="0" w:line="240" w:lineRule="auto"/>
            </w:pPr>
            <w:r>
              <w:t>15</w:t>
            </w:r>
          </w:p>
        </w:tc>
        <w:tc>
          <w:tcPr>
            <w:tcW w:w="2160" w:type="dxa"/>
          </w:tcPr>
          <w:p w14:paraId="724B0401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51A3E089">
            <w:pPr>
              <w:spacing w:after="0" w:line="240" w:lineRule="auto"/>
            </w:pPr>
            <w:r>
              <w:t>是</w:t>
            </w:r>
          </w:p>
        </w:tc>
      </w:tr>
      <w:tr w14:paraId="526027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AB4ABC">
            <w:pPr>
              <w:spacing w:after="0" w:line="240" w:lineRule="auto"/>
            </w:pPr>
            <w:r>
              <w:t>第3套</w:t>
            </w:r>
          </w:p>
        </w:tc>
        <w:tc>
          <w:tcPr>
            <w:tcW w:w="2160" w:type="dxa"/>
          </w:tcPr>
          <w:p w14:paraId="7A12F128">
            <w:pPr>
              <w:spacing w:after="0" w:line="240" w:lineRule="auto"/>
            </w:pPr>
            <w:r>
              <w:t>39</w:t>
            </w:r>
          </w:p>
        </w:tc>
        <w:tc>
          <w:tcPr>
            <w:tcW w:w="2160" w:type="dxa"/>
          </w:tcPr>
          <w:p w14:paraId="2E72513A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6C8278D7">
            <w:pPr>
              <w:spacing w:after="0" w:line="240" w:lineRule="auto"/>
            </w:pPr>
            <w:r>
              <w:t>是</w:t>
            </w:r>
          </w:p>
        </w:tc>
      </w:tr>
      <w:tr w14:paraId="5D8BA7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5ECFB6">
            <w:pPr>
              <w:spacing w:after="0" w:line="240" w:lineRule="auto"/>
            </w:pPr>
            <w:r>
              <w:t>第4套</w:t>
            </w:r>
          </w:p>
        </w:tc>
        <w:tc>
          <w:tcPr>
            <w:tcW w:w="2160" w:type="dxa"/>
          </w:tcPr>
          <w:p w14:paraId="12182DBA">
            <w:pPr>
              <w:spacing w:after="0" w:line="240" w:lineRule="auto"/>
            </w:pPr>
            <w:r>
              <w:t>20</w:t>
            </w:r>
          </w:p>
        </w:tc>
        <w:tc>
          <w:tcPr>
            <w:tcW w:w="2160" w:type="dxa"/>
          </w:tcPr>
          <w:p w14:paraId="25894321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6D0176F4">
            <w:pPr>
              <w:spacing w:after="0" w:line="240" w:lineRule="auto"/>
            </w:pPr>
            <w:r>
              <w:t>是</w:t>
            </w:r>
          </w:p>
        </w:tc>
      </w:tr>
      <w:tr w14:paraId="61BD9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41FAC5">
            <w:pPr>
              <w:spacing w:after="0" w:line="240" w:lineRule="auto"/>
            </w:pPr>
            <w:r>
              <w:t>第6套</w:t>
            </w:r>
          </w:p>
        </w:tc>
        <w:tc>
          <w:tcPr>
            <w:tcW w:w="2160" w:type="dxa"/>
          </w:tcPr>
          <w:p w14:paraId="171E2630">
            <w:pPr>
              <w:spacing w:after="0" w:line="240" w:lineRule="auto"/>
            </w:pPr>
            <w:r>
              <w:t>43</w:t>
            </w:r>
          </w:p>
        </w:tc>
        <w:tc>
          <w:tcPr>
            <w:tcW w:w="2160" w:type="dxa"/>
          </w:tcPr>
          <w:p w14:paraId="5C4A3436">
            <w:pPr>
              <w:spacing w:after="0" w:line="240" w:lineRule="auto"/>
            </w:pPr>
            <w:r>
              <w:t>A</w:t>
            </w:r>
          </w:p>
        </w:tc>
        <w:tc>
          <w:tcPr>
            <w:tcW w:w="2160" w:type="dxa"/>
          </w:tcPr>
          <w:p w14:paraId="2688EE01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3F57B1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4C427E">
            <w:pPr>
              <w:spacing w:after="0" w:line="240" w:lineRule="auto"/>
            </w:pPr>
            <w:r>
              <w:t>第13套</w:t>
            </w:r>
          </w:p>
        </w:tc>
        <w:tc>
          <w:tcPr>
            <w:tcW w:w="2160" w:type="dxa"/>
          </w:tcPr>
          <w:p w14:paraId="68FC21B1">
            <w:pPr>
              <w:spacing w:after="0" w:line="240" w:lineRule="auto"/>
            </w:pPr>
            <w:r>
              <w:t>33</w:t>
            </w:r>
          </w:p>
        </w:tc>
        <w:tc>
          <w:tcPr>
            <w:tcW w:w="2160" w:type="dxa"/>
          </w:tcPr>
          <w:p w14:paraId="6C001ACC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5EB6B613">
            <w:pPr>
              <w:spacing w:after="0" w:line="240" w:lineRule="auto"/>
            </w:pPr>
            <w:r>
              <w:t>是</w:t>
            </w:r>
          </w:p>
        </w:tc>
      </w:tr>
      <w:tr w14:paraId="76E542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FF6263">
            <w:pPr>
              <w:spacing w:after="0" w:line="240" w:lineRule="auto"/>
            </w:pPr>
            <w:r>
              <w:t>第18套</w:t>
            </w:r>
          </w:p>
        </w:tc>
        <w:tc>
          <w:tcPr>
            <w:tcW w:w="2160" w:type="dxa"/>
          </w:tcPr>
          <w:p w14:paraId="06451F2B">
            <w:pPr>
              <w:spacing w:after="0" w:line="240" w:lineRule="auto"/>
            </w:pPr>
            <w:r>
              <w:t>39</w:t>
            </w:r>
          </w:p>
        </w:tc>
        <w:tc>
          <w:tcPr>
            <w:tcW w:w="2160" w:type="dxa"/>
          </w:tcPr>
          <w:p w14:paraId="08480FB2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77635DBD">
            <w:pPr>
              <w:spacing w:after="0" w:line="240" w:lineRule="auto"/>
            </w:pPr>
            <w:r>
              <w:t>是</w:t>
            </w:r>
          </w:p>
        </w:tc>
      </w:tr>
      <w:tr w14:paraId="776B25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2650DF">
            <w:pPr>
              <w:spacing w:after="0" w:line="240" w:lineRule="auto"/>
            </w:pPr>
            <w:r>
              <w:t>第21套</w:t>
            </w:r>
          </w:p>
        </w:tc>
        <w:tc>
          <w:tcPr>
            <w:tcW w:w="2160" w:type="dxa"/>
          </w:tcPr>
          <w:p w14:paraId="5F37C827">
            <w:pPr>
              <w:spacing w:after="0" w:line="240" w:lineRule="auto"/>
            </w:pPr>
            <w:r>
              <w:t>24</w:t>
            </w:r>
          </w:p>
        </w:tc>
        <w:tc>
          <w:tcPr>
            <w:tcW w:w="2160" w:type="dxa"/>
          </w:tcPr>
          <w:p w14:paraId="7D2CF164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5378EB34">
            <w:pPr>
              <w:spacing w:after="0" w:line="240" w:lineRule="auto"/>
            </w:pPr>
            <w:r>
              <w:t>是</w:t>
            </w:r>
          </w:p>
        </w:tc>
      </w:tr>
      <w:tr w14:paraId="10D626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47D990">
            <w:pPr>
              <w:spacing w:after="0" w:line="240" w:lineRule="auto"/>
            </w:pPr>
            <w:r>
              <w:t>第33套</w:t>
            </w:r>
          </w:p>
        </w:tc>
        <w:tc>
          <w:tcPr>
            <w:tcW w:w="2160" w:type="dxa"/>
          </w:tcPr>
          <w:p w14:paraId="6C88546F">
            <w:pPr>
              <w:spacing w:after="0" w:line="240" w:lineRule="auto"/>
            </w:pPr>
            <w:r>
              <w:t>18</w:t>
            </w:r>
          </w:p>
        </w:tc>
        <w:tc>
          <w:tcPr>
            <w:tcW w:w="2160" w:type="dxa"/>
          </w:tcPr>
          <w:p w14:paraId="3986C0D2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4B592295">
            <w:pPr>
              <w:spacing w:after="0" w:line="240" w:lineRule="auto"/>
            </w:pPr>
            <w:r>
              <w:t>是</w:t>
            </w:r>
          </w:p>
        </w:tc>
      </w:tr>
      <w:tr w14:paraId="1C182C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77EF4258">
            <w:pPr>
              <w:spacing w:after="0" w:line="240" w:lineRule="auto"/>
            </w:pPr>
            <w:r>
              <w:t>第40套</w:t>
            </w:r>
          </w:p>
        </w:tc>
        <w:tc>
          <w:tcPr>
            <w:tcW w:w="2160" w:type="dxa"/>
          </w:tcPr>
          <w:p w14:paraId="797CFF60">
            <w:pPr>
              <w:spacing w:after="0" w:line="240" w:lineRule="auto"/>
            </w:pPr>
            <w:r>
              <w:t>56</w:t>
            </w:r>
          </w:p>
        </w:tc>
        <w:tc>
          <w:tcPr>
            <w:tcW w:w="2160" w:type="dxa"/>
          </w:tcPr>
          <w:p w14:paraId="27F411A3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69C0A5C1">
            <w:pPr>
              <w:spacing w:after="0" w:line="240" w:lineRule="auto"/>
            </w:pPr>
            <w:r>
              <w:t>是</w:t>
            </w:r>
          </w:p>
        </w:tc>
      </w:tr>
      <w:tr w14:paraId="49C606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7EDEBA">
            <w:pPr>
              <w:spacing w:after="0" w:line="240" w:lineRule="auto"/>
            </w:pPr>
            <w:r>
              <w:t>第44套</w:t>
            </w:r>
          </w:p>
        </w:tc>
        <w:tc>
          <w:tcPr>
            <w:tcW w:w="2160" w:type="dxa"/>
          </w:tcPr>
          <w:p w14:paraId="50F4751D">
            <w:pPr>
              <w:spacing w:after="0" w:line="240" w:lineRule="auto"/>
            </w:pPr>
            <w:r>
              <w:t>22</w:t>
            </w:r>
          </w:p>
        </w:tc>
        <w:tc>
          <w:tcPr>
            <w:tcW w:w="2160" w:type="dxa"/>
          </w:tcPr>
          <w:p w14:paraId="2AC2A0E9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4292B92B">
            <w:pPr>
              <w:spacing w:after="0" w:line="240" w:lineRule="auto"/>
            </w:pPr>
            <w:r>
              <w:t>是</w:t>
            </w:r>
          </w:p>
        </w:tc>
      </w:tr>
    </w:tbl>
    <w:p w14:paraId="640AE36B">
      <w:r>
        <w:rPr>
          <w:b/>
        </w:rPr>
        <w:t xml:space="preserve">答案分布: </w:t>
      </w:r>
      <w:r>
        <w:t>"C" 出现 9 次  ·  "A" 出现 1 次</w:t>
      </w:r>
    </w:p>
    <w:p w14:paraId="1E4000CC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C</w:t>
      </w:r>
      <w:r>
        <w:rPr>
          <w:sz w:val="22"/>
        </w:rPr>
        <w:t xml:space="preserve">  ]</w:t>
      </w:r>
    </w:p>
    <w:p w14:paraId="2915B48A"/>
    <w:p w14:paraId="0524D2C1">
      <w:pPr>
        <w:pStyle w:val="4"/>
      </w:pPr>
      <w:r>
        <w:rPr>
          <w:sz w:val="26"/>
        </w:rPr>
        <w:t>冲突 #3  [单选题]  推荐答案: C</w:t>
      </w:r>
    </w:p>
    <w:p w14:paraId="73E4BBB2">
      <w:r>
        <w:rPr>
          <w:b/>
        </w:rPr>
        <w:t xml:space="preserve">题干: </w:t>
      </w:r>
      <w:r>
        <w:t>“两个确立” 对于新时代党和国家事业发展，对推进中华民族伟大复兴历史进程具有（）意义。</w:t>
      </w:r>
    </w:p>
    <w:p w14:paraId="12B83223">
      <w:r>
        <w:rPr>
          <w:b/>
        </w:rPr>
        <w:t>选项:</w:t>
      </w:r>
    </w:p>
    <w:p w14:paraId="3F6C6E33">
      <w:pPr>
        <w:pStyle w:val="16"/>
      </w:pPr>
      <w:r>
        <w:t>A. 必然性</w:t>
      </w:r>
    </w:p>
    <w:p w14:paraId="099C360C">
      <w:pPr>
        <w:pStyle w:val="16"/>
      </w:pPr>
      <w:r>
        <w:t>B. 基础性</w:t>
      </w:r>
    </w:p>
    <w:p w14:paraId="1BF95BCA">
      <w:pPr>
        <w:pStyle w:val="16"/>
      </w:pPr>
      <w:r>
        <w:t>C. 决定性</w:t>
      </w:r>
    </w:p>
    <w:p w14:paraId="63578537">
      <w:pPr>
        <w:pStyle w:val="16"/>
      </w:pPr>
      <w:r>
        <w:t>D. 关键性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C0AD2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774551E1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6917CDF6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5B4E32F5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6B788F96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5B055C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5C70DF">
            <w:pPr>
              <w:spacing w:after="0" w:line="240" w:lineRule="auto"/>
            </w:pPr>
            <w:r>
              <w:t>第1套</w:t>
            </w:r>
          </w:p>
        </w:tc>
        <w:tc>
          <w:tcPr>
            <w:tcW w:w="2160" w:type="dxa"/>
          </w:tcPr>
          <w:p w14:paraId="00EBC1B2">
            <w:pPr>
              <w:spacing w:after="0" w:line="240" w:lineRule="auto"/>
            </w:pPr>
            <w:r>
              <w:t>33</w:t>
            </w:r>
          </w:p>
        </w:tc>
        <w:tc>
          <w:tcPr>
            <w:tcW w:w="2160" w:type="dxa"/>
          </w:tcPr>
          <w:p w14:paraId="10CE0354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00D3AF93">
            <w:pPr>
              <w:spacing w:after="0" w:line="240" w:lineRule="auto"/>
            </w:pPr>
            <w:r>
              <w:t>是</w:t>
            </w:r>
          </w:p>
        </w:tc>
      </w:tr>
      <w:tr w14:paraId="3FA809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FBB95D">
            <w:pPr>
              <w:spacing w:after="0" w:line="240" w:lineRule="auto"/>
            </w:pPr>
            <w:r>
              <w:t>第2套</w:t>
            </w:r>
          </w:p>
        </w:tc>
        <w:tc>
          <w:tcPr>
            <w:tcW w:w="2160" w:type="dxa"/>
          </w:tcPr>
          <w:p w14:paraId="55B1F33B">
            <w:pPr>
              <w:spacing w:after="0" w:line="240" w:lineRule="auto"/>
            </w:pPr>
            <w:r>
              <w:t>33</w:t>
            </w:r>
          </w:p>
        </w:tc>
        <w:tc>
          <w:tcPr>
            <w:tcW w:w="2160" w:type="dxa"/>
          </w:tcPr>
          <w:p w14:paraId="752073F5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31D29A10">
            <w:pPr>
              <w:spacing w:after="0" w:line="240" w:lineRule="auto"/>
            </w:pPr>
            <w:r>
              <w:t>是</w:t>
            </w:r>
          </w:p>
        </w:tc>
      </w:tr>
      <w:tr w14:paraId="2BED76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B4A990">
            <w:pPr>
              <w:spacing w:after="0" w:line="240" w:lineRule="auto"/>
            </w:pPr>
            <w:r>
              <w:t>第4套</w:t>
            </w:r>
          </w:p>
        </w:tc>
        <w:tc>
          <w:tcPr>
            <w:tcW w:w="2160" w:type="dxa"/>
          </w:tcPr>
          <w:p w14:paraId="6852982B">
            <w:pPr>
              <w:spacing w:after="0" w:line="240" w:lineRule="auto"/>
            </w:pPr>
            <w:r>
              <w:t>35</w:t>
            </w:r>
          </w:p>
        </w:tc>
        <w:tc>
          <w:tcPr>
            <w:tcW w:w="2160" w:type="dxa"/>
          </w:tcPr>
          <w:p w14:paraId="0B965012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6B20419A">
            <w:pPr>
              <w:spacing w:after="0" w:line="240" w:lineRule="auto"/>
            </w:pPr>
            <w:r>
              <w:t>是</w:t>
            </w:r>
          </w:p>
        </w:tc>
      </w:tr>
      <w:tr w14:paraId="3D51DA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8D20D2">
            <w:pPr>
              <w:spacing w:after="0" w:line="240" w:lineRule="auto"/>
            </w:pPr>
            <w:r>
              <w:t>第8套</w:t>
            </w:r>
          </w:p>
        </w:tc>
        <w:tc>
          <w:tcPr>
            <w:tcW w:w="2160" w:type="dxa"/>
          </w:tcPr>
          <w:p w14:paraId="1C80F9BB">
            <w:pPr>
              <w:spacing w:after="0" w:line="240" w:lineRule="auto"/>
            </w:pPr>
            <w:r>
              <w:t>47</w:t>
            </w:r>
          </w:p>
        </w:tc>
        <w:tc>
          <w:tcPr>
            <w:tcW w:w="2160" w:type="dxa"/>
          </w:tcPr>
          <w:p w14:paraId="24506E42">
            <w:pPr>
              <w:spacing w:after="0" w:line="240" w:lineRule="auto"/>
            </w:pPr>
            <w:r>
              <w:t>B</w:t>
            </w:r>
          </w:p>
        </w:tc>
        <w:tc>
          <w:tcPr>
            <w:tcW w:w="2160" w:type="dxa"/>
          </w:tcPr>
          <w:p w14:paraId="50789F4F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28F2B0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1074BB">
            <w:pPr>
              <w:spacing w:after="0" w:line="240" w:lineRule="auto"/>
            </w:pPr>
            <w:r>
              <w:t>第12套</w:t>
            </w:r>
          </w:p>
        </w:tc>
        <w:tc>
          <w:tcPr>
            <w:tcW w:w="2160" w:type="dxa"/>
          </w:tcPr>
          <w:p w14:paraId="33DBD36C">
            <w:pPr>
              <w:spacing w:after="0" w:line="240" w:lineRule="auto"/>
            </w:pPr>
            <w:r>
              <w:t>33</w:t>
            </w:r>
          </w:p>
        </w:tc>
        <w:tc>
          <w:tcPr>
            <w:tcW w:w="2160" w:type="dxa"/>
          </w:tcPr>
          <w:p w14:paraId="65AC5D93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10C99420">
            <w:pPr>
              <w:spacing w:after="0" w:line="240" w:lineRule="auto"/>
            </w:pPr>
            <w:r>
              <w:t>是</w:t>
            </w:r>
          </w:p>
        </w:tc>
      </w:tr>
      <w:tr w14:paraId="38CEBB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796053">
            <w:pPr>
              <w:spacing w:after="0" w:line="240" w:lineRule="auto"/>
            </w:pPr>
            <w:r>
              <w:t>第14套</w:t>
            </w:r>
          </w:p>
        </w:tc>
        <w:tc>
          <w:tcPr>
            <w:tcW w:w="2160" w:type="dxa"/>
          </w:tcPr>
          <w:p w14:paraId="495AFE92">
            <w:pPr>
              <w:spacing w:after="0" w:line="240" w:lineRule="auto"/>
            </w:pPr>
            <w:r>
              <w:t>49</w:t>
            </w:r>
          </w:p>
        </w:tc>
        <w:tc>
          <w:tcPr>
            <w:tcW w:w="2160" w:type="dxa"/>
          </w:tcPr>
          <w:p w14:paraId="191B431E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3EA5142B">
            <w:pPr>
              <w:spacing w:after="0" w:line="240" w:lineRule="auto"/>
            </w:pPr>
            <w:r>
              <w:t>是</w:t>
            </w:r>
          </w:p>
        </w:tc>
      </w:tr>
      <w:tr w14:paraId="7D0D8D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E5BE0C">
            <w:pPr>
              <w:spacing w:after="0" w:line="240" w:lineRule="auto"/>
            </w:pPr>
            <w:r>
              <w:t>第16套</w:t>
            </w:r>
          </w:p>
        </w:tc>
        <w:tc>
          <w:tcPr>
            <w:tcW w:w="2160" w:type="dxa"/>
          </w:tcPr>
          <w:p w14:paraId="12A2E554">
            <w:pPr>
              <w:spacing w:after="0" w:line="240" w:lineRule="auto"/>
            </w:pPr>
            <w:r>
              <w:t>33</w:t>
            </w:r>
          </w:p>
        </w:tc>
        <w:tc>
          <w:tcPr>
            <w:tcW w:w="2160" w:type="dxa"/>
          </w:tcPr>
          <w:p w14:paraId="451F557C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48685440">
            <w:pPr>
              <w:spacing w:after="0" w:line="240" w:lineRule="auto"/>
            </w:pPr>
            <w:r>
              <w:t>是</w:t>
            </w:r>
          </w:p>
        </w:tc>
      </w:tr>
      <w:tr w14:paraId="0D351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BECC3F">
            <w:pPr>
              <w:spacing w:after="0" w:line="240" w:lineRule="auto"/>
            </w:pPr>
            <w:r>
              <w:t>第22套</w:t>
            </w:r>
          </w:p>
        </w:tc>
        <w:tc>
          <w:tcPr>
            <w:tcW w:w="2160" w:type="dxa"/>
          </w:tcPr>
          <w:p w14:paraId="2C999AB6">
            <w:pPr>
              <w:spacing w:after="0" w:line="240" w:lineRule="auto"/>
            </w:pPr>
            <w:r>
              <w:t>33</w:t>
            </w:r>
          </w:p>
        </w:tc>
        <w:tc>
          <w:tcPr>
            <w:tcW w:w="2160" w:type="dxa"/>
          </w:tcPr>
          <w:p w14:paraId="6C6B3F8F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4021A232">
            <w:pPr>
              <w:spacing w:after="0" w:line="240" w:lineRule="auto"/>
            </w:pPr>
            <w:r>
              <w:t>是</w:t>
            </w:r>
          </w:p>
        </w:tc>
      </w:tr>
      <w:tr w14:paraId="7AE31B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50B732">
            <w:pPr>
              <w:spacing w:after="0" w:line="240" w:lineRule="auto"/>
            </w:pPr>
            <w:r>
              <w:t>第23套</w:t>
            </w:r>
          </w:p>
        </w:tc>
        <w:tc>
          <w:tcPr>
            <w:tcW w:w="2160" w:type="dxa"/>
          </w:tcPr>
          <w:p w14:paraId="0AC3C4CB">
            <w:pPr>
              <w:spacing w:after="0" w:line="240" w:lineRule="auto"/>
            </w:pPr>
            <w:r>
              <w:t>39</w:t>
            </w:r>
          </w:p>
        </w:tc>
        <w:tc>
          <w:tcPr>
            <w:tcW w:w="2160" w:type="dxa"/>
          </w:tcPr>
          <w:p w14:paraId="00FF9BE8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5E127481">
            <w:pPr>
              <w:spacing w:after="0" w:line="240" w:lineRule="auto"/>
            </w:pPr>
            <w:r>
              <w:t>是</w:t>
            </w:r>
          </w:p>
        </w:tc>
      </w:tr>
      <w:tr w14:paraId="6315C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69D568">
            <w:pPr>
              <w:spacing w:after="0" w:line="240" w:lineRule="auto"/>
            </w:pPr>
            <w:r>
              <w:t>第24套</w:t>
            </w:r>
          </w:p>
        </w:tc>
        <w:tc>
          <w:tcPr>
            <w:tcW w:w="2160" w:type="dxa"/>
          </w:tcPr>
          <w:p w14:paraId="68B60D9D">
            <w:pPr>
              <w:spacing w:after="0" w:line="240" w:lineRule="auto"/>
            </w:pPr>
            <w:r>
              <w:t>16</w:t>
            </w:r>
          </w:p>
        </w:tc>
        <w:tc>
          <w:tcPr>
            <w:tcW w:w="2160" w:type="dxa"/>
          </w:tcPr>
          <w:p w14:paraId="5A84AC3B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3F5F71A0">
            <w:pPr>
              <w:spacing w:after="0" w:line="240" w:lineRule="auto"/>
            </w:pPr>
            <w:r>
              <w:t>是</w:t>
            </w:r>
          </w:p>
        </w:tc>
      </w:tr>
      <w:tr w14:paraId="1B53D7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40C2AB">
            <w:pPr>
              <w:spacing w:after="0" w:line="240" w:lineRule="auto"/>
            </w:pPr>
            <w:r>
              <w:t>第26套</w:t>
            </w:r>
          </w:p>
        </w:tc>
        <w:tc>
          <w:tcPr>
            <w:tcW w:w="2160" w:type="dxa"/>
          </w:tcPr>
          <w:p w14:paraId="335140BF">
            <w:pPr>
              <w:spacing w:after="0" w:line="240" w:lineRule="auto"/>
            </w:pPr>
            <w:r>
              <w:t>33</w:t>
            </w:r>
          </w:p>
        </w:tc>
        <w:tc>
          <w:tcPr>
            <w:tcW w:w="2160" w:type="dxa"/>
          </w:tcPr>
          <w:p w14:paraId="2CA0D9C1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5F80A5A9">
            <w:pPr>
              <w:spacing w:after="0" w:line="240" w:lineRule="auto"/>
            </w:pPr>
            <w:r>
              <w:t>是</w:t>
            </w:r>
          </w:p>
        </w:tc>
      </w:tr>
      <w:tr w14:paraId="021A42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F0C01E">
            <w:pPr>
              <w:spacing w:after="0" w:line="240" w:lineRule="auto"/>
            </w:pPr>
            <w:r>
              <w:t>第33套</w:t>
            </w:r>
          </w:p>
        </w:tc>
        <w:tc>
          <w:tcPr>
            <w:tcW w:w="2160" w:type="dxa"/>
          </w:tcPr>
          <w:p w14:paraId="0A7A64F6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19AC77D1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0ECA7E33">
            <w:pPr>
              <w:spacing w:after="0" w:line="240" w:lineRule="auto"/>
            </w:pPr>
            <w:r>
              <w:t>是</w:t>
            </w:r>
          </w:p>
        </w:tc>
      </w:tr>
      <w:tr w14:paraId="347521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6FF516">
            <w:pPr>
              <w:spacing w:after="0" w:line="240" w:lineRule="auto"/>
            </w:pPr>
            <w:r>
              <w:t>第34套</w:t>
            </w:r>
          </w:p>
        </w:tc>
        <w:tc>
          <w:tcPr>
            <w:tcW w:w="2160" w:type="dxa"/>
          </w:tcPr>
          <w:p w14:paraId="2130E0EC">
            <w:pPr>
              <w:spacing w:after="0" w:line="240" w:lineRule="auto"/>
            </w:pPr>
            <w:r>
              <w:t>33</w:t>
            </w:r>
          </w:p>
        </w:tc>
        <w:tc>
          <w:tcPr>
            <w:tcW w:w="2160" w:type="dxa"/>
          </w:tcPr>
          <w:p w14:paraId="51169CA9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1807E4AB">
            <w:pPr>
              <w:spacing w:after="0" w:line="240" w:lineRule="auto"/>
            </w:pPr>
            <w:r>
              <w:t>是</w:t>
            </w:r>
          </w:p>
        </w:tc>
      </w:tr>
      <w:tr w14:paraId="57EB68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920AB6">
            <w:pPr>
              <w:spacing w:after="0" w:line="240" w:lineRule="auto"/>
            </w:pPr>
            <w:r>
              <w:t>第39套</w:t>
            </w:r>
          </w:p>
        </w:tc>
        <w:tc>
          <w:tcPr>
            <w:tcW w:w="2160" w:type="dxa"/>
          </w:tcPr>
          <w:p w14:paraId="2D4B73DC">
            <w:pPr>
              <w:spacing w:after="0" w:line="240" w:lineRule="auto"/>
            </w:pPr>
            <w:r>
              <w:t>13</w:t>
            </w:r>
          </w:p>
        </w:tc>
        <w:tc>
          <w:tcPr>
            <w:tcW w:w="2160" w:type="dxa"/>
          </w:tcPr>
          <w:p w14:paraId="1962D150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0ED57FDC">
            <w:pPr>
              <w:spacing w:after="0" w:line="240" w:lineRule="auto"/>
            </w:pPr>
            <w:r>
              <w:t>是</w:t>
            </w:r>
          </w:p>
        </w:tc>
      </w:tr>
      <w:tr w14:paraId="2AA291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BD6806">
            <w:pPr>
              <w:spacing w:after="0" w:line="240" w:lineRule="auto"/>
            </w:pPr>
            <w:r>
              <w:t>第40套</w:t>
            </w:r>
          </w:p>
        </w:tc>
        <w:tc>
          <w:tcPr>
            <w:tcW w:w="2160" w:type="dxa"/>
          </w:tcPr>
          <w:p w14:paraId="787F4BC0">
            <w:pPr>
              <w:spacing w:after="0" w:line="240" w:lineRule="auto"/>
            </w:pPr>
            <w:r>
              <w:t>33</w:t>
            </w:r>
          </w:p>
        </w:tc>
        <w:tc>
          <w:tcPr>
            <w:tcW w:w="2160" w:type="dxa"/>
          </w:tcPr>
          <w:p w14:paraId="2632E42D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009A4DBF">
            <w:pPr>
              <w:spacing w:after="0" w:line="240" w:lineRule="auto"/>
            </w:pPr>
            <w:r>
              <w:t>是</w:t>
            </w:r>
          </w:p>
        </w:tc>
      </w:tr>
      <w:tr w14:paraId="28FC6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056D77">
            <w:pPr>
              <w:spacing w:after="0" w:line="240" w:lineRule="auto"/>
            </w:pPr>
            <w:r>
              <w:t>第43套</w:t>
            </w:r>
          </w:p>
        </w:tc>
        <w:tc>
          <w:tcPr>
            <w:tcW w:w="2160" w:type="dxa"/>
          </w:tcPr>
          <w:p w14:paraId="47D4E3BA">
            <w:pPr>
              <w:spacing w:after="0" w:line="240" w:lineRule="auto"/>
            </w:pPr>
            <w:r>
              <w:t>33</w:t>
            </w:r>
          </w:p>
        </w:tc>
        <w:tc>
          <w:tcPr>
            <w:tcW w:w="2160" w:type="dxa"/>
          </w:tcPr>
          <w:p w14:paraId="013CA0DA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07B98228">
            <w:pPr>
              <w:spacing w:after="0" w:line="240" w:lineRule="auto"/>
            </w:pPr>
            <w:r>
              <w:t>是</w:t>
            </w:r>
          </w:p>
        </w:tc>
      </w:tr>
    </w:tbl>
    <w:p w14:paraId="1F6D4DEF">
      <w:r>
        <w:rPr>
          <w:b/>
        </w:rPr>
        <w:t xml:space="preserve">答案分布: </w:t>
      </w:r>
      <w:r>
        <w:t>"C" 出现 15 次  ·  "B" 出现 1 次</w:t>
      </w:r>
    </w:p>
    <w:p w14:paraId="239C658F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C</w:t>
      </w:r>
      <w:r>
        <w:rPr>
          <w:sz w:val="22"/>
        </w:rPr>
        <w:t xml:space="preserve">  ]</w:t>
      </w:r>
    </w:p>
    <w:p w14:paraId="1860C5B8"/>
    <w:p w14:paraId="45041805">
      <w:pPr>
        <w:pStyle w:val="4"/>
      </w:pPr>
      <w:r>
        <w:rPr>
          <w:sz w:val="26"/>
        </w:rPr>
        <w:t>冲突 #4  [多选题]  推荐答案: BCD</w:t>
      </w:r>
    </w:p>
    <w:p w14:paraId="6DA51E3F">
      <w:r>
        <w:rPr>
          <w:b/>
        </w:rPr>
        <w:t xml:space="preserve">题干: </w:t>
      </w:r>
      <w:r>
        <w:t>党在新时代的强军目标是建设一支（）的人民军队，把人民军队建设成为世界一流军队。</w:t>
      </w:r>
    </w:p>
    <w:p w14:paraId="4D822DBF">
      <w:r>
        <w:rPr>
          <w:b/>
        </w:rPr>
        <w:t>选项:</w:t>
      </w:r>
    </w:p>
    <w:p w14:paraId="1AF51F26">
      <w:pPr>
        <w:pStyle w:val="16"/>
      </w:pPr>
      <w:r>
        <w:t>A. 听党指挥</w:t>
      </w:r>
    </w:p>
    <w:p w14:paraId="215459BE">
      <w:pPr>
        <w:pStyle w:val="16"/>
      </w:pPr>
      <w:r>
        <w:t>B. 能打胜仗</w:t>
      </w:r>
    </w:p>
    <w:p w14:paraId="1E8C3AEF">
      <w:pPr>
        <w:pStyle w:val="16"/>
      </w:pPr>
      <w:r>
        <w:t>C. 作风优良</w:t>
      </w:r>
    </w:p>
    <w:p w14:paraId="2BAEA89A">
      <w:pPr>
        <w:pStyle w:val="16"/>
      </w:pPr>
      <w:r>
        <w:t>D. 敢闯敢拼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328A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557EFB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2682FB73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0FAD39A2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5D731DA2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09AED5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D27463">
            <w:pPr>
              <w:spacing w:after="0" w:line="240" w:lineRule="auto"/>
            </w:pPr>
            <w:r>
              <w:t>第1套</w:t>
            </w:r>
          </w:p>
        </w:tc>
        <w:tc>
          <w:tcPr>
            <w:tcW w:w="2160" w:type="dxa"/>
          </w:tcPr>
          <w:p w14:paraId="5D422E43">
            <w:pPr>
              <w:spacing w:after="0" w:line="240" w:lineRule="auto"/>
            </w:pPr>
            <w:r>
              <w:t>57</w:t>
            </w:r>
          </w:p>
        </w:tc>
        <w:tc>
          <w:tcPr>
            <w:tcW w:w="2160" w:type="dxa"/>
          </w:tcPr>
          <w:p w14:paraId="33271C8F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556E8DE3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47156A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2D0B38">
            <w:pPr>
              <w:spacing w:after="0" w:line="240" w:lineRule="auto"/>
            </w:pPr>
            <w:r>
              <w:t>第3套</w:t>
            </w:r>
          </w:p>
        </w:tc>
        <w:tc>
          <w:tcPr>
            <w:tcW w:w="2160" w:type="dxa"/>
          </w:tcPr>
          <w:p w14:paraId="208464BF">
            <w:pPr>
              <w:spacing w:after="0" w:line="240" w:lineRule="auto"/>
            </w:pPr>
            <w:r>
              <w:t>48</w:t>
            </w:r>
          </w:p>
        </w:tc>
        <w:tc>
          <w:tcPr>
            <w:tcW w:w="2160" w:type="dxa"/>
          </w:tcPr>
          <w:p w14:paraId="59E57587">
            <w:pPr>
              <w:spacing w:after="0" w:line="240" w:lineRule="auto"/>
            </w:pPr>
            <w:r>
              <w:t>BCD</w:t>
            </w:r>
          </w:p>
        </w:tc>
        <w:tc>
          <w:tcPr>
            <w:tcW w:w="2160" w:type="dxa"/>
          </w:tcPr>
          <w:p w14:paraId="0A4453B3">
            <w:pPr>
              <w:spacing w:after="0" w:line="240" w:lineRule="auto"/>
            </w:pPr>
            <w:r>
              <w:t>是</w:t>
            </w:r>
          </w:p>
        </w:tc>
      </w:tr>
      <w:tr w14:paraId="0F0D0E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BB3D17">
            <w:pPr>
              <w:spacing w:after="0" w:line="240" w:lineRule="auto"/>
            </w:pPr>
            <w:r>
              <w:t>第11套</w:t>
            </w:r>
          </w:p>
        </w:tc>
        <w:tc>
          <w:tcPr>
            <w:tcW w:w="2160" w:type="dxa"/>
          </w:tcPr>
          <w:p w14:paraId="69EBDCE5">
            <w:pPr>
              <w:spacing w:after="0" w:line="240" w:lineRule="auto"/>
            </w:pPr>
            <w:r>
              <w:t>57</w:t>
            </w:r>
          </w:p>
        </w:tc>
        <w:tc>
          <w:tcPr>
            <w:tcW w:w="2160" w:type="dxa"/>
          </w:tcPr>
          <w:p w14:paraId="37F6D0AC">
            <w:pPr>
              <w:spacing w:after="0" w:line="240" w:lineRule="auto"/>
            </w:pPr>
            <w:r>
              <w:t>BCD</w:t>
            </w:r>
          </w:p>
        </w:tc>
        <w:tc>
          <w:tcPr>
            <w:tcW w:w="2160" w:type="dxa"/>
          </w:tcPr>
          <w:p w14:paraId="0058E7AF">
            <w:pPr>
              <w:spacing w:after="0" w:line="240" w:lineRule="auto"/>
            </w:pPr>
            <w:r>
              <w:t>是</w:t>
            </w:r>
          </w:p>
        </w:tc>
      </w:tr>
    </w:tbl>
    <w:p w14:paraId="5CFD7BCA">
      <w:r>
        <w:rPr>
          <w:b/>
        </w:rPr>
        <w:t xml:space="preserve">答案分布: </w:t>
      </w:r>
      <w:r>
        <w:t>"ABC" 出现 1 次  ·  "BCD" 出现 2 次</w:t>
      </w:r>
    </w:p>
    <w:p w14:paraId="6E300EBB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ABC</w:t>
      </w:r>
      <w:r>
        <w:rPr>
          <w:sz w:val="22"/>
        </w:rPr>
        <w:t xml:space="preserve">  ]</w:t>
      </w:r>
    </w:p>
    <w:p w14:paraId="1A05248B"/>
    <w:p w14:paraId="0716B8D9">
      <w:pPr>
        <w:pStyle w:val="4"/>
      </w:pPr>
      <w:r>
        <w:rPr>
          <w:sz w:val="26"/>
        </w:rPr>
        <w:t>冲突 #5  [多选题]  推荐答案: ABC</w:t>
      </w:r>
    </w:p>
    <w:p w14:paraId="1EB6597E">
      <w:r>
        <w:rPr>
          <w:b/>
        </w:rPr>
        <w:t xml:space="preserve">题干: </w:t>
      </w:r>
      <w:r>
        <w:t>党的十九届六中全会指出，党确立（），反映了全党全军全国各族人民共同心愿。</w:t>
      </w:r>
    </w:p>
    <w:p w14:paraId="7BE3E15C">
      <w:r>
        <w:rPr>
          <w:b/>
        </w:rPr>
        <w:t>选项:</w:t>
      </w:r>
    </w:p>
    <w:p w14:paraId="3BDBF801">
      <w:pPr>
        <w:pStyle w:val="16"/>
      </w:pPr>
      <w:r>
        <w:t>A. 习近平同志党中央的核心地位</w:t>
      </w:r>
    </w:p>
    <w:p w14:paraId="119CF133">
      <w:pPr>
        <w:pStyle w:val="16"/>
      </w:pPr>
      <w:r>
        <w:t>B. 习近平同志全党的核心地位</w:t>
      </w:r>
    </w:p>
    <w:p w14:paraId="0E975E2C">
      <w:pPr>
        <w:pStyle w:val="16"/>
      </w:pPr>
      <w:r>
        <w:t>C. 习近平新时代中国特色社会主义思想的指导地位</w:t>
      </w:r>
    </w:p>
    <w:p w14:paraId="4D31C221">
      <w:pPr>
        <w:pStyle w:val="16"/>
      </w:pPr>
      <w:r>
        <w:t>D. 毛泽东思想的指导地位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F4F70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BFDD32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57C3EA2C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4A71C027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713ABF2F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060A53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25858C">
            <w:pPr>
              <w:spacing w:after="0" w:line="240" w:lineRule="auto"/>
            </w:pPr>
            <w:r>
              <w:t>第1套</w:t>
            </w:r>
          </w:p>
        </w:tc>
        <w:tc>
          <w:tcPr>
            <w:tcW w:w="2160" w:type="dxa"/>
          </w:tcPr>
          <w:p w14:paraId="6DD3C583">
            <w:pPr>
              <w:spacing w:after="0" w:line="240" w:lineRule="auto"/>
            </w:pPr>
            <w:r>
              <w:t>61</w:t>
            </w:r>
          </w:p>
        </w:tc>
        <w:tc>
          <w:tcPr>
            <w:tcW w:w="2160" w:type="dxa"/>
          </w:tcPr>
          <w:p w14:paraId="33A59CEB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082150C2">
            <w:pPr>
              <w:spacing w:after="0" w:line="240" w:lineRule="auto"/>
            </w:pPr>
            <w:r>
              <w:t>是</w:t>
            </w:r>
          </w:p>
        </w:tc>
      </w:tr>
      <w:tr w14:paraId="0B2482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E1017A">
            <w:pPr>
              <w:spacing w:after="0" w:line="240" w:lineRule="auto"/>
            </w:pPr>
            <w:r>
              <w:t>第26套</w:t>
            </w:r>
          </w:p>
        </w:tc>
        <w:tc>
          <w:tcPr>
            <w:tcW w:w="2160" w:type="dxa"/>
          </w:tcPr>
          <w:p w14:paraId="60CCA3F1">
            <w:pPr>
              <w:spacing w:after="0" w:line="240" w:lineRule="auto"/>
            </w:pPr>
            <w:r>
              <w:t>61</w:t>
            </w:r>
          </w:p>
        </w:tc>
        <w:tc>
          <w:tcPr>
            <w:tcW w:w="2160" w:type="dxa"/>
          </w:tcPr>
          <w:p w14:paraId="3F09863C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3319B5C5">
            <w:pPr>
              <w:spacing w:after="0" w:line="240" w:lineRule="auto"/>
            </w:pPr>
            <w:r>
              <w:t>是</w:t>
            </w:r>
          </w:p>
        </w:tc>
      </w:tr>
      <w:tr w14:paraId="7DF185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AF2D68">
            <w:pPr>
              <w:spacing w:after="0" w:line="240" w:lineRule="auto"/>
            </w:pPr>
            <w:r>
              <w:t>第30套</w:t>
            </w:r>
          </w:p>
        </w:tc>
        <w:tc>
          <w:tcPr>
            <w:tcW w:w="2160" w:type="dxa"/>
          </w:tcPr>
          <w:p w14:paraId="3B6938B1">
            <w:pPr>
              <w:spacing w:after="0" w:line="240" w:lineRule="auto"/>
            </w:pPr>
            <w:r>
              <w:t>69</w:t>
            </w:r>
          </w:p>
        </w:tc>
        <w:tc>
          <w:tcPr>
            <w:tcW w:w="2160" w:type="dxa"/>
          </w:tcPr>
          <w:p w14:paraId="220F1B01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2CEDDF7C">
            <w:pPr>
              <w:spacing w:after="0" w:line="240" w:lineRule="auto"/>
            </w:pPr>
            <w:r>
              <w:t>是</w:t>
            </w:r>
          </w:p>
        </w:tc>
      </w:tr>
      <w:tr w14:paraId="379278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784441">
            <w:pPr>
              <w:spacing w:after="0" w:line="240" w:lineRule="auto"/>
            </w:pPr>
            <w:r>
              <w:t>第43套</w:t>
            </w:r>
          </w:p>
        </w:tc>
        <w:tc>
          <w:tcPr>
            <w:tcW w:w="2160" w:type="dxa"/>
          </w:tcPr>
          <w:p w14:paraId="0C4DE3F3">
            <w:pPr>
              <w:spacing w:after="0" w:line="240" w:lineRule="auto"/>
            </w:pPr>
            <w:r>
              <w:t>69</w:t>
            </w:r>
          </w:p>
        </w:tc>
        <w:tc>
          <w:tcPr>
            <w:tcW w:w="2160" w:type="dxa"/>
          </w:tcPr>
          <w:p w14:paraId="54DC04E5">
            <w:pPr>
              <w:spacing w:after="0" w:line="240" w:lineRule="auto"/>
            </w:pPr>
            <w:r>
              <w:t>AB</w:t>
            </w:r>
          </w:p>
        </w:tc>
        <w:tc>
          <w:tcPr>
            <w:tcW w:w="2160" w:type="dxa"/>
          </w:tcPr>
          <w:p w14:paraId="5E3BE987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26EF3E66">
      <w:r>
        <w:rPr>
          <w:b/>
        </w:rPr>
        <w:t xml:space="preserve">答案分布: </w:t>
      </w:r>
      <w:r>
        <w:t>"ABC" 出现 3 次  ·  "AB" 出现 1 次</w:t>
      </w:r>
    </w:p>
    <w:p w14:paraId="2851BE00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ABC</w:t>
      </w:r>
      <w:r>
        <w:rPr>
          <w:sz w:val="22"/>
        </w:rPr>
        <w:t xml:space="preserve">  ]</w:t>
      </w:r>
    </w:p>
    <w:p w14:paraId="090D6050"/>
    <w:p w14:paraId="4A581013">
      <w:pPr>
        <w:pStyle w:val="4"/>
      </w:pPr>
      <w:r>
        <w:rPr>
          <w:sz w:val="26"/>
        </w:rPr>
        <w:t>冲突 #6  [多选题]  推荐答案: ABC</w:t>
      </w:r>
    </w:p>
    <w:p w14:paraId="11AFA7A2">
      <w:r>
        <w:rPr>
          <w:b/>
        </w:rPr>
        <w:t xml:space="preserve">题干: </w:t>
      </w:r>
      <w:r>
        <w:t>建设美丽中国的任务是（）。</w:t>
      </w:r>
    </w:p>
    <w:p w14:paraId="1D8F6040">
      <w:r>
        <w:rPr>
          <w:b/>
        </w:rPr>
        <w:t>选项:</w:t>
      </w:r>
    </w:p>
    <w:p w14:paraId="430EEA80">
      <w:pPr>
        <w:pStyle w:val="16"/>
      </w:pPr>
      <w:r>
        <w:t>A. 加快形成绿色生产方式和生活方式</w:t>
      </w:r>
    </w:p>
    <w:p w14:paraId="1FC69D87">
      <w:pPr>
        <w:pStyle w:val="16"/>
      </w:pPr>
      <w:r>
        <w:t>B. 坚持山水林田湖草沙一体化保护和系统治理</w:t>
      </w:r>
    </w:p>
    <w:p w14:paraId="310F0F0E">
      <w:pPr>
        <w:pStyle w:val="16"/>
      </w:pPr>
      <w:r>
        <w:t>C. 严守资源消耗底线</w:t>
      </w:r>
    </w:p>
    <w:p w14:paraId="5598F01E">
      <w:pPr>
        <w:pStyle w:val="16"/>
      </w:pPr>
      <w:r>
        <w:t>D. 守护好人类共同的地球家园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FC4A1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612C3A63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42F80001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6556B7CA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5C87C80E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1EA399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AE3414">
            <w:pPr>
              <w:spacing w:after="0" w:line="240" w:lineRule="auto"/>
            </w:pPr>
            <w:r>
              <w:t>第1套</w:t>
            </w:r>
          </w:p>
        </w:tc>
        <w:tc>
          <w:tcPr>
            <w:tcW w:w="2160" w:type="dxa"/>
          </w:tcPr>
          <w:p w14:paraId="5CECCC21">
            <w:pPr>
              <w:spacing w:after="0" w:line="240" w:lineRule="auto"/>
            </w:pPr>
            <w:r>
              <w:t>63</w:t>
            </w:r>
          </w:p>
        </w:tc>
        <w:tc>
          <w:tcPr>
            <w:tcW w:w="2160" w:type="dxa"/>
          </w:tcPr>
          <w:p w14:paraId="1CA0A5A4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271C9DA5">
            <w:pPr>
              <w:spacing w:after="0" w:line="240" w:lineRule="auto"/>
            </w:pPr>
            <w:r>
              <w:t>是</w:t>
            </w:r>
          </w:p>
        </w:tc>
      </w:tr>
      <w:tr w14:paraId="42863A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236FB5">
            <w:pPr>
              <w:spacing w:after="0" w:line="240" w:lineRule="auto"/>
            </w:pPr>
            <w:r>
              <w:t>第2套</w:t>
            </w:r>
          </w:p>
        </w:tc>
        <w:tc>
          <w:tcPr>
            <w:tcW w:w="2160" w:type="dxa"/>
          </w:tcPr>
          <w:p w14:paraId="3F53E6A1">
            <w:pPr>
              <w:spacing w:after="0" w:line="240" w:lineRule="auto"/>
            </w:pPr>
            <w:r>
              <w:t>59</w:t>
            </w:r>
          </w:p>
        </w:tc>
        <w:tc>
          <w:tcPr>
            <w:tcW w:w="2160" w:type="dxa"/>
          </w:tcPr>
          <w:p w14:paraId="23F6CA10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42337CB3">
            <w:pPr>
              <w:spacing w:after="0" w:line="240" w:lineRule="auto"/>
            </w:pPr>
            <w:r>
              <w:t>是</w:t>
            </w:r>
          </w:p>
        </w:tc>
      </w:tr>
      <w:tr w14:paraId="656D91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95D209">
            <w:pPr>
              <w:spacing w:after="0" w:line="240" w:lineRule="auto"/>
            </w:pPr>
            <w:r>
              <w:t>第8套</w:t>
            </w:r>
          </w:p>
        </w:tc>
        <w:tc>
          <w:tcPr>
            <w:tcW w:w="2160" w:type="dxa"/>
          </w:tcPr>
          <w:p w14:paraId="0AC0B91C">
            <w:pPr>
              <w:spacing w:after="0" w:line="240" w:lineRule="auto"/>
            </w:pPr>
            <w:r>
              <w:t>73</w:t>
            </w:r>
          </w:p>
        </w:tc>
        <w:tc>
          <w:tcPr>
            <w:tcW w:w="2160" w:type="dxa"/>
          </w:tcPr>
          <w:p w14:paraId="3CB594A9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0B955EF1">
            <w:pPr>
              <w:spacing w:after="0" w:line="240" w:lineRule="auto"/>
            </w:pPr>
            <w:r>
              <w:t>是</w:t>
            </w:r>
          </w:p>
        </w:tc>
      </w:tr>
      <w:tr w14:paraId="76048E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4281ADD8">
            <w:pPr>
              <w:spacing w:after="0" w:line="240" w:lineRule="auto"/>
            </w:pPr>
            <w:r>
              <w:t>第19套</w:t>
            </w:r>
          </w:p>
        </w:tc>
        <w:tc>
          <w:tcPr>
            <w:tcW w:w="2160" w:type="dxa"/>
          </w:tcPr>
          <w:p w14:paraId="4226AA06">
            <w:pPr>
              <w:spacing w:after="0" w:line="240" w:lineRule="auto"/>
            </w:pPr>
            <w:r>
              <w:t>67</w:t>
            </w:r>
          </w:p>
        </w:tc>
        <w:tc>
          <w:tcPr>
            <w:tcW w:w="2160" w:type="dxa"/>
          </w:tcPr>
          <w:p w14:paraId="765BBC0E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35C770C9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1C9C25A6">
      <w:r>
        <w:rPr>
          <w:b/>
        </w:rPr>
        <w:t xml:space="preserve">答案分布: </w:t>
      </w:r>
      <w:r>
        <w:t>"ABC" 出现 3 次  ·  "ABCD" 出现 1 次</w:t>
      </w:r>
    </w:p>
    <w:p w14:paraId="4FEADB67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ABC</w:t>
      </w:r>
      <w:r>
        <w:rPr>
          <w:sz w:val="22"/>
        </w:rPr>
        <w:t xml:space="preserve">  ]</w:t>
      </w:r>
    </w:p>
    <w:p w14:paraId="2625FB35"/>
    <w:p w14:paraId="11D8065A">
      <w:pPr>
        <w:pStyle w:val="4"/>
      </w:pPr>
      <w:r>
        <w:rPr>
          <w:sz w:val="26"/>
        </w:rPr>
        <w:t>冲突 #7  [多选题]  推荐答案: BC</w:t>
      </w:r>
    </w:p>
    <w:p w14:paraId="5466D712">
      <w:r>
        <w:rPr>
          <w:b/>
        </w:rPr>
        <w:t xml:space="preserve">题干: </w:t>
      </w:r>
      <w:r>
        <w:t>习近平新时代中国特色社会主义思想是马克思主义基本原理同 () 和 () 相结合的重大成果。</w:t>
      </w:r>
    </w:p>
    <w:p w14:paraId="05726135">
      <w:r>
        <w:rPr>
          <w:b/>
        </w:rPr>
        <w:t>选项:</w:t>
      </w:r>
    </w:p>
    <w:p w14:paraId="1F167A85">
      <w:pPr>
        <w:pStyle w:val="16"/>
      </w:pPr>
      <w:r>
        <w:t>A. 中国现代化</w:t>
      </w:r>
    </w:p>
    <w:p w14:paraId="3BCB1853">
      <w:pPr>
        <w:pStyle w:val="16"/>
      </w:pPr>
      <w:r>
        <w:t>B. 中华优秀传统文化</w:t>
      </w:r>
    </w:p>
    <w:p w14:paraId="6249139E">
      <w:pPr>
        <w:pStyle w:val="16"/>
      </w:pPr>
      <w:r>
        <w:t>C. 中国具体实际</w:t>
      </w:r>
    </w:p>
    <w:p w14:paraId="7FBF65EB">
      <w:pPr>
        <w:pStyle w:val="16"/>
      </w:pPr>
      <w:r>
        <w:t>D. 中华优秀传统文化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169F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3E15CD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5D363445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0BC3A607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48AC390B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2E4092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F7BF2A">
            <w:pPr>
              <w:spacing w:after="0" w:line="240" w:lineRule="auto"/>
            </w:pPr>
            <w:r>
              <w:t>第1套</w:t>
            </w:r>
          </w:p>
        </w:tc>
        <w:tc>
          <w:tcPr>
            <w:tcW w:w="2160" w:type="dxa"/>
          </w:tcPr>
          <w:p w14:paraId="780AE0FE">
            <w:pPr>
              <w:spacing w:after="0" w:line="240" w:lineRule="auto"/>
            </w:pPr>
            <w:r>
              <w:t>67</w:t>
            </w:r>
          </w:p>
        </w:tc>
        <w:tc>
          <w:tcPr>
            <w:tcW w:w="2160" w:type="dxa"/>
          </w:tcPr>
          <w:p w14:paraId="24074DC5">
            <w:pPr>
              <w:spacing w:after="0" w:line="240" w:lineRule="auto"/>
            </w:pPr>
            <w:r>
              <w:t>BC</w:t>
            </w:r>
          </w:p>
        </w:tc>
        <w:tc>
          <w:tcPr>
            <w:tcW w:w="2160" w:type="dxa"/>
          </w:tcPr>
          <w:p w14:paraId="6085CA4D">
            <w:pPr>
              <w:spacing w:after="0" w:line="240" w:lineRule="auto"/>
            </w:pPr>
            <w:r>
              <w:t>是</w:t>
            </w:r>
          </w:p>
        </w:tc>
      </w:tr>
      <w:tr w14:paraId="2163E4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031326">
            <w:pPr>
              <w:spacing w:after="0" w:line="240" w:lineRule="auto"/>
            </w:pPr>
            <w:r>
              <w:t>第6套</w:t>
            </w:r>
          </w:p>
        </w:tc>
        <w:tc>
          <w:tcPr>
            <w:tcW w:w="2160" w:type="dxa"/>
          </w:tcPr>
          <w:p w14:paraId="625FB215">
            <w:pPr>
              <w:spacing w:after="0" w:line="240" w:lineRule="auto"/>
            </w:pPr>
            <w:r>
              <w:t>60</w:t>
            </w:r>
          </w:p>
        </w:tc>
        <w:tc>
          <w:tcPr>
            <w:tcW w:w="2160" w:type="dxa"/>
          </w:tcPr>
          <w:p w14:paraId="5C204ED6">
            <w:pPr>
              <w:spacing w:after="0" w:line="240" w:lineRule="auto"/>
            </w:pPr>
            <w:r>
              <w:t>AC</w:t>
            </w:r>
          </w:p>
        </w:tc>
        <w:tc>
          <w:tcPr>
            <w:tcW w:w="2160" w:type="dxa"/>
          </w:tcPr>
          <w:p w14:paraId="5FCBD0D6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4F5C7D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819F8F">
            <w:pPr>
              <w:spacing w:after="0" w:line="240" w:lineRule="auto"/>
            </w:pPr>
            <w:r>
              <w:t>第14套</w:t>
            </w:r>
          </w:p>
        </w:tc>
        <w:tc>
          <w:tcPr>
            <w:tcW w:w="2160" w:type="dxa"/>
          </w:tcPr>
          <w:p w14:paraId="29E458DF">
            <w:pPr>
              <w:spacing w:after="0" w:line="240" w:lineRule="auto"/>
            </w:pPr>
            <w:r>
              <w:t>63</w:t>
            </w:r>
          </w:p>
        </w:tc>
        <w:tc>
          <w:tcPr>
            <w:tcW w:w="2160" w:type="dxa"/>
          </w:tcPr>
          <w:p w14:paraId="04891EA0">
            <w:pPr>
              <w:spacing w:after="0" w:line="240" w:lineRule="auto"/>
            </w:pPr>
            <w:r>
              <w:t>BC</w:t>
            </w:r>
          </w:p>
        </w:tc>
        <w:tc>
          <w:tcPr>
            <w:tcW w:w="2160" w:type="dxa"/>
          </w:tcPr>
          <w:p w14:paraId="137DAF15">
            <w:pPr>
              <w:spacing w:after="0" w:line="240" w:lineRule="auto"/>
            </w:pPr>
            <w:r>
              <w:t>是</w:t>
            </w:r>
          </w:p>
        </w:tc>
      </w:tr>
      <w:tr w14:paraId="7FA58F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D5976A">
            <w:pPr>
              <w:spacing w:after="0" w:line="240" w:lineRule="auto"/>
            </w:pPr>
            <w:r>
              <w:t>第20套</w:t>
            </w:r>
          </w:p>
        </w:tc>
        <w:tc>
          <w:tcPr>
            <w:tcW w:w="2160" w:type="dxa"/>
          </w:tcPr>
          <w:p w14:paraId="7299F2E3">
            <w:pPr>
              <w:spacing w:after="0" w:line="240" w:lineRule="auto"/>
            </w:pPr>
            <w:r>
              <w:t>61</w:t>
            </w:r>
          </w:p>
        </w:tc>
        <w:tc>
          <w:tcPr>
            <w:tcW w:w="2160" w:type="dxa"/>
          </w:tcPr>
          <w:p w14:paraId="28867E34">
            <w:pPr>
              <w:spacing w:after="0" w:line="240" w:lineRule="auto"/>
            </w:pPr>
            <w:r>
              <w:t>BC</w:t>
            </w:r>
          </w:p>
        </w:tc>
        <w:tc>
          <w:tcPr>
            <w:tcW w:w="2160" w:type="dxa"/>
          </w:tcPr>
          <w:p w14:paraId="08AC49DE">
            <w:pPr>
              <w:spacing w:after="0" w:line="240" w:lineRule="auto"/>
            </w:pPr>
            <w:r>
              <w:t>是</w:t>
            </w:r>
          </w:p>
        </w:tc>
      </w:tr>
      <w:tr w14:paraId="6E3C8B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525005">
            <w:pPr>
              <w:spacing w:after="0" w:line="240" w:lineRule="auto"/>
            </w:pPr>
            <w:r>
              <w:t>第22套</w:t>
            </w:r>
          </w:p>
        </w:tc>
        <w:tc>
          <w:tcPr>
            <w:tcW w:w="2160" w:type="dxa"/>
          </w:tcPr>
          <w:p w14:paraId="2919431D">
            <w:pPr>
              <w:spacing w:after="0" w:line="240" w:lineRule="auto"/>
            </w:pPr>
            <w:r>
              <w:t>61</w:t>
            </w:r>
          </w:p>
        </w:tc>
        <w:tc>
          <w:tcPr>
            <w:tcW w:w="2160" w:type="dxa"/>
          </w:tcPr>
          <w:p w14:paraId="266D8044">
            <w:pPr>
              <w:spacing w:after="0" w:line="240" w:lineRule="auto"/>
            </w:pPr>
            <w:r>
              <w:t>AC</w:t>
            </w:r>
          </w:p>
        </w:tc>
        <w:tc>
          <w:tcPr>
            <w:tcW w:w="2160" w:type="dxa"/>
          </w:tcPr>
          <w:p w14:paraId="33DF9D4A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552DD9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6C58F0">
            <w:pPr>
              <w:spacing w:after="0" w:line="240" w:lineRule="auto"/>
            </w:pPr>
            <w:r>
              <w:t>第25套</w:t>
            </w:r>
          </w:p>
        </w:tc>
        <w:tc>
          <w:tcPr>
            <w:tcW w:w="2160" w:type="dxa"/>
          </w:tcPr>
          <w:p w14:paraId="33C6FA27">
            <w:pPr>
              <w:spacing w:after="0" w:line="240" w:lineRule="auto"/>
            </w:pPr>
            <w:r>
              <w:t>59</w:t>
            </w:r>
          </w:p>
        </w:tc>
        <w:tc>
          <w:tcPr>
            <w:tcW w:w="2160" w:type="dxa"/>
          </w:tcPr>
          <w:p w14:paraId="34A881C8">
            <w:pPr>
              <w:spacing w:after="0" w:line="240" w:lineRule="auto"/>
            </w:pPr>
            <w:r>
              <w:t>AC</w:t>
            </w:r>
          </w:p>
        </w:tc>
        <w:tc>
          <w:tcPr>
            <w:tcW w:w="2160" w:type="dxa"/>
          </w:tcPr>
          <w:p w14:paraId="4D2AB467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4CE1D7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6F78F5">
            <w:pPr>
              <w:spacing w:after="0" w:line="240" w:lineRule="auto"/>
            </w:pPr>
            <w:r>
              <w:t>第26套</w:t>
            </w:r>
          </w:p>
        </w:tc>
        <w:tc>
          <w:tcPr>
            <w:tcW w:w="2160" w:type="dxa"/>
          </w:tcPr>
          <w:p w14:paraId="17BB0107">
            <w:pPr>
              <w:spacing w:after="0" w:line="240" w:lineRule="auto"/>
            </w:pPr>
            <w:r>
              <w:t>69</w:t>
            </w:r>
          </w:p>
        </w:tc>
        <w:tc>
          <w:tcPr>
            <w:tcW w:w="2160" w:type="dxa"/>
          </w:tcPr>
          <w:p w14:paraId="2FC8C8AF">
            <w:pPr>
              <w:spacing w:after="0" w:line="240" w:lineRule="auto"/>
            </w:pPr>
            <w:r>
              <w:t>BD</w:t>
            </w:r>
          </w:p>
        </w:tc>
        <w:tc>
          <w:tcPr>
            <w:tcW w:w="2160" w:type="dxa"/>
          </w:tcPr>
          <w:p w14:paraId="0158CE07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1A6FC5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752657">
            <w:pPr>
              <w:spacing w:after="0" w:line="240" w:lineRule="auto"/>
            </w:pPr>
            <w:r>
              <w:t>第36套</w:t>
            </w:r>
          </w:p>
        </w:tc>
        <w:tc>
          <w:tcPr>
            <w:tcW w:w="2160" w:type="dxa"/>
          </w:tcPr>
          <w:p w14:paraId="14196699">
            <w:pPr>
              <w:spacing w:after="0" w:line="240" w:lineRule="auto"/>
            </w:pPr>
            <w:r>
              <w:t>66</w:t>
            </w:r>
          </w:p>
        </w:tc>
        <w:tc>
          <w:tcPr>
            <w:tcW w:w="2160" w:type="dxa"/>
          </w:tcPr>
          <w:p w14:paraId="5A1B147C">
            <w:pPr>
              <w:spacing w:after="0" w:line="240" w:lineRule="auto"/>
            </w:pPr>
            <w:r>
              <w:t>BC</w:t>
            </w:r>
          </w:p>
        </w:tc>
        <w:tc>
          <w:tcPr>
            <w:tcW w:w="2160" w:type="dxa"/>
          </w:tcPr>
          <w:p w14:paraId="723D3324">
            <w:pPr>
              <w:spacing w:after="0" w:line="240" w:lineRule="auto"/>
            </w:pPr>
            <w:r>
              <w:t>是</w:t>
            </w:r>
          </w:p>
        </w:tc>
      </w:tr>
    </w:tbl>
    <w:p w14:paraId="0BDD2916">
      <w:r>
        <w:rPr>
          <w:b/>
        </w:rPr>
        <w:t xml:space="preserve">答案分布: </w:t>
      </w:r>
      <w:r>
        <w:t>"BC" 出现 4 次  ·  "AC" 出现 3 次  ·  "BD" 出现 1 次</w:t>
      </w:r>
    </w:p>
    <w:p w14:paraId="7A489126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BC</w:t>
      </w:r>
      <w:r>
        <w:rPr>
          <w:sz w:val="22"/>
        </w:rPr>
        <w:t xml:space="preserve">  ]</w:t>
      </w:r>
    </w:p>
    <w:p w14:paraId="3CC7B577"/>
    <w:p w14:paraId="6F4888E5">
      <w:pPr>
        <w:pStyle w:val="4"/>
      </w:pPr>
      <w:r>
        <w:rPr>
          <w:sz w:val="26"/>
        </w:rPr>
        <w:t>冲突 #8  [多选题]  推荐答案: ABCD</w:t>
      </w:r>
    </w:p>
    <w:p w14:paraId="48153D67">
      <w:r>
        <w:rPr>
          <w:b/>
        </w:rPr>
        <w:t xml:space="preserve">题干: </w:t>
      </w:r>
      <w:r>
        <w:t>中国式现代化蕴含的独特（）等及其伟大实践，是对世界现代化理论和实践的重大创新。</w:t>
      </w:r>
    </w:p>
    <w:p w14:paraId="7CE1876F">
      <w:r>
        <w:rPr>
          <w:b/>
        </w:rPr>
        <w:t>选项:</w:t>
      </w:r>
    </w:p>
    <w:p w14:paraId="7992ABD0">
      <w:pPr>
        <w:pStyle w:val="16"/>
      </w:pPr>
      <w:r>
        <w:t>A. 世界观、历史观</w:t>
      </w:r>
    </w:p>
    <w:p w14:paraId="4018D1AE">
      <w:pPr>
        <w:pStyle w:val="16"/>
      </w:pPr>
      <w:r>
        <w:t>B. 民主观、文明观</w:t>
      </w:r>
    </w:p>
    <w:p w14:paraId="6E0BE650">
      <w:pPr>
        <w:pStyle w:val="16"/>
      </w:pPr>
      <w:r>
        <w:t>C. 价值观、生态观</w:t>
      </w:r>
    </w:p>
    <w:p w14:paraId="14E71711">
      <w:pPr>
        <w:pStyle w:val="16"/>
      </w:pPr>
      <w:r>
        <w:t>D. 全球观、发展观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D8633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BB7C80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62EF0E25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0CC3AB1B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7FEF5B99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1B8303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202CAF">
            <w:pPr>
              <w:spacing w:after="0" w:line="240" w:lineRule="auto"/>
            </w:pPr>
            <w:r>
              <w:t>第1套</w:t>
            </w:r>
          </w:p>
        </w:tc>
        <w:tc>
          <w:tcPr>
            <w:tcW w:w="2160" w:type="dxa"/>
          </w:tcPr>
          <w:p w14:paraId="5060051E">
            <w:pPr>
              <w:spacing w:after="0" w:line="240" w:lineRule="auto"/>
            </w:pPr>
            <w:r>
              <w:t>70</w:t>
            </w:r>
          </w:p>
        </w:tc>
        <w:tc>
          <w:tcPr>
            <w:tcW w:w="2160" w:type="dxa"/>
          </w:tcPr>
          <w:p w14:paraId="1E44A03D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2B8DE9D9">
            <w:pPr>
              <w:spacing w:after="0" w:line="240" w:lineRule="auto"/>
            </w:pPr>
            <w:r>
              <w:t>是</w:t>
            </w:r>
          </w:p>
        </w:tc>
      </w:tr>
      <w:tr w14:paraId="0872CF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3363B4">
            <w:pPr>
              <w:spacing w:after="0" w:line="240" w:lineRule="auto"/>
            </w:pPr>
            <w:r>
              <w:t>第10套</w:t>
            </w:r>
          </w:p>
        </w:tc>
        <w:tc>
          <w:tcPr>
            <w:tcW w:w="2160" w:type="dxa"/>
          </w:tcPr>
          <w:p w14:paraId="49736A81">
            <w:pPr>
              <w:spacing w:after="0" w:line="240" w:lineRule="auto"/>
            </w:pPr>
            <w:r>
              <w:t>64</w:t>
            </w:r>
          </w:p>
        </w:tc>
        <w:tc>
          <w:tcPr>
            <w:tcW w:w="2160" w:type="dxa"/>
          </w:tcPr>
          <w:p w14:paraId="432D59ED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7FE389D8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0D3B88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DC471C">
            <w:pPr>
              <w:spacing w:after="0" w:line="240" w:lineRule="auto"/>
            </w:pPr>
            <w:r>
              <w:t>第18套</w:t>
            </w:r>
          </w:p>
        </w:tc>
        <w:tc>
          <w:tcPr>
            <w:tcW w:w="2160" w:type="dxa"/>
          </w:tcPr>
          <w:p w14:paraId="2FA544DE">
            <w:pPr>
              <w:spacing w:after="0" w:line="240" w:lineRule="auto"/>
            </w:pPr>
            <w:r>
              <w:t>64</w:t>
            </w:r>
          </w:p>
        </w:tc>
        <w:tc>
          <w:tcPr>
            <w:tcW w:w="2160" w:type="dxa"/>
          </w:tcPr>
          <w:p w14:paraId="4F1F7AD4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09BC857B">
            <w:pPr>
              <w:spacing w:after="0" w:line="240" w:lineRule="auto"/>
            </w:pPr>
            <w:r>
              <w:t>是</w:t>
            </w:r>
          </w:p>
        </w:tc>
      </w:tr>
      <w:tr w14:paraId="0A5BFE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F02BE7">
            <w:pPr>
              <w:spacing w:after="0" w:line="240" w:lineRule="auto"/>
            </w:pPr>
            <w:r>
              <w:t>第21套</w:t>
            </w:r>
          </w:p>
        </w:tc>
        <w:tc>
          <w:tcPr>
            <w:tcW w:w="2160" w:type="dxa"/>
          </w:tcPr>
          <w:p w14:paraId="74730612">
            <w:pPr>
              <w:spacing w:after="0" w:line="240" w:lineRule="auto"/>
            </w:pPr>
            <w:r>
              <w:t>58</w:t>
            </w:r>
          </w:p>
        </w:tc>
        <w:tc>
          <w:tcPr>
            <w:tcW w:w="2160" w:type="dxa"/>
          </w:tcPr>
          <w:p w14:paraId="2889663C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0AE8F19E">
            <w:pPr>
              <w:spacing w:after="0" w:line="240" w:lineRule="auto"/>
            </w:pPr>
            <w:r>
              <w:t>是</w:t>
            </w:r>
          </w:p>
        </w:tc>
      </w:tr>
      <w:tr w14:paraId="333D63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F00663">
            <w:pPr>
              <w:spacing w:after="0" w:line="240" w:lineRule="auto"/>
            </w:pPr>
            <w:r>
              <w:t>第30套</w:t>
            </w:r>
          </w:p>
        </w:tc>
        <w:tc>
          <w:tcPr>
            <w:tcW w:w="2160" w:type="dxa"/>
          </w:tcPr>
          <w:p w14:paraId="3C272DE7">
            <w:pPr>
              <w:spacing w:after="0" w:line="240" w:lineRule="auto"/>
            </w:pPr>
            <w:r>
              <w:t>64</w:t>
            </w:r>
          </w:p>
        </w:tc>
        <w:tc>
          <w:tcPr>
            <w:tcW w:w="2160" w:type="dxa"/>
          </w:tcPr>
          <w:p w14:paraId="51349118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11BDFF4E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33A16D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AF5E23">
            <w:pPr>
              <w:spacing w:after="0" w:line="240" w:lineRule="auto"/>
            </w:pPr>
            <w:r>
              <w:t>第31套</w:t>
            </w:r>
          </w:p>
        </w:tc>
        <w:tc>
          <w:tcPr>
            <w:tcW w:w="2160" w:type="dxa"/>
          </w:tcPr>
          <w:p w14:paraId="750DDCA7">
            <w:pPr>
              <w:spacing w:after="0" w:line="240" w:lineRule="auto"/>
            </w:pPr>
            <w:r>
              <w:t>68</w:t>
            </w:r>
          </w:p>
        </w:tc>
        <w:tc>
          <w:tcPr>
            <w:tcW w:w="2160" w:type="dxa"/>
          </w:tcPr>
          <w:p w14:paraId="2A1107A0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3BAD3572">
            <w:pPr>
              <w:spacing w:after="0" w:line="240" w:lineRule="auto"/>
            </w:pPr>
            <w:r>
              <w:t>是</w:t>
            </w:r>
          </w:p>
        </w:tc>
      </w:tr>
      <w:tr w14:paraId="068AEE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904F31">
            <w:pPr>
              <w:spacing w:after="0" w:line="240" w:lineRule="auto"/>
            </w:pPr>
            <w:r>
              <w:t>第36套</w:t>
            </w:r>
          </w:p>
        </w:tc>
        <w:tc>
          <w:tcPr>
            <w:tcW w:w="2160" w:type="dxa"/>
          </w:tcPr>
          <w:p w14:paraId="59639B59">
            <w:pPr>
              <w:spacing w:after="0" w:line="240" w:lineRule="auto"/>
            </w:pPr>
            <w:r>
              <w:t>70</w:t>
            </w:r>
          </w:p>
        </w:tc>
        <w:tc>
          <w:tcPr>
            <w:tcW w:w="2160" w:type="dxa"/>
          </w:tcPr>
          <w:p w14:paraId="033C3EDB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4DB61909">
            <w:pPr>
              <w:spacing w:after="0" w:line="240" w:lineRule="auto"/>
            </w:pPr>
            <w:r>
              <w:t>是</w:t>
            </w:r>
          </w:p>
        </w:tc>
      </w:tr>
      <w:tr w14:paraId="0FA3F2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9DBEF2">
            <w:pPr>
              <w:spacing w:after="0" w:line="240" w:lineRule="auto"/>
            </w:pPr>
            <w:r>
              <w:t>第45套</w:t>
            </w:r>
          </w:p>
        </w:tc>
        <w:tc>
          <w:tcPr>
            <w:tcW w:w="2160" w:type="dxa"/>
          </w:tcPr>
          <w:p w14:paraId="55B2C429">
            <w:pPr>
              <w:spacing w:after="0" w:line="240" w:lineRule="auto"/>
            </w:pPr>
            <w:r>
              <w:t>64</w:t>
            </w:r>
          </w:p>
        </w:tc>
        <w:tc>
          <w:tcPr>
            <w:tcW w:w="2160" w:type="dxa"/>
          </w:tcPr>
          <w:p w14:paraId="00D0694A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0B34FD6F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109EA5CD">
      <w:r>
        <w:rPr>
          <w:b/>
        </w:rPr>
        <w:t xml:space="preserve">答案分布: </w:t>
      </w:r>
      <w:r>
        <w:t>"ABCD" 出现 5 次  ·  "ABC" 出现 2 次  ·  "ABCDE" 出现 1 次</w:t>
      </w:r>
    </w:p>
    <w:p w14:paraId="2F140568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ABC</w:t>
      </w:r>
      <w:r>
        <w:rPr>
          <w:sz w:val="22"/>
        </w:rPr>
        <w:t xml:space="preserve"> ]</w:t>
      </w:r>
    </w:p>
    <w:p w14:paraId="32AFA97B"/>
    <w:p w14:paraId="303A1BDD">
      <w:pPr>
        <w:pStyle w:val="4"/>
      </w:pPr>
      <w:r>
        <w:rPr>
          <w:sz w:val="26"/>
        </w:rPr>
        <w:t>冲突 #9  [判断题]  推荐答案: 对</w:t>
      </w:r>
    </w:p>
    <w:p w14:paraId="68795582">
      <w:r>
        <w:rPr>
          <w:b/>
        </w:rPr>
        <w:t xml:space="preserve">题干: </w:t>
      </w:r>
      <w:r>
        <w:t>方向决定道路，道路决定命运。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D4413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5B9CE4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47F1F067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3EC62B68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4DA10B9A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0B4710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595538">
            <w:pPr>
              <w:spacing w:after="0" w:line="240" w:lineRule="auto"/>
            </w:pPr>
            <w:r>
              <w:t>第2套</w:t>
            </w:r>
          </w:p>
        </w:tc>
        <w:tc>
          <w:tcPr>
            <w:tcW w:w="2160" w:type="dxa"/>
          </w:tcPr>
          <w:p w14:paraId="149C44ED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44324C61">
            <w:pPr>
              <w:spacing w:after="0" w:line="240" w:lineRule="auto"/>
            </w:pPr>
            <w:r>
              <w:t>对</w:t>
            </w:r>
          </w:p>
        </w:tc>
        <w:tc>
          <w:tcPr>
            <w:tcW w:w="2160" w:type="dxa"/>
          </w:tcPr>
          <w:p w14:paraId="11512738">
            <w:pPr>
              <w:spacing w:after="0" w:line="240" w:lineRule="auto"/>
            </w:pPr>
            <w:r>
              <w:t>是</w:t>
            </w:r>
          </w:p>
        </w:tc>
      </w:tr>
      <w:tr w14:paraId="074D29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1B15AD">
            <w:pPr>
              <w:spacing w:after="0" w:line="240" w:lineRule="auto"/>
            </w:pPr>
            <w:r>
              <w:t>第5套</w:t>
            </w:r>
          </w:p>
        </w:tc>
        <w:tc>
          <w:tcPr>
            <w:tcW w:w="2160" w:type="dxa"/>
          </w:tcPr>
          <w:p w14:paraId="773FE43D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60414C6D">
            <w:pPr>
              <w:spacing w:after="0" w:line="240" w:lineRule="auto"/>
            </w:pPr>
            <w:r>
              <w:t>对</w:t>
            </w:r>
          </w:p>
        </w:tc>
        <w:tc>
          <w:tcPr>
            <w:tcW w:w="2160" w:type="dxa"/>
          </w:tcPr>
          <w:p w14:paraId="37CD3B43">
            <w:pPr>
              <w:spacing w:after="0" w:line="240" w:lineRule="auto"/>
            </w:pPr>
            <w:r>
              <w:t>是</w:t>
            </w:r>
          </w:p>
        </w:tc>
      </w:tr>
      <w:tr w14:paraId="3CC36E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954CF8">
            <w:pPr>
              <w:spacing w:after="0" w:line="240" w:lineRule="auto"/>
            </w:pPr>
            <w:r>
              <w:t>第11套</w:t>
            </w:r>
          </w:p>
        </w:tc>
        <w:tc>
          <w:tcPr>
            <w:tcW w:w="2160" w:type="dxa"/>
          </w:tcPr>
          <w:p w14:paraId="0DAAA4F1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5946C52C">
            <w:pPr>
              <w:spacing w:after="0" w:line="240" w:lineRule="auto"/>
            </w:pPr>
            <w:r>
              <w:t>对</w:t>
            </w:r>
          </w:p>
        </w:tc>
        <w:tc>
          <w:tcPr>
            <w:tcW w:w="2160" w:type="dxa"/>
          </w:tcPr>
          <w:p w14:paraId="5DDA4A63">
            <w:pPr>
              <w:spacing w:after="0" w:line="240" w:lineRule="auto"/>
            </w:pPr>
            <w:r>
              <w:t>是</w:t>
            </w:r>
          </w:p>
        </w:tc>
      </w:tr>
      <w:tr w14:paraId="749F7C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39F439">
            <w:pPr>
              <w:spacing w:after="0" w:line="240" w:lineRule="auto"/>
            </w:pPr>
            <w:r>
              <w:t>第18套</w:t>
            </w:r>
          </w:p>
        </w:tc>
        <w:tc>
          <w:tcPr>
            <w:tcW w:w="2160" w:type="dxa"/>
          </w:tcPr>
          <w:p w14:paraId="397BDC49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5FE0D897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06ACB9F0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1CC2F3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F413A5">
            <w:pPr>
              <w:spacing w:after="0" w:line="240" w:lineRule="auto"/>
            </w:pPr>
            <w:r>
              <w:t>第27套</w:t>
            </w:r>
          </w:p>
        </w:tc>
        <w:tc>
          <w:tcPr>
            <w:tcW w:w="2160" w:type="dxa"/>
          </w:tcPr>
          <w:p w14:paraId="3F5DC4A1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28694822">
            <w:pPr>
              <w:spacing w:after="0" w:line="240" w:lineRule="auto"/>
            </w:pPr>
            <w:r>
              <w:t>对</w:t>
            </w:r>
          </w:p>
        </w:tc>
        <w:tc>
          <w:tcPr>
            <w:tcW w:w="2160" w:type="dxa"/>
          </w:tcPr>
          <w:p w14:paraId="695F85C2">
            <w:pPr>
              <w:spacing w:after="0" w:line="240" w:lineRule="auto"/>
            </w:pPr>
            <w:r>
              <w:t>是</w:t>
            </w:r>
          </w:p>
        </w:tc>
      </w:tr>
      <w:tr w14:paraId="24D3C5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C1A7EA">
            <w:pPr>
              <w:spacing w:after="0" w:line="240" w:lineRule="auto"/>
            </w:pPr>
            <w:r>
              <w:t>第35套</w:t>
            </w:r>
          </w:p>
        </w:tc>
        <w:tc>
          <w:tcPr>
            <w:tcW w:w="2160" w:type="dxa"/>
          </w:tcPr>
          <w:p w14:paraId="69B1805D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6DF56629">
            <w:pPr>
              <w:spacing w:after="0" w:line="240" w:lineRule="auto"/>
            </w:pPr>
            <w:r>
              <w:t>对</w:t>
            </w:r>
          </w:p>
        </w:tc>
        <w:tc>
          <w:tcPr>
            <w:tcW w:w="2160" w:type="dxa"/>
          </w:tcPr>
          <w:p w14:paraId="5945A345">
            <w:pPr>
              <w:spacing w:after="0" w:line="240" w:lineRule="auto"/>
            </w:pPr>
            <w:r>
              <w:t>是</w:t>
            </w:r>
          </w:p>
        </w:tc>
      </w:tr>
      <w:tr w14:paraId="534DEA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3C1DC2">
            <w:pPr>
              <w:spacing w:after="0" w:line="240" w:lineRule="auto"/>
            </w:pPr>
            <w:r>
              <w:t>第36套</w:t>
            </w:r>
          </w:p>
        </w:tc>
        <w:tc>
          <w:tcPr>
            <w:tcW w:w="2160" w:type="dxa"/>
          </w:tcPr>
          <w:p w14:paraId="5995B215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631ED5C3">
            <w:pPr>
              <w:spacing w:after="0" w:line="240" w:lineRule="auto"/>
            </w:pPr>
            <w:r>
              <w:t>对</w:t>
            </w:r>
          </w:p>
        </w:tc>
        <w:tc>
          <w:tcPr>
            <w:tcW w:w="2160" w:type="dxa"/>
          </w:tcPr>
          <w:p w14:paraId="4FAC95F8">
            <w:pPr>
              <w:spacing w:after="0" w:line="240" w:lineRule="auto"/>
            </w:pPr>
            <w:r>
              <w:t>是</w:t>
            </w:r>
          </w:p>
        </w:tc>
      </w:tr>
    </w:tbl>
    <w:p w14:paraId="1C94AC49">
      <w:r>
        <w:rPr>
          <w:b/>
        </w:rPr>
        <w:t xml:space="preserve">答案分布: </w:t>
      </w:r>
      <w:r>
        <w:t>"对" 出现 6 次  ·  "错" 出现 1 次</w:t>
      </w:r>
    </w:p>
    <w:p w14:paraId="3EEE26E7">
      <w:r>
        <w:rPr>
          <w:sz w:val="22"/>
        </w:rPr>
        <w:t>人工裁决: [   ]</w:t>
      </w:r>
    </w:p>
    <w:p w14:paraId="23E466EF"/>
    <w:p w14:paraId="4670E0CB">
      <w:pPr>
        <w:pStyle w:val="4"/>
      </w:pPr>
      <w:r>
        <w:rPr>
          <w:sz w:val="26"/>
        </w:rPr>
        <w:t>冲突 #10  [判断题]  推荐答案: 错</w:t>
      </w:r>
    </w:p>
    <w:p w14:paraId="0AF688D4">
      <w:r>
        <w:rPr>
          <w:b/>
        </w:rPr>
        <w:t xml:space="preserve">题干: </w:t>
      </w:r>
      <w:r>
        <w:t>中国式现代化是中国共产党领导人民长期探索的重大成果。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F5403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7D4BA9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1FBAE442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575B3D32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67E8432A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3B5152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DFC795">
            <w:pPr>
              <w:spacing w:after="0" w:line="240" w:lineRule="auto"/>
            </w:pPr>
            <w:r>
              <w:t>第2套</w:t>
            </w:r>
          </w:p>
        </w:tc>
        <w:tc>
          <w:tcPr>
            <w:tcW w:w="2160" w:type="dxa"/>
          </w:tcPr>
          <w:p w14:paraId="2CBE3931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76DED369">
            <w:pPr>
              <w:spacing w:after="0" w:line="240" w:lineRule="auto"/>
            </w:pPr>
            <w:r>
              <w:t>对</w:t>
            </w:r>
          </w:p>
        </w:tc>
        <w:tc>
          <w:tcPr>
            <w:tcW w:w="2160" w:type="dxa"/>
          </w:tcPr>
          <w:p w14:paraId="5E835882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041A06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1DCDE2">
            <w:pPr>
              <w:spacing w:after="0" w:line="240" w:lineRule="auto"/>
            </w:pPr>
            <w:r>
              <w:t>第12套</w:t>
            </w:r>
          </w:p>
        </w:tc>
        <w:tc>
          <w:tcPr>
            <w:tcW w:w="2160" w:type="dxa"/>
          </w:tcPr>
          <w:p w14:paraId="6EAA2A40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1B272065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71CAB367">
            <w:pPr>
              <w:spacing w:after="0" w:line="240" w:lineRule="auto"/>
            </w:pPr>
            <w:r>
              <w:t>是</w:t>
            </w:r>
          </w:p>
        </w:tc>
      </w:tr>
      <w:tr w14:paraId="598153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26B861">
            <w:pPr>
              <w:spacing w:after="0" w:line="240" w:lineRule="auto"/>
            </w:pPr>
            <w:r>
              <w:t>第14套</w:t>
            </w:r>
          </w:p>
        </w:tc>
        <w:tc>
          <w:tcPr>
            <w:tcW w:w="2160" w:type="dxa"/>
          </w:tcPr>
          <w:p w14:paraId="24AB1DB1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47ADBB9D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06BEBCBC">
            <w:pPr>
              <w:spacing w:after="0" w:line="240" w:lineRule="auto"/>
            </w:pPr>
            <w:r>
              <w:t>是</w:t>
            </w:r>
          </w:p>
        </w:tc>
      </w:tr>
      <w:tr w14:paraId="37570A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DA07EB">
            <w:pPr>
              <w:spacing w:after="0" w:line="240" w:lineRule="auto"/>
            </w:pPr>
            <w:r>
              <w:t>第23套</w:t>
            </w:r>
          </w:p>
        </w:tc>
        <w:tc>
          <w:tcPr>
            <w:tcW w:w="2160" w:type="dxa"/>
          </w:tcPr>
          <w:p w14:paraId="43E67C9E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1E40DAE6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7B24B0F9">
            <w:pPr>
              <w:spacing w:after="0" w:line="240" w:lineRule="auto"/>
            </w:pPr>
            <w:r>
              <w:t>是</w:t>
            </w:r>
          </w:p>
        </w:tc>
      </w:tr>
      <w:tr w14:paraId="57B6A1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A0EF97">
            <w:pPr>
              <w:spacing w:after="0" w:line="240" w:lineRule="auto"/>
            </w:pPr>
            <w:r>
              <w:t>第45套</w:t>
            </w:r>
          </w:p>
        </w:tc>
        <w:tc>
          <w:tcPr>
            <w:tcW w:w="2160" w:type="dxa"/>
          </w:tcPr>
          <w:p w14:paraId="03238570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5713269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7E05FF3C">
            <w:pPr>
              <w:spacing w:after="0" w:line="240" w:lineRule="auto"/>
            </w:pPr>
            <w:r>
              <w:t>是</w:t>
            </w:r>
          </w:p>
        </w:tc>
      </w:tr>
    </w:tbl>
    <w:p w14:paraId="3CD98409">
      <w:r>
        <w:rPr>
          <w:b/>
        </w:rPr>
        <w:t xml:space="preserve">答案分布: </w:t>
      </w:r>
      <w:r>
        <w:t>"对" 出现 1 次  ·  "错" 出现 4 次</w:t>
      </w:r>
    </w:p>
    <w:p w14:paraId="7809FA51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错</w:t>
      </w:r>
      <w:r>
        <w:rPr>
          <w:sz w:val="22"/>
        </w:rPr>
        <w:t xml:space="preserve"> ]</w:t>
      </w:r>
    </w:p>
    <w:p w14:paraId="5329E3AA"/>
    <w:p w14:paraId="0B023C8E">
      <w:pPr>
        <w:pStyle w:val="4"/>
      </w:pPr>
      <w:r>
        <w:rPr>
          <w:sz w:val="26"/>
        </w:rPr>
        <w:t>冲突 #11  [多选题]  推荐答案: CD</w:t>
      </w:r>
    </w:p>
    <w:p w14:paraId="571D0B49">
      <w:r>
        <w:rPr>
          <w:b/>
        </w:rPr>
        <w:t xml:space="preserve">题干: </w:t>
      </w:r>
      <w:r>
        <w:t>中国式现代化，既有（），更有（）。</w:t>
      </w:r>
    </w:p>
    <w:p w14:paraId="475BFE2F">
      <w:r>
        <w:rPr>
          <w:b/>
        </w:rPr>
        <w:t>选项:</w:t>
      </w:r>
    </w:p>
    <w:p w14:paraId="2C5BCE15">
      <w:pPr>
        <w:pStyle w:val="16"/>
      </w:pPr>
      <w:r>
        <w:t>A. 各国现代化的共同特征</w:t>
      </w:r>
    </w:p>
    <w:p w14:paraId="0714EA7F">
      <w:pPr>
        <w:pStyle w:val="16"/>
      </w:pPr>
      <w:r>
        <w:t>B. 责任担当</w:t>
      </w:r>
    </w:p>
    <w:p w14:paraId="247D246F">
      <w:pPr>
        <w:pStyle w:val="16"/>
      </w:pPr>
      <w:r>
        <w:t>C. 基于自己国情的中国特色</w:t>
      </w:r>
    </w:p>
    <w:p w14:paraId="4B4247D4">
      <w:pPr>
        <w:pStyle w:val="16"/>
      </w:pPr>
      <w:r>
        <w:t>D. 胸怀天下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AEA4A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029B6F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15DA54B8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13A395BF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395782CC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5BFEF6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053724">
            <w:pPr>
              <w:spacing w:after="0" w:line="240" w:lineRule="auto"/>
            </w:pPr>
            <w:r>
              <w:t>第2套</w:t>
            </w:r>
          </w:p>
        </w:tc>
        <w:tc>
          <w:tcPr>
            <w:tcW w:w="2160" w:type="dxa"/>
          </w:tcPr>
          <w:p w14:paraId="42A88E99">
            <w:pPr>
              <w:spacing w:after="0" w:line="240" w:lineRule="auto"/>
            </w:pPr>
            <w:r>
              <w:t>63</w:t>
            </w:r>
          </w:p>
        </w:tc>
        <w:tc>
          <w:tcPr>
            <w:tcW w:w="2160" w:type="dxa"/>
          </w:tcPr>
          <w:p w14:paraId="5CFF3C7F">
            <w:pPr>
              <w:spacing w:after="0" w:line="240" w:lineRule="auto"/>
            </w:pPr>
            <w:r>
              <w:t>CD</w:t>
            </w:r>
          </w:p>
        </w:tc>
        <w:tc>
          <w:tcPr>
            <w:tcW w:w="2160" w:type="dxa"/>
          </w:tcPr>
          <w:p w14:paraId="705F0BAC">
            <w:pPr>
              <w:spacing w:after="0" w:line="240" w:lineRule="auto"/>
            </w:pPr>
            <w:r>
              <w:t>是</w:t>
            </w:r>
          </w:p>
        </w:tc>
      </w:tr>
      <w:tr w14:paraId="7FE18F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E49261">
            <w:pPr>
              <w:spacing w:after="0" w:line="240" w:lineRule="auto"/>
            </w:pPr>
            <w:r>
              <w:t>第3套</w:t>
            </w:r>
          </w:p>
        </w:tc>
        <w:tc>
          <w:tcPr>
            <w:tcW w:w="2160" w:type="dxa"/>
          </w:tcPr>
          <w:p w14:paraId="6D2CBA92">
            <w:pPr>
              <w:spacing w:after="0" w:line="240" w:lineRule="auto"/>
            </w:pPr>
            <w:r>
              <w:t>54</w:t>
            </w:r>
          </w:p>
        </w:tc>
        <w:tc>
          <w:tcPr>
            <w:tcW w:w="2160" w:type="dxa"/>
          </w:tcPr>
          <w:p w14:paraId="29F0A854">
            <w:pPr>
              <w:spacing w:after="0" w:line="240" w:lineRule="auto"/>
            </w:pPr>
            <w:r>
              <w:t>CD</w:t>
            </w:r>
          </w:p>
        </w:tc>
        <w:tc>
          <w:tcPr>
            <w:tcW w:w="2160" w:type="dxa"/>
          </w:tcPr>
          <w:p w14:paraId="765C72F4">
            <w:pPr>
              <w:spacing w:after="0" w:line="240" w:lineRule="auto"/>
            </w:pPr>
            <w:r>
              <w:t>是</w:t>
            </w:r>
          </w:p>
        </w:tc>
      </w:tr>
      <w:tr w14:paraId="654C31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12DA34">
            <w:pPr>
              <w:spacing w:after="0" w:line="240" w:lineRule="auto"/>
            </w:pPr>
            <w:r>
              <w:t>第15套</w:t>
            </w:r>
          </w:p>
        </w:tc>
        <w:tc>
          <w:tcPr>
            <w:tcW w:w="2160" w:type="dxa"/>
          </w:tcPr>
          <w:p w14:paraId="5AC13327">
            <w:pPr>
              <w:spacing w:after="0" w:line="240" w:lineRule="auto"/>
            </w:pPr>
            <w:r>
              <w:t>73</w:t>
            </w:r>
          </w:p>
        </w:tc>
        <w:tc>
          <w:tcPr>
            <w:tcW w:w="2160" w:type="dxa"/>
          </w:tcPr>
          <w:p w14:paraId="0CB8B174">
            <w:pPr>
              <w:spacing w:after="0" w:line="240" w:lineRule="auto"/>
            </w:pPr>
            <w:r>
              <w:t>CD</w:t>
            </w:r>
          </w:p>
        </w:tc>
        <w:tc>
          <w:tcPr>
            <w:tcW w:w="2160" w:type="dxa"/>
          </w:tcPr>
          <w:p w14:paraId="149E79C6">
            <w:pPr>
              <w:spacing w:after="0" w:line="240" w:lineRule="auto"/>
            </w:pPr>
            <w:r>
              <w:t>是</w:t>
            </w:r>
          </w:p>
        </w:tc>
      </w:tr>
      <w:tr w14:paraId="2EBE71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774583">
            <w:pPr>
              <w:spacing w:after="0" w:line="240" w:lineRule="auto"/>
            </w:pPr>
            <w:r>
              <w:t>第18套</w:t>
            </w:r>
          </w:p>
        </w:tc>
        <w:tc>
          <w:tcPr>
            <w:tcW w:w="2160" w:type="dxa"/>
          </w:tcPr>
          <w:p w14:paraId="2956C827">
            <w:pPr>
              <w:spacing w:after="0" w:line="240" w:lineRule="auto"/>
            </w:pPr>
            <w:r>
              <w:t>69</w:t>
            </w:r>
          </w:p>
        </w:tc>
        <w:tc>
          <w:tcPr>
            <w:tcW w:w="2160" w:type="dxa"/>
          </w:tcPr>
          <w:p w14:paraId="63093E6A">
            <w:pPr>
              <w:spacing w:after="0" w:line="240" w:lineRule="auto"/>
            </w:pPr>
            <w:r>
              <w:t>CD</w:t>
            </w:r>
          </w:p>
        </w:tc>
        <w:tc>
          <w:tcPr>
            <w:tcW w:w="2160" w:type="dxa"/>
          </w:tcPr>
          <w:p w14:paraId="6983F814">
            <w:pPr>
              <w:spacing w:after="0" w:line="240" w:lineRule="auto"/>
            </w:pPr>
            <w:r>
              <w:t>是</w:t>
            </w:r>
          </w:p>
        </w:tc>
      </w:tr>
      <w:tr w14:paraId="7D3198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4E2000">
            <w:pPr>
              <w:spacing w:after="0" w:line="240" w:lineRule="auto"/>
            </w:pPr>
            <w:r>
              <w:t>第22套</w:t>
            </w:r>
          </w:p>
        </w:tc>
        <w:tc>
          <w:tcPr>
            <w:tcW w:w="2160" w:type="dxa"/>
          </w:tcPr>
          <w:p w14:paraId="175D1D52">
            <w:pPr>
              <w:spacing w:after="0" w:line="240" w:lineRule="auto"/>
            </w:pPr>
            <w:r>
              <w:t>65</w:t>
            </w:r>
          </w:p>
        </w:tc>
        <w:tc>
          <w:tcPr>
            <w:tcW w:w="2160" w:type="dxa"/>
          </w:tcPr>
          <w:p w14:paraId="76BFFC12">
            <w:pPr>
              <w:spacing w:after="0" w:line="240" w:lineRule="auto"/>
            </w:pPr>
            <w:r>
              <w:t>CD</w:t>
            </w:r>
          </w:p>
        </w:tc>
        <w:tc>
          <w:tcPr>
            <w:tcW w:w="2160" w:type="dxa"/>
          </w:tcPr>
          <w:p w14:paraId="649F000C">
            <w:pPr>
              <w:spacing w:after="0" w:line="240" w:lineRule="auto"/>
            </w:pPr>
            <w:r>
              <w:t>是</w:t>
            </w:r>
          </w:p>
        </w:tc>
      </w:tr>
      <w:tr w14:paraId="5228B0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F73F9E">
            <w:pPr>
              <w:spacing w:after="0" w:line="240" w:lineRule="auto"/>
            </w:pPr>
            <w:r>
              <w:t>第26套</w:t>
            </w:r>
          </w:p>
        </w:tc>
        <w:tc>
          <w:tcPr>
            <w:tcW w:w="2160" w:type="dxa"/>
          </w:tcPr>
          <w:p w14:paraId="41AE0905">
            <w:pPr>
              <w:spacing w:after="0" w:line="240" w:lineRule="auto"/>
            </w:pPr>
            <w:r>
              <w:t>65</w:t>
            </w:r>
          </w:p>
        </w:tc>
        <w:tc>
          <w:tcPr>
            <w:tcW w:w="2160" w:type="dxa"/>
          </w:tcPr>
          <w:p w14:paraId="7655FB18">
            <w:pPr>
              <w:spacing w:after="0" w:line="240" w:lineRule="auto"/>
            </w:pPr>
            <w:r>
              <w:t>CD</w:t>
            </w:r>
          </w:p>
        </w:tc>
        <w:tc>
          <w:tcPr>
            <w:tcW w:w="2160" w:type="dxa"/>
          </w:tcPr>
          <w:p w14:paraId="253E1F92">
            <w:pPr>
              <w:spacing w:after="0" w:line="240" w:lineRule="auto"/>
            </w:pPr>
            <w:r>
              <w:t>是</w:t>
            </w:r>
          </w:p>
        </w:tc>
      </w:tr>
      <w:tr w14:paraId="374E19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B3A059">
            <w:pPr>
              <w:spacing w:after="0" w:line="240" w:lineRule="auto"/>
            </w:pPr>
            <w:r>
              <w:t>第27套</w:t>
            </w:r>
          </w:p>
        </w:tc>
        <w:tc>
          <w:tcPr>
            <w:tcW w:w="2160" w:type="dxa"/>
          </w:tcPr>
          <w:p w14:paraId="61DE9BDA">
            <w:pPr>
              <w:spacing w:after="0" w:line="240" w:lineRule="auto"/>
            </w:pPr>
            <w:r>
              <w:t>71</w:t>
            </w:r>
          </w:p>
        </w:tc>
        <w:tc>
          <w:tcPr>
            <w:tcW w:w="2160" w:type="dxa"/>
          </w:tcPr>
          <w:p w14:paraId="1376210F">
            <w:pPr>
              <w:spacing w:after="0" w:line="240" w:lineRule="auto"/>
            </w:pPr>
            <w:r>
              <w:t>CD</w:t>
            </w:r>
          </w:p>
        </w:tc>
        <w:tc>
          <w:tcPr>
            <w:tcW w:w="2160" w:type="dxa"/>
          </w:tcPr>
          <w:p w14:paraId="4D2108D2">
            <w:pPr>
              <w:spacing w:after="0" w:line="240" w:lineRule="auto"/>
            </w:pPr>
            <w:r>
              <w:t>是</w:t>
            </w:r>
          </w:p>
        </w:tc>
      </w:tr>
      <w:tr w14:paraId="5F710F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1F531B">
            <w:pPr>
              <w:spacing w:after="0" w:line="240" w:lineRule="auto"/>
            </w:pPr>
            <w:r>
              <w:t>第40套</w:t>
            </w:r>
          </w:p>
        </w:tc>
        <w:tc>
          <w:tcPr>
            <w:tcW w:w="2160" w:type="dxa"/>
          </w:tcPr>
          <w:p w14:paraId="6EF67E5A">
            <w:pPr>
              <w:spacing w:after="0" w:line="240" w:lineRule="auto"/>
            </w:pPr>
            <w:r>
              <w:t>72</w:t>
            </w:r>
          </w:p>
        </w:tc>
        <w:tc>
          <w:tcPr>
            <w:tcW w:w="2160" w:type="dxa"/>
          </w:tcPr>
          <w:p w14:paraId="6253EF4D">
            <w:pPr>
              <w:spacing w:after="0" w:line="240" w:lineRule="auto"/>
            </w:pPr>
            <w:r>
              <w:t>CD</w:t>
            </w:r>
          </w:p>
        </w:tc>
        <w:tc>
          <w:tcPr>
            <w:tcW w:w="2160" w:type="dxa"/>
          </w:tcPr>
          <w:p w14:paraId="55C0BFC1">
            <w:pPr>
              <w:spacing w:after="0" w:line="240" w:lineRule="auto"/>
            </w:pPr>
            <w:r>
              <w:t>是</w:t>
            </w:r>
          </w:p>
        </w:tc>
      </w:tr>
      <w:tr w14:paraId="29BE55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16F385">
            <w:pPr>
              <w:spacing w:after="0" w:line="240" w:lineRule="auto"/>
            </w:pPr>
            <w:r>
              <w:t>第45套</w:t>
            </w:r>
          </w:p>
        </w:tc>
        <w:tc>
          <w:tcPr>
            <w:tcW w:w="2160" w:type="dxa"/>
          </w:tcPr>
          <w:p w14:paraId="67ECB038">
            <w:pPr>
              <w:spacing w:after="0" w:line="240" w:lineRule="auto"/>
            </w:pPr>
            <w:r>
              <w:t>72</w:t>
            </w:r>
          </w:p>
        </w:tc>
        <w:tc>
          <w:tcPr>
            <w:tcW w:w="2160" w:type="dxa"/>
          </w:tcPr>
          <w:p w14:paraId="37C11FB2">
            <w:pPr>
              <w:spacing w:after="0" w:line="240" w:lineRule="auto"/>
            </w:pPr>
            <w:r>
              <w:t>AB</w:t>
            </w:r>
          </w:p>
        </w:tc>
        <w:tc>
          <w:tcPr>
            <w:tcW w:w="2160" w:type="dxa"/>
          </w:tcPr>
          <w:p w14:paraId="609DB793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71C5661C">
      <w:r>
        <w:rPr>
          <w:b/>
        </w:rPr>
        <w:t xml:space="preserve">答案分布: </w:t>
      </w:r>
      <w:r>
        <w:t>"CD" 出现 8 次  ·  "AB" 出现 1 次</w:t>
      </w:r>
    </w:p>
    <w:p w14:paraId="42E53A6E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AC</w:t>
      </w:r>
      <w:r>
        <w:rPr>
          <w:sz w:val="22"/>
        </w:rPr>
        <w:t xml:space="preserve">  ]</w:t>
      </w:r>
    </w:p>
    <w:p w14:paraId="03A61167"/>
    <w:p w14:paraId="365D4330">
      <w:pPr>
        <w:pStyle w:val="4"/>
      </w:pPr>
      <w:r>
        <w:rPr>
          <w:sz w:val="26"/>
        </w:rPr>
        <w:t>冲突 #12  [多选题]  推荐答案: ABC</w:t>
      </w:r>
    </w:p>
    <w:p w14:paraId="614D77BD">
      <w:r>
        <w:rPr>
          <w:b/>
        </w:rPr>
        <w:t xml:space="preserve">题干: </w:t>
      </w:r>
      <w:r>
        <w:t>中国特色社会主义是中国共产党领导中国人民（）的结果。</w:t>
      </w:r>
    </w:p>
    <w:p w14:paraId="6DB4A79E">
      <w:r>
        <w:rPr>
          <w:b/>
        </w:rPr>
        <w:t>选项:</w:t>
      </w:r>
    </w:p>
    <w:p w14:paraId="542099F7">
      <w:pPr>
        <w:pStyle w:val="16"/>
      </w:pPr>
      <w:r>
        <w:t>A. 理论逻辑</w:t>
      </w:r>
    </w:p>
    <w:p w14:paraId="1B92E7F4">
      <w:pPr>
        <w:pStyle w:val="16"/>
      </w:pPr>
      <w:r>
        <w:t>B. 历史逻辑</w:t>
      </w:r>
    </w:p>
    <w:p w14:paraId="7FDBAAF2">
      <w:pPr>
        <w:pStyle w:val="16"/>
      </w:pPr>
      <w:r>
        <w:t>C. 实践逻辑</w:t>
      </w:r>
    </w:p>
    <w:p w14:paraId="314D84A7">
      <w:pPr>
        <w:pStyle w:val="16"/>
      </w:pPr>
      <w:r>
        <w:t>D. 现实逻辑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38A7C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EBCBDD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7EEEC969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5248F727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54108CD1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6E4C4E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B7BF9D">
            <w:pPr>
              <w:spacing w:after="0" w:line="240" w:lineRule="auto"/>
            </w:pPr>
            <w:r>
              <w:t>第2套</w:t>
            </w:r>
          </w:p>
        </w:tc>
        <w:tc>
          <w:tcPr>
            <w:tcW w:w="2160" w:type="dxa"/>
          </w:tcPr>
          <w:p w14:paraId="78475A27">
            <w:pPr>
              <w:spacing w:after="0" w:line="240" w:lineRule="auto"/>
            </w:pPr>
            <w:r>
              <w:t>64</w:t>
            </w:r>
          </w:p>
        </w:tc>
        <w:tc>
          <w:tcPr>
            <w:tcW w:w="2160" w:type="dxa"/>
          </w:tcPr>
          <w:p w14:paraId="11B54C7C">
            <w:pPr>
              <w:spacing w:after="0" w:line="240" w:lineRule="auto"/>
            </w:pPr>
            <w:r>
              <w:t>AC</w:t>
            </w:r>
          </w:p>
        </w:tc>
        <w:tc>
          <w:tcPr>
            <w:tcW w:w="2160" w:type="dxa"/>
          </w:tcPr>
          <w:p w14:paraId="007B1AF8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28EF80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146F13">
            <w:pPr>
              <w:spacing w:after="0" w:line="240" w:lineRule="auto"/>
            </w:pPr>
            <w:r>
              <w:t>第3套</w:t>
            </w:r>
          </w:p>
        </w:tc>
        <w:tc>
          <w:tcPr>
            <w:tcW w:w="2160" w:type="dxa"/>
          </w:tcPr>
          <w:p w14:paraId="54FCB10C">
            <w:pPr>
              <w:spacing w:after="0" w:line="240" w:lineRule="auto"/>
            </w:pPr>
            <w:r>
              <w:t>55</w:t>
            </w:r>
          </w:p>
        </w:tc>
        <w:tc>
          <w:tcPr>
            <w:tcW w:w="2160" w:type="dxa"/>
          </w:tcPr>
          <w:p w14:paraId="3A9356E5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3D148EE8">
            <w:pPr>
              <w:spacing w:after="0" w:line="240" w:lineRule="auto"/>
            </w:pPr>
            <w:r>
              <w:t>是</w:t>
            </w:r>
          </w:p>
        </w:tc>
      </w:tr>
      <w:tr w14:paraId="3A780F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3A2503">
            <w:pPr>
              <w:spacing w:after="0" w:line="240" w:lineRule="auto"/>
            </w:pPr>
            <w:r>
              <w:t>第11套</w:t>
            </w:r>
          </w:p>
        </w:tc>
        <w:tc>
          <w:tcPr>
            <w:tcW w:w="2160" w:type="dxa"/>
          </w:tcPr>
          <w:p w14:paraId="389A58A1">
            <w:pPr>
              <w:spacing w:after="0" w:line="240" w:lineRule="auto"/>
            </w:pPr>
            <w:r>
              <w:t>65</w:t>
            </w:r>
          </w:p>
        </w:tc>
        <w:tc>
          <w:tcPr>
            <w:tcW w:w="2160" w:type="dxa"/>
          </w:tcPr>
          <w:p w14:paraId="2F24101B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5238FDB6">
            <w:pPr>
              <w:spacing w:after="0" w:line="240" w:lineRule="auto"/>
            </w:pPr>
            <w:r>
              <w:t>是</w:t>
            </w:r>
          </w:p>
        </w:tc>
      </w:tr>
      <w:tr w14:paraId="3F9609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F08B0B">
            <w:pPr>
              <w:spacing w:after="0" w:line="240" w:lineRule="auto"/>
            </w:pPr>
            <w:r>
              <w:t>第28套</w:t>
            </w:r>
          </w:p>
        </w:tc>
        <w:tc>
          <w:tcPr>
            <w:tcW w:w="2160" w:type="dxa"/>
          </w:tcPr>
          <w:p w14:paraId="1B6BC134">
            <w:pPr>
              <w:spacing w:after="0" w:line="240" w:lineRule="auto"/>
            </w:pPr>
            <w:r>
              <w:t>72</w:t>
            </w:r>
          </w:p>
        </w:tc>
        <w:tc>
          <w:tcPr>
            <w:tcW w:w="2160" w:type="dxa"/>
          </w:tcPr>
          <w:p w14:paraId="0C93A735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446DC06C">
            <w:pPr>
              <w:spacing w:after="0" w:line="240" w:lineRule="auto"/>
            </w:pPr>
            <w:r>
              <w:t>是</w:t>
            </w:r>
          </w:p>
        </w:tc>
      </w:tr>
      <w:tr w14:paraId="15152A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F7ACEC">
            <w:pPr>
              <w:spacing w:after="0" w:line="240" w:lineRule="auto"/>
            </w:pPr>
            <w:r>
              <w:t>第31套</w:t>
            </w:r>
          </w:p>
        </w:tc>
        <w:tc>
          <w:tcPr>
            <w:tcW w:w="2160" w:type="dxa"/>
          </w:tcPr>
          <w:p w14:paraId="5277BE04">
            <w:pPr>
              <w:spacing w:after="0" w:line="240" w:lineRule="auto"/>
            </w:pPr>
            <w:r>
              <w:t>57</w:t>
            </w:r>
          </w:p>
        </w:tc>
        <w:tc>
          <w:tcPr>
            <w:tcW w:w="2160" w:type="dxa"/>
          </w:tcPr>
          <w:p w14:paraId="13500DC6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786A8C42">
            <w:pPr>
              <w:spacing w:after="0" w:line="240" w:lineRule="auto"/>
            </w:pPr>
            <w:r>
              <w:t>是</w:t>
            </w:r>
          </w:p>
        </w:tc>
      </w:tr>
      <w:tr w14:paraId="30060C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955425">
            <w:pPr>
              <w:spacing w:after="0" w:line="240" w:lineRule="auto"/>
            </w:pPr>
            <w:r>
              <w:t>第38套</w:t>
            </w:r>
          </w:p>
        </w:tc>
        <w:tc>
          <w:tcPr>
            <w:tcW w:w="2160" w:type="dxa"/>
          </w:tcPr>
          <w:p w14:paraId="62879739">
            <w:pPr>
              <w:spacing w:after="0" w:line="240" w:lineRule="auto"/>
            </w:pPr>
            <w:r>
              <w:t>67</w:t>
            </w:r>
          </w:p>
        </w:tc>
        <w:tc>
          <w:tcPr>
            <w:tcW w:w="2160" w:type="dxa"/>
          </w:tcPr>
          <w:p w14:paraId="2B503E05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521F2F28">
            <w:pPr>
              <w:spacing w:after="0" w:line="240" w:lineRule="auto"/>
            </w:pPr>
            <w:r>
              <w:t>是</w:t>
            </w:r>
          </w:p>
        </w:tc>
      </w:tr>
    </w:tbl>
    <w:p w14:paraId="0994FB24">
      <w:r>
        <w:rPr>
          <w:b/>
        </w:rPr>
        <w:t xml:space="preserve">答案分布: </w:t>
      </w:r>
      <w:r>
        <w:t>"AC" 出现 1 次  ·  "ABC" 出现 5 次</w:t>
      </w:r>
    </w:p>
    <w:p w14:paraId="03115147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ABC</w:t>
      </w:r>
      <w:r>
        <w:rPr>
          <w:sz w:val="22"/>
        </w:rPr>
        <w:t xml:space="preserve">  ]</w:t>
      </w:r>
    </w:p>
    <w:p w14:paraId="1F17FE8C"/>
    <w:p w14:paraId="1192FAA2">
      <w:pPr>
        <w:pStyle w:val="4"/>
      </w:pPr>
      <w:r>
        <w:rPr>
          <w:sz w:val="26"/>
        </w:rPr>
        <w:t>冲突 #13  [多选题]  推荐答案: ABD</w:t>
      </w:r>
    </w:p>
    <w:p w14:paraId="0817B27C">
      <w:r>
        <w:rPr>
          <w:b/>
        </w:rPr>
        <w:t xml:space="preserve">题干: </w:t>
      </w:r>
      <w:r>
        <w:t>党的领导决策核心有（）。</w:t>
      </w:r>
    </w:p>
    <w:p w14:paraId="5AB9DDC6">
      <w:r>
        <w:rPr>
          <w:b/>
        </w:rPr>
        <w:t>选项:</w:t>
      </w:r>
    </w:p>
    <w:p w14:paraId="462A0481">
      <w:pPr>
        <w:pStyle w:val="16"/>
      </w:pPr>
      <w:r>
        <w:t>A. 中央委员会</w:t>
      </w:r>
    </w:p>
    <w:p w14:paraId="5ABD1093">
      <w:pPr>
        <w:pStyle w:val="16"/>
      </w:pPr>
      <w:r>
        <w:t>B. 中央政治局</w:t>
      </w:r>
    </w:p>
    <w:p w14:paraId="59155D2A">
      <w:pPr>
        <w:pStyle w:val="16"/>
      </w:pPr>
      <w:r>
        <w:t>C. 中央政治局常委会</w:t>
      </w:r>
    </w:p>
    <w:p w14:paraId="18E0F907">
      <w:pPr>
        <w:pStyle w:val="16"/>
      </w:pPr>
      <w:r>
        <w:t>D. 国务院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EA4DA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6119C4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08F00C2D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37D824CD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21F372BD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76BCE4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AE8F92">
            <w:pPr>
              <w:spacing w:after="0" w:line="240" w:lineRule="auto"/>
            </w:pPr>
            <w:r>
              <w:t>第2套</w:t>
            </w:r>
          </w:p>
        </w:tc>
        <w:tc>
          <w:tcPr>
            <w:tcW w:w="2160" w:type="dxa"/>
          </w:tcPr>
          <w:p w14:paraId="1EB73783">
            <w:pPr>
              <w:spacing w:after="0" w:line="240" w:lineRule="auto"/>
            </w:pPr>
            <w:r>
              <w:t>72</w:t>
            </w:r>
          </w:p>
        </w:tc>
        <w:tc>
          <w:tcPr>
            <w:tcW w:w="2160" w:type="dxa"/>
          </w:tcPr>
          <w:p w14:paraId="24F261FA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2580C06C">
            <w:pPr>
              <w:spacing w:after="0" w:line="240" w:lineRule="auto"/>
            </w:pPr>
            <w:r>
              <w:t>是</w:t>
            </w:r>
          </w:p>
        </w:tc>
      </w:tr>
      <w:tr w14:paraId="24BA20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493F45">
            <w:pPr>
              <w:spacing w:after="0" w:line="240" w:lineRule="auto"/>
            </w:pPr>
            <w:r>
              <w:t>第13套</w:t>
            </w:r>
          </w:p>
        </w:tc>
        <w:tc>
          <w:tcPr>
            <w:tcW w:w="2160" w:type="dxa"/>
          </w:tcPr>
          <w:p w14:paraId="1273E004">
            <w:pPr>
              <w:spacing w:after="0" w:line="240" w:lineRule="auto"/>
            </w:pPr>
            <w:r>
              <w:t>64</w:t>
            </w:r>
          </w:p>
        </w:tc>
        <w:tc>
          <w:tcPr>
            <w:tcW w:w="2160" w:type="dxa"/>
          </w:tcPr>
          <w:p w14:paraId="018A443B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322A2FE2">
            <w:pPr>
              <w:spacing w:after="0" w:line="240" w:lineRule="auto"/>
            </w:pPr>
            <w:r>
              <w:t>是</w:t>
            </w:r>
          </w:p>
        </w:tc>
      </w:tr>
      <w:tr w14:paraId="5A8DDC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A0163C">
            <w:pPr>
              <w:spacing w:after="0" w:line="240" w:lineRule="auto"/>
            </w:pPr>
            <w:r>
              <w:t>第20套</w:t>
            </w:r>
          </w:p>
        </w:tc>
        <w:tc>
          <w:tcPr>
            <w:tcW w:w="2160" w:type="dxa"/>
          </w:tcPr>
          <w:p w14:paraId="4A8A6E4C">
            <w:pPr>
              <w:spacing w:after="0" w:line="240" w:lineRule="auto"/>
            </w:pPr>
            <w:r>
              <w:t>69</w:t>
            </w:r>
          </w:p>
        </w:tc>
        <w:tc>
          <w:tcPr>
            <w:tcW w:w="2160" w:type="dxa"/>
          </w:tcPr>
          <w:p w14:paraId="6B43892C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4CB0A6D3">
            <w:pPr>
              <w:spacing w:after="0" w:line="240" w:lineRule="auto"/>
            </w:pPr>
            <w:r>
              <w:t>是</w:t>
            </w:r>
          </w:p>
        </w:tc>
      </w:tr>
      <w:tr w14:paraId="7D0BFC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ADACAD">
            <w:pPr>
              <w:spacing w:after="0" w:line="240" w:lineRule="auto"/>
            </w:pPr>
            <w:r>
              <w:t>第32套</w:t>
            </w:r>
          </w:p>
        </w:tc>
        <w:tc>
          <w:tcPr>
            <w:tcW w:w="2160" w:type="dxa"/>
          </w:tcPr>
          <w:p w14:paraId="3721459C">
            <w:pPr>
              <w:spacing w:after="0" w:line="240" w:lineRule="auto"/>
            </w:pPr>
            <w:r>
              <w:t>68</w:t>
            </w:r>
          </w:p>
        </w:tc>
        <w:tc>
          <w:tcPr>
            <w:tcW w:w="2160" w:type="dxa"/>
          </w:tcPr>
          <w:p w14:paraId="7EAEB63D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2D44E004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2D08D2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A0ED94">
            <w:pPr>
              <w:spacing w:after="0" w:line="240" w:lineRule="auto"/>
            </w:pPr>
            <w:r>
              <w:t>第38套</w:t>
            </w:r>
          </w:p>
        </w:tc>
        <w:tc>
          <w:tcPr>
            <w:tcW w:w="2160" w:type="dxa"/>
          </w:tcPr>
          <w:p w14:paraId="1ADB2346">
            <w:pPr>
              <w:spacing w:after="0" w:line="240" w:lineRule="auto"/>
            </w:pPr>
            <w:r>
              <w:t>64</w:t>
            </w:r>
          </w:p>
        </w:tc>
        <w:tc>
          <w:tcPr>
            <w:tcW w:w="2160" w:type="dxa"/>
          </w:tcPr>
          <w:p w14:paraId="66C7FC20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02EFD2A4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4EAC1A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E14499">
            <w:pPr>
              <w:spacing w:after="0" w:line="240" w:lineRule="auto"/>
            </w:pPr>
            <w:r>
              <w:t>第43套</w:t>
            </w:r>
          </w:p>
        </w:tc>
        <w:tc>
          <w:tcPr>
            <w:tcW w:w="2160" w:type="dxa"/>
          </w:tcPr>
          <w:p w14:paraId="51E8AB3D">
            <w:pPr>
              <w:spacing w:after="0" w:line="240" w:lineRule="auto"/>
            </w:pPr>
            <w:r>
              <w:t>63</w:t>
            </w:r>
          </w:p>
        </w:tc>
        <w:tc>
          <w:tcPr>
            <w:tcW w:w="2160" w:type="dxa"/>
          </w:tcPr>
          <w:p w14:paraId="1A643653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6FB80D25">
            <w:pPr>
              <w:spacing w:after="0" w:line="240" w:lineRule="auto"/>
            </w:pPr>
            <w:r>
              <w:t>是</w:t>
            </w:r>
          </w:p>
        </w:tc>
      </w:tr>
    </w:tbl>
    <w:p w14:paraId="15A96CAC">
      <w:r>
        <w:rPr>
          <w:b/>
        </w:rPr>
        <w:t xml:space="preserve">答案分布: </w:t>
      </w:r>
      <w:r>
        <w:t>"ABD" 出现 4 次  ·  "ABC" 出现 2 次</w:t>
      </w:r>
    </w:p>
    <w:p w14:paraId="121CAB62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ABC</w:t>
      </w:r>
      <w:r>
        <w:rPr>
          <w:sz w:val="22"/>
        </w:rPr>
        <w:t xml:space="preserve">  ]</w:t>
      </w:r>
    </w:p>
    <w:p w14:paraId="6F1AE402"/>
    <w:p w14:paraId="42AF15C4">
      <w:pPr>
        <w:pStyle w:val="4"/>
      </w:pPr>
      <w:r>
        <w:rPr>
          <w:sz w:val="26"/>
        </w:rPr>
        <w:t>冲突 #14  [多选题]  推荐答案: CD</w:t>
      </w:r>
    </w:p>
    <w:p w14:paraId="66E9D7FD">
      <w:r>
        <w:rPr>
          <w:b/>
        </w:rPr>
        <w:t xml:space="preserve">题干: </w:t>
      </w:r>
      <w:r>
        <w:t>全面深化改革的总目标是（）。</w:t>
      </w:r>
    </w:p>
    <w:p w14:paraId="237EECAA">
      <w:r>
        <w:rPr>
          <w:b/>
        </w:rPr>
        <w:t>选项:</w:t>
      </w:r>
    </w:p>
    <w:p w14:paraId="42C7F1AD">
      <w:pPr>
        <w:pStyle w:val="16"/>
      </w:pPr>
      <w:r>
        <w:t>A. 实现两个百年目标</w:t>
      </w:r>
    </w:p>
    <w:p w14:paraId="061BA0E2">
      <w:pPr>
        <w:pStyle w:val="16"/>
      </w:pPr>
      <w:r>
        <w:t>B. 全面实现小康</w:t>
      </w:r>
    </w:p>
    <w:p w14:paraId="0E0AF1B8">
      <w:pPr>
        <w:pStyle w:val="16"/>
      </w:pPr>
      <w:r>
        <w:t>C. 完善和发展中国特色社会主义制度</w:t>
      </w:r>
    </w:p>
    <w:p w14:paraId="16817A6B">
      <w:pPr>
        <w:pStyle w:val="16"/>
      </w:pPr>
      <w:r>
        <w:t>D. 推进国家治理体系和治理能力现代化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F1CAC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15C8D7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4C370925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2CFF4FBC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086C65F2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71ED16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B43A00">
            <w:pPr>
              <w:spacing w:after="0" w:line="240" w:lineRule="auto"/>
            </w:pPr>
            <w:r>
              <w:t>第3套</w:t>
            </w:r>
          </w:p>
        </w:tc>
        <w:tc>
          <w:tcPr>
            <w:tcW w:w="2160" w:type="dxa"/>
          </w:tcPr>
          <w:p w14:paraId="7ECC71C4">
            <w:pPr>
              <w:spacing w:after="0" w:line="240" w:lineRule="auto"/>
            </w:pPr>
            <w:r>
              <w:t>51</w:t>
            </w:r>
          </w:p>
        </w:tc>
        <w:tc>
          <w:tcPr>
            <w:tcW w:w="2160" w:type="dxa"/>
          </w:tcPr>
          <w:p w14:paraId="70FDDB49">
            <w:pPr>
              <w:spacing w:after="0" w:line="240" w:lineRule="auto"/>
            </w:pPr>
            <w:r>
              <w:t>CD</w:t>
            </w:r>
          </w:p>
        </w:tc>
        <w:tc>
          <w:tcPr>
            <w:tcW w:w="2160" w:type="dxa"/>
          </w:tcPr>
          <w:p w14:paraId="1627DC2A">
            <w:pPr>
              <w:spacing w:after="0" w:line="240" w:lineRule="auto"/>
            </w:pPr>
            <w:r>
              <w:t>是</w:t>
            </w:r>
          </w:p>
        </w:tc>
      </w:tr>
      <w:tr w14:paraId="1E3318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D3FCCD">
            <w:pPr>
              <w:spacing w:after="0" w:line="240" w:lineRule="auto"/>
            </w:pPr>
            <w:r>
              <w:t>第4套</w:t>
            </w:r>
          </w:p>
        </w:tc>
        <w:tc>
          <w:tcPr>
            <w:tcW w:w="2160" w:type="dxa"/>
          </w:tcPr>
          <w:p w14:paraId="669118F4">
            <w:pPr>
              <w:spacing w:after="0" w:line="240" w:lineRule="auto"/>
            </w:pPr>
            <w:r>
              <w:t>62</w:t>
            </w:r>
          </w:p>
        </w:tc>
        <w:tc>
          <w:tcPr>
            <w:tcW w:w="2160" w:type="dxa"/>
          </w:tcPr>
          <w:p w14:paraId="16779D56">
            <w:pPr>
              <w:spacing w:after="0" w:line="240" w:lineRule="auto"/>
            </w:pPr>
            <w:r>
              <w:t>CD</w:t>
            </w:r>
          </w:p>
        </w:tc>
        <w:tc>
          <w:tcPr>
            <w:tcW w:w="2160" w:type="dxa"/>
          </w:tcPr>
          <w:p w14:paraId="43B8024B">
            <w:pPr>
              <w:spacing w:after="0" w:line="240" w:lineRule="auto"/>
            </w:pPr>
            <w:r>
              <w:t>是</w:t>
            </w:r>
          </w:p>
        </w:tc>
      </w:tr>
      <w:tr w14:paraId="458E35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547139">
            <w:pPr>
              <w:spacing w:after="0" w:line="240" w:lineRule="auto"/>
            </w:pPr>
            <w:r>
              <w:t>第21套</w:t>
            </w:r>
          </w:p>
        </w:tc>
        <w:tc>
          <w:tcPr>
            <w:tcW w:w="2160" w:type="dxa"/>
          </w:tcPr>
          <w:p w14:paraId="24F600D7">
            <w:pPr>
              <w:spacing w:after="0" w:line="240" w:lineRule="auto"/>
            </w:pPr>
            <w:r>
              <w:t>73</w:t>
            </w:r>
          </w:p>
        </w:tc>
        <w:tc>
          <w:tcPr>
            <w:tcW w:w="2160" w:type="dxa"/>
          </w:tcPr>
          <w:p w14:paraId="0393D818">
            <w:pPr>
              <w:spacing w:after="0" w:line="240" w:lineRule="auto"/>
            </w:pPr>
            <w:r>
              <w:t>CD</w:t>
            </w:r>
          </w:p>
        </w:tc>
        <w:tc>
          <w:tcPr>
            <w:tcW w:w="2160" w:type="dxa"/>
          </w:tcPr>
          <w:p w14:paraId="0D21792A">
            <w:pPr>
              <w:spacing w:after="0" w:line="240" w:lineRule="auto"/>
            </w:pPr>
            <w:r>
              <w:t>是</w:t>
            </w:r>
          </w:p>
        </w:tc>
      </w:tr>
      <w:tr w14:paraId="2F9388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021460D8">
            <w:pPr>
              <w:spacing w:after="0" w:line="240" w:lineRule="auto"/>
            </w:pPr>
            <w:r>
              <w:t>第38套</w:t>
            </w:r>
          </w:p>
        </w:tc>
        <w:tc>
          <w:tcPr>
            <w:tcW w:w="2160" w:type="dxa"/>
          </w:tcPr>
          <w:p w14:paraId="6255C3F7">
            <w:pPr>
              <w:spacing w:after="0" w:line="240" w:lineRule="auto"/>
            </w:pPr>
            <w:r>
              <w:t>70</w:t>
            </w:r>
          </w:p>
        </w:tc>
        <w:tc>
          <w:tcPr>
            <w:tcW w:w="2160" w:type="dxa"/>
          </w:tcPr>
          <w:p w14:paraId="46DDE51C">
            <w:pPr>
              <w:spacing w:after="0" w:line="240" w:lineRule="auto"/>
            </w:pPr>
            <w:r>
              <w:t>BC</w:t>
            </w:r>
          </w:p>
        </w:tc>
        <w:tc>
          <w:tcPr>
            <w:tcW w:w="2160" w:type="dxa"/>
          </w:tcPr>
          <w:p w14:paraId="2DC14531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7F73C2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9FE362">
            <w:pPr>
              <w:spacing w:after="0" w:line="240" w:lineRule="auto"/>
            </w:pPr>
            <w:r>
              <w:t>第42套</w:t>
            </w:r>
          </w:p>
        </w:tc>
        <w:tc>
          <w:tcPr>
            <w:tcW w:w="2160" w:type="dxa"/>
          </w:tcPr>
          <w:p w14:paraId="71442BFF">
            <w:pPr>
              <w:spacing w:after="0" w:line="240" w:lineRule="auto"/>
            </w:pPr>
            <w:r>
              <w:t>62</w:t>
            </w:r>
          </w:p>
        </w:tc>
        <w:tc>
          <w:tcPr>
            <w:tcW w:w="2160" w:type="dxa"/>
          </w:tcPr>
          <w:p w14:paraId="63AB2B5B">
            <w:pPr>
              <w:spacing w:after="0" w:line="240" w:lineRule="auto"/>
            </w:pPr>
            <w:r>
              <w:t>BC</w:t>
            </w:r>
          </w:p>
        </w:tc>
        <w:tc>
          <w:tcPr>
            <w:tcW w:w="2160" w:type="dxa"/>
          </w:tcPr>
          <w:p w14:paraId="334A7054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534D43A3">
      <w:r>
        <w:rPr>
          <w:b/>
        </w:rPr>
        <w:t xml:space="preserve">答案分布: </w:t>
      </w:r>
      <w:r>
        <w:t>"CD" 出现 3 次  ·  "BC" 出现 2 次</w:t>
      </w:r>
    </w:p>
    <w:p w14:paraId="3C9ABBF2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CD</w:t>
      </w:r>
      <w:r>
        <w:rPr>
          <w:sz w:val="22"/>
        </w:rPr>
        <w:t xml:space="preserve">  ]</w:t>
      </w:r>
    </w:p>
    <w:p w14:paraId="050B64AC"/>
    <w:p w14:paraId="1C534BB3">
      <w:pPr>
        <w:pStyle w:val="4"/>
      </w:pPr>
      <w:r>
        <w:rPr>
          <w:sz w:val="26"/>
        </w:rPr>
        <w:t>冲突 #15  [单选题]  推荐答案: C</w:t>
      </w:r>
    </w:p>
    <w:p w14:paraId="01C44479">
      <w:r>
        <w:rPr>
          <w:b/>
        </w:rPr>
        <w:t xml:space="preserve">题干: </w:t>
      </w:r>
      <w:r>
        <w:t>针对国际金融危机后世界经济低迷，我国经济下行压力加大，提出我国经济发展正处在（）、结构调整阵痛期、前期刺激政策消化期 “三期叠加” 状态，进入了新常态。</w:t>
      </w:r>
    </w:p>
    <w:p w14:paraId="43184F52">
      <w:r>
        <w:rPr>
          <w:b/>
        </w:rPr>
        <w:t>选项:</w:t>
      </w:r>
    </w:p>
    <w:p w14:paraId="36F3F7DA">
      <w:pPr>
        <w:pStyle w:val="16"/>
      </w:pPr>
      <w:r>
        <w:t>A. 增长速度加速期</w:t>
      </w:r>
    </w:p>
    <w:p w14:paraId="064F3621">
      <w:pPr>
        <w:pStyle w:val="16"/>
      </w:pPr>
      <w:r>
        <w:t>B. 增长速度换挡期</w:t>
      </w:r>
    </w:p>
    <w:p w14:paraId="70FCAB1F">
      <w:pPr>
        <w:pStyle w:val="16"/>
      </w:pPr>
      <w:r>
        <w:t>C. 增长速度换档期</w:t>
      </w:r>
    </w:p>
    <w:p w14:paraId="65308610">
      <w:pPr>
        <w:pStyle w:val="16"/>
      </w:pPr>
      <w:r>
        <w:t>D. 增长速度缓慢期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F5A4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A9AEDA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3F5E17B0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454585AA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4837C76F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11752A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A7B1A0">
            <w:pPr>
              <w:spacing w:after="0" w:line="240" w:lineRule="auto"/>
            </w:pPr>
            <w:r>
              <w:t>第4套</w:t>
            </w:r>
          </w:p>
        </w:tc>
        <w:tc>
          <w:tcPr>
            <w:tcW w:w="2160" w:type="dxa"/>
          </w:tcPr>
          <w:p w14:paraId="58F7167E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658AA6B0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0FAB2B1F">
            <w:pPr>
              <w:spacing w:after="0" w:line="240" w:lineRule="auto"/>
            </w:pPr>
            <w:r>
              <w:t>是</w:t>
            </w:r>
          </w:p>
        </w:tc>
      </w:tr>
      <w:tr w14:paraId="0F0BF3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2B6AE0">
            <w:pPr>
              <w:spacing w:after="0" w:line="240" w:lineRule="auto"/>
            </w:pPr>
            <w:r>
              <w:t>第5套</w:t>
            </w:r>
          </w:p>
        </w:tc>
        <w:tc>
          <w:tcPr>
            <w:tcW w:w="2160" w:type="dxa"/>
          </w:tcPr>
          <w:p w14:paraId="4F59E3B7">
            <w:pPr>
              <w:spacing w:after="0" w:line="240" w:lineRule="auto"/>
            </w:pPr>
            <w:r>
              <w:t>46</w:t>
            </w:r>
          </w:p>
        </w:tc>
        <w:tc>
          <w:tcPr>
            <w:tcW w:w="2160" w:type="dxa"/>
          </w:tcPr>
          <w:p w14:paraId="3F1EDBA4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06BB2E42">
            <w:pPr>
              <w:spacing w:after="0" w:line="240" w:lineRule="auto"/>
            </w:pPr>
            <w:r>
              <w:t>是</w:t>
            </w:r>
          </w:p>
        </w:tc>
      </w:tr>
      <w:tr w14:paraId="69D20C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7F1AC6">
            <w:pPr>
              <w:spacing w:after="0" w:line="240" w:lineRule="auto"/>
            </w:pPr>
            <w:r>
              <w:t>第6套</w:t>
            </w:r>
          </w:p>
        </w:tc>
        <w:tc>
          <w:tcPr>
            <w:tcW w:w="2160" w:type="dxa"/>
          </w:tcPr>
          <w:p w14:paraId="74CE1A71">
            <w:pPr>
              <w:spacing w:after="0" w:line="240" w:lineRule="auto"/>
            </w:pPr>
            <w:r>
              <w:t>13</w:t>
            </w:r>
          </w:p>
        </w:tc>
        <w:tc>
          <w:tcPr>
            <w:tcW w:w="2160" w:type="dxa"/>
          </w:tcPr>
          <w:p w14:paraId="506FC8DB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5B7B6049">
            <w:pPr>
              <w:spacing w:after="0" w:line="240" w:lineRule="auto"/>
            </w:pPr>
            <w:r>
              <w:t>是</w:t>
            </w:r>
          </w:p>
        </w:tc>
      </w:tr>
      <w:tr w14:paraId="5DD717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C40537">
            <w:pPr>
              <w:spacing w:after="0" w:line="240" w:lineRule="auto"/>
            </w:pPr>
            <w:r>
              <w:t>第7套</w:t>
            </w:r>
          </w:p>
        </w:tc>
        <w:tc>
          <w:tcPr>
            <w:tcW w:w="2160" w:type="dxa"/>
          </w:tcPr>
          <w:p w14:paraId="2959A62F">
            <w:pPr>
              <w:spacing w:after="0" w:line="240" w:lineRule="auto"/>
            </w:pPr>
            <w:r>
              <w:t>24</w:t>
            </w:r>
          </w:p>
        </w:tc>
        <w:tc>
          <w:tcPr>
            <w:tcW w:w="2160" w:type="dxa"/>
          </w:tcPr>
          <w:p w14:paraId="3CC10CAD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607469C9">
            <w:pPr>
              <w:spacing w:after="0" w:line="240" w:lineRule="auto"/>
            </w:pPr>
            <w:r>
              <w:t>是</w:t>
            </w:r>
          </w:p>
        </w:tc>
      </w:tr>
      <w:tr w14:paraId="7B9495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5C2CEE">
            <w:pPr>
              <w:spacing w:after="0" w:line="240" w:lineRule="auto"/>
            </w:pPr>
            <w:r>
              <w:t>第19套</w:t>
            </w:r>
          </w:p>
        </w:tc>
        <w:tc>
          <w:tcPr>
            <w:tcW w:w="2160" w:type="dxa"/>
          </w:tcPr>
          <w:p w14:paraId="2EEB8515">
            <w:pPr>
              <w:spacing w:after="0" w:line="240" w:lineRule="auto"/>
            </w:pPr>
            <w:r>
              <w:t>45</w:t>
            </w:r>
          </w:p>
        </w:tc>
        <w:tc>
          <w:tcPr>
            <w:tcW w:w="2160" w:type="dxa"/>
          </w:tcPr>
          <w:p w14:paraId="68F24652">
            <w:pPr>
              <w:spacing w:after="0" w:line="240" w:lineRule="auto"/>
            </w:pPr>
            <w:r>
              <w:t>B</w:t>
            </w:r>
          </w:p>
        </w:tc>
        <w:tc>
          <w:tcPr>
            <w:tcW w:w="2160" w:type="dxa"/>
          </w:tcPr>
          <w:p w14:paraId="65A55B05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5AD2D9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561F87">
            <w:pPr>
              <w:spacing w:after="0" w:line="240" w:lineRule="auto"/>
            </w:pPr>
            <w:r>
              <w:t>第26套</w:t>
            </w:r>
          </w:p>
        </w:tc>
        <w:tc>
          <w:tcPr>
            <w:tcW w:w="2160" w:type="dxa"/>
          </w:tcPr>
          <w:p w14:paraId="5A8494CA">
            <w:pPr>
              <w:spacing w:after="0" w:line="240" w:lineRule="auto"/>
            </w:pPr>
            <w:r>
              <w:t>39</w:t>
            </w:r>
          </w:p>
        </w:tc>
        <w:tc>
          <w:tcPr>
            <w:tcW w:w="2160" w:type="dxa"/>
          </w:tcPr>
          <w:p w14:paraId="4AB5572E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5506D93F">
            <w:pPr>
              <w:spacing w:after="0" w:line="240" w:lineRule="auto"/>
            </w:pPr>
            <w:r>
              <w:t>是</w:t>
            </w:r>
          </w:p>
        </w:tc>
      </w:tr>
      <w:tr w14:paraId="43FCEF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79008D">
            <w:pPr>
              <w:spacing w:after="0" w:line="240" w:lineRule="auto"/>
            </w:pPr>
            <w:r>
              <w:t>第29套</w:t>
            </w:r>
          </w:p>
        </w:tc>
        <w:tc>
          <w:tcPr>
            <w:tcW w:w="2160" w:type="dxa"/>
          </w:tcPr>
          <w:p w14:paraId="703E4478">
            <w:pPr>
              <w:spacing w:after="0" w:line="240" w:lineRule="auto"/>
            </w:pPr>
            <w:r>
              <w:t>24</w:t>
            </w:r>
          </w:p>
        </w:tc>
        <w:tc>
          <w:tcPr>
            <w:tcW w:w="2160" w:type="dxa"/>
          </w:tcPr>
          <w:p w14:paraId="1E01D04B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4D009E2F">
            <w:pPr>
              <w:spacing w:after="0" w:line="240" w:lineRule="auto"/>
            </w:pPr>
            <w:r>
              <w:t>是</w:t>
            </w:r>
          </w:p>
        </w:tc>
      </w:tr>
      <w:tr w14:paraId="783722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01EA95">
            <w:pPr>
              <w:spacing w:after="0" w:line="240" w:lineRule="auto"/>
            </w:pPr>
            <w:r>
              <w:t>第30套</w:t>
            </w:r>
          </w:p>
        </w:tc>
        <w:tc>
          <w:tcPr>
            <w:tcW w:w="2160" w:type="dxa"/>
          </w:tcPr>
          <w:p w14:paraId="77628AF1">
            <w:pPr>
              <w:spacing w:after="0" w:line="240" w:lineRule="auto"/>
            </w:pPr>
            <w:r>
              <w:t>47</w:t>
            </w:r>
          </w:p>
        </w:tc>
        <w:tc>
          <w:tcPr>
            <w:tcW w:w="2160" w:type="dxa"/>
          </w:tcPr>
          <w:p w14:paraId="75CFDDE9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34471530">
            <w:pPr>
              <w:spacing w:after="0" w:line="240" w:lineRule="auto"/>
            </w:pPr>
            <w:r>
              <w:t>是</w:t>
            </w:r>
          </w:p>
        </w:tc>
      </w:tr>
      <w:tr w14:paraId="22F87C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18F975">
            <w:pPr>
              <w:spacing w:after="0" w:line="240" w:lineRule="auto"/>
            </w:pPr>
            <w:r>
              <w:t>第32套</w:t>
            </w:r>
          </w:p>
        </w:tc>
        <w:tc>
          <w:tcPr>
            <w:tcW w:w="2160" w:type="dxa"/>
          </w:tcPr>
          <w:p w14:paraId="2A9C6DBC">
            <w:pPr>
              <w:spacing w:after="0" w:line="240" w:lineRule="auto"/>
            </w:pPr>
            <w:r>
              <w:t>31</w:t>
            </w:r>
          </w:p>
        </w:tc>
        <w:tc>
          <w:tcPr>
            <w:tcW w:w="2160" w:type="dxa"/>
          </w:tcPr>
          <w:p w14:paraId="4E340BC3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0E92829D">
            <w:pPr>
              <w:spacing w:after="0" w:line="240" w:lineRule="auto"/>
            </w:pPr>
            <w:r>
              <w:t>是</w:t>
            </w:r>
          </w:p>
        </w:tc>
      </w:tr>
      <w:tr w14:paraId="1BF378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2496C2">
            <w:pPr>
              <w:spacing w:after="0" w:line="240" w:lineRule="auto"/>
            </w:pPr>
            <w:r>
              <w:t>第35套</w:t>
            </w:r>
          </w:p>
        </w:tc>
        <w:tc>
          <w:tcPr>
            <w:tcW w:w="2160" w:type="dxa"/>
          </w:tcPr>
          <w:p w14:paraId="5AEED7CB">
            <w:pPr>
              <w:spacing w:after="0" w:line="240" w:lineRule="auto"/>
            </w:pPr>
            <w:r>
              <w:t>45</w:t>
            </w:r>
          </w:p>
        </w:tc>
        <w:tc>
          <w:tcPr>
            <w:tcW w:w="2160" w:type="dxa"/>
          </w:tcPr>
          <w:p w14:paraId="5E2A8A23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1B600677">
            <w:pPr>
              <w:spacing w:after="0" w:line="240" w:lineRule="auto"/>
            </w:pPr>
            <w:r>
              <w:t>是</w:t>
            </w:r>
          </w:p>
        </w:tc>
      </w:tr>
      <w:tr w14:paraId="61E887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A2FF76">
            <w:pPr>
              <w:spacing w:after="0" w:line="240" w:lineRule="auto"/>
            </w:pPr>
            <w:r>
              <w:t>第41套</w:t>
            </w:r>
          </w:p>
        </w:tc>
        <w:tc>
          <w:tcPr>
            <w:tcW w:w="2160" w:type="dxa"/>
          </w:tcPr>
          <w:p w14:paraId="6F32E2E0">
            <w:pPr>
              <w:spacing w:after="0" w:line="240" w:lineRule="auto"/>
            </w:pPr>
            <w:r>
              <w:t>46</w:t>
            </w:r>
          </w:p>
        </w:tc>
        <w:tc>
          <w:tcPr>
            <w:tcW w:w="2160" w:type="dxa"/>
          </w:tcPr>
          <w:p w14:paraId="1B067AF1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72421C3C">
            <w:pPr>
              <w:spacing w:after="0" w:line="240" w:lineRule="auto"/>
            </w:pPr>
            <w:r>
              <w:t>是</w:t>
            </w:r>
          </w:p>
        </w:tc>
      </w:tr>
      <w:tr w14:paraId="599A48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A7335B">
            <w:pPr>
              <w:spacing w:after="0" w:line="240" w:lineRule="auto"/>
            </w:pPr>
            <w:r>
              <w:t>第43套</w:t>
            </w:r>
          </w:p>
        </w:tc>
        <w:tc>
          <w:tcPr>
            <w:tcW w:w="2160" w:type="dxa"/>
          </w:tcPr>
          <w:p w14:paraId="7F506FCA">
            <w:pPr>
              <w:spacing w:after="0" w:line="240" w:lineRule="auto"/>
            </w:pPr>
            <w:r>
              <w:t>24</w:t>
            </w:r>
          </w:p>
        </w:tc>
        <w:tc>
          <w:tcPr>
            <w:tcW w:w="2160" w:type="dxa"/>
          </w:tcPr>
          <w:p w14:paraId="032F64E2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27717710">
            <w:pPr>
              <w:spacing w:after="0" w:line="240" w:lineRule="auto"/>
            </w:pPr>
            <w:r>
              <w:t>是</w:t>
            </w:r>
          </w:p>
        </w:tc>
      </w:tr>
      <w:tr w14:paraId="0412C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A471FF">
            <w:pPr>
              <w:spacing w:after="0" w:line="240" w:lineRule="auto"/>
            </w:pPr>
            <w:r>
              <w:t>第44套</w:t>
            </w:r>
          </w:p>
        </w:tc>
        <w:tc>
          <w:tcPr>
            <w:tcW w:w="2160" w:type="dxa"/>
          </w:tcPr>
          <w:p w14:paraId="0B5C759B">
            <w:pPr>
              <w:spacing w:after="0" w:line="240" w:lineRule="auto"/>
            </w:pPr>
            <w:r>
              <w:t>33</w:t>
            </w:r>
          </w:p>
        </w:tc>
        <w:tc>
          <w:tcPr>
            <w:tcW w:w="2160" w:type="dxa"/>
          </w:tcPr>
          <w:p w14:paraId="3103D83E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7688D825">
            <w:pPr>
              <w:spacing w:after="0" w:line="240" w:lineRule="auto"/>
            </w:pPr>
            <w:r>
              <w:t>是</w:t>
            </w:r>
          </w:p>
        </w:tc>
      </w:tr>
      <w:tr w14:paraId="1F170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B0926B">
            <w:pPr>
              <w:spacing w:after="0" w:line="240" w:lineRule="auto"/>
            </w:pPr>
            <w:r>
              <w:t>第45套</w:t>
            </w:r>
          </w:p>
        </w:tc>
        <w:tc>
          <w:tcPr>
            <w:tcW w:w="2160" w:type="dxa"/>
          </w:tcPr>
          <w:p w14:paraId="78B2761B">
            <w:pPr>
              <w:spacing w:after="0" w:line="240" w:lineRule="auto"/>
            </w:pPr>
            <w:r>
              <w:t>43</w:t>
            </w:r>
          </w:p>
        </w:tc>
        <w:tc>
          <w:tcPr>
            <w:tcW w:w="2160" w:type="dxa"/>
          </w:tcPr>
          <w:p w14:paraId="0766FE3E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345B250B">
            <w:pPr>
              <w:spacing w:after="0" w:line="240" w:lineRule="auto"/>
            </w:pPr>
            <w:r>
              <w:t>是</w:t>
            </w:r>
          </w:p>
        </w:tc>
      </w:tr>
    </w:tbl>
    <w:p w14:paraId="7D87F944">
      <w:r>
        <w:rPr>
          <w:b/>
        </w:rPr>
        <w:t xml:space="preserve">答案分布: </w:t>
      </w:r>
      <w:r>
        <w:t>"C" 出现 13 次  ·  "B" 出现 1 次</w:t>
      </w:r>
    </w:p>
    <w:p w14:paraId="3D0E6EEB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B</w:t>
      </w:r>
      <w:r>
        <w:rPr>
          <w:sz w:val="22"/>
        </w:rPr>
        <w:t xml:space="preserve">  ]</w:t>
      </w:r>
    </w:p>
    <w:p w14:paraId="115A4410"/>
    <w:p w14:paraId="2F36C856">
      <w:pPr>
        <w:pStyle w:val="4"/>
      </w:pPr>
      <w:r>
        <w:rPr>
          <w:sz w:val="26"/>
        </w:rPr>
        <w:t>冲突 #16  [单选题]  推荐答案: C</w:t>
      </w:r>
    </w:p>
    <w:p w14:paraId="7947614E">
      <w:r>
        <w:rPr>
          <w:b/>
        </w:rPr>
        <w:t xml:space="preserve">题干: </w:t>
      </w:r>
      <w:r>
        <w:t>（）是社会变革的决定力量，历史上一切生产关系的深刻变革、社会制度的兴亡更替，都是其推动的。</w:t>
      </w:r>
    </w:p>
    <w:p w14:paraId="061BD65A">
      <w:r>
        <w:rPr>
          <w:b/>
        </w:rPr>
        <w:t>选项:</w:t>
      </w:r>
    </w:p>
    <w:p w14:paraId="1E3F0C04">
      <w:pPr>
        <w:pStyle w:val="16"/>
      </w:pPr>
      <w:r>
        <w:t>A. 工人阶级</w:t>
      </w:r>
    </w:p>
    <w:p w14:paraId="3369AB3F">
      <w:pPr>
        <w:pStyle w:val="16"/>
      </w:pPr>
      <w:r>
        <w:t>B. 无产阶级</w:t>
      </w:r>
    </w:p>
    <w:p w14:paraId="2BEAE5E8">
      <w:pPr>
        <w:pStyle w:val="16"/>
      </w:pPr>
      <w:r>
        <w:t>C. 人民群众</w:t>
      </w:r>
    </w:p>
    <w:p w14:paraId="71E5CFFF">
      <w:pPr>
        <w:pStyle w:val="16"/>
      </w:pPr>
      <w:r>
        <w:t>D. 科学技术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CFAEA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E4D818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3B4130B0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0D1E82A6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1A3215EA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3F7C6D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17BA7F">
            <w:pPr>
              <w:spacing w:after="0" w:line="240" w:lineRule="auto"/>
            </w:pPr>
            <w:r>
              <w:t>第4套</w:t>
            </w:r>
          </w:p>
        </w:tc>
        <w:tc>
          <w:tcPr>
            <w:tcW w:w="2160" w:type="dxa"/>
          </w:tcPr>
          <w:p w14:paraId="1F2C2B50">
            <w:pPr>
              <w:spacing w:after="0" w:line="240" w:lineRule="auto"/>
            </w:pPr>
            <w:r>
              <w:t>47</w:t>
            </w:r>
          </w:p>
        </w:tc>
        <w:tc>
          <w:tcPr>
            <w:tcW w:w="2160" w:type="dxa"/>
          </w:tcPr>
          <w:p w14:paraId="46CC3956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4A0E8239">
            <w:pPr>
              <w:spacing w:after="0" w:line="240" w:lineRule="auto"/>
            </w:pPr>
            <w:r>
              <w:t>是</w:t>
            </w:r>
          </w:p>
        </w:tc>
      </w:tr>
      <w:tr w14:paraId="393659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BDF446">
            <w:pPr>
              <w:spacing w:after="0" w:line="240" w:lineRule="auto"/>
            </w:pPr>
            <w:r>
              <w:t>第5套</w:t>
            </w:r>
          </w:p>
        </w:tc>
        <w:tc>
          <w:tcPr>
            <w:tcW w:w="2160" w:type="dxa"/>
          </w:tcPr>
          <w:p w14:paraId="0F5B1A46">
            <w:pPr>
              <w:spacing w:after="0" w:line="240" w:lineRule="auto"/>
            </w:pPr>
            <w:r>
              <w:t>42</w:t>
            </w:r>
          </w:p>
        </w:tc>
        <w:tc>
          <w:tcPr>
            <w:tcW w:w="2160" w:type="dxa"/>
          </w:tcPr>
          <w:p w14:paraId="5FFFAB11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5D96AF07">
            <w:pPr>
              <w:spacing w:after="0" w:line="240" w:lineRule="auto"/>
            </w:pPr>
            <w:r>
              <w:t>是</w:t>
            </w:r>
          </w:p>
        </w:tc>
      </w:tr>
      <w:tr w14:paraId="7AB703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66999D">
            <w:pPr>
              <w:spacing w:after="0" w:line="240" w:lineRule="auto"/>
            </w:pPr>
            <w:r>
              <w:t>第10套</w:t>
            </w:r>
          </w:p>
        </w:tc>
        <w:tc>
          <w:tcPr>
            <w:tcW w:w="2160" w:type="dxa"/>
          </w:tcPr>
          <w:p w14:paraId="180C57EB">
            <w:pPr>
              <w:spacing w:after="0" w:line="240" w:lineRule="auto"/>
            </w:pPr>
            <w:r>
              <w:t>49</w:t>
            </w:r>
          </w:p>
        </w:tc>
        <w:tc>
          <w:tcPr>
            <w:tcW w:w="2160" w:type="dxa"/>
          </w:tcPr>
          <w:p w14:paraId="27F8ED93">
            <w:pPr>
              <w:spacing w:after="0" w:line="240" w:lineRule="auto"/>
            </w:pPr>
            <w:r>
              <w:t>B</w:t>
            </w:r>
          </w:p>
        </w:tc>
        <w:tc>
          <w:tcPr>
            <w:tcW w:w="2160" w:type="dxa"/>
          </w:tcPr>
          <w:p w14:paraId="57C81BD3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5B5044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17C807">
            <w:pPr>
              <w:spacing w:after="0" w:line="240" w:lineRule="auto"/>
            </w:pPr>
            <w:r>
              <w:t>第11套</w:t>
            </w:r>
          </w:p>
        </w:tc>
        <w:tc>
          <w:tcPr>
            <w:tcW w:w="2160" w:type="dxa"/>
          </w:tcPr>
          <w:p w14:paraId="4488D843">
            <w:pPr>
              <w:spacing w:after="0" w:line="240" w:lineRule="auto"/>
            </w:pPr>
            <w:r>
              <w:t>56</w:t>
            </w:r>
          </w:p>
        </w:tc>
        <w:tc>
          <w:tcPr>
            <w:tcW w:w="2160" w:type="dxa"/>
          </w:tcPr>
          <w:p w14:paraId="4D314775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073FD599">
            <w:pPr>
              <w:spacing w:after="0" w:line="240" w:lineRule="auto"/>
            </w:pPr>
            <w:r>
              <w:t>是</w:t>
            </w:r>
          </w:p>
        </w:tc>
      </w:tr>
      <w:tr w14:paraId="520310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E750D5">
            <w:pPr>
              <w:spacing w:after="0" w:line="240" w:lineRule="auto"/>
            </w:pPr>
            <w:r>
              <w:t>第13套</w:t>
            </w:r>
          </w:p>
        </w:tc>
        <w:tc>
          <w:tcPr>
            <w:tcW w:w="2160" w:type="dxa"/>
          </w:tcPr>
          <w:p w14:paraId="2AF4E2B9">
            <w:pPr>
              <w:spacing w:after="0" w:line="240" w:lineRule="auto"/>
            </w:pPr>
            <w:r>
              <w:t>43</w:t>
            </w:r>
          </w:p>
        </w:tc>
        <w:tc>
          <w:tcPr>
            <w:tcW w:w="2160" w:type="dxa"/>
          </w:tcPr>
          <w:p w14:paraId="66F21C9E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099A80E5">
            <w:pPr>
              <w:spacing w:after="0" w:line="240" w:lineRule="auto"/>
            </w:pPr>
            <w:r>
              <w:t>是</w:t>
            </w:r>
          </w:p>
        </w:tc>
      </w:tr>
      <w:tr w14:paraId="2A65D9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237B1F">
            <w:pPr>
              <w:spacing w:after="0" w:line="240" w:lineRule="auto"/>
            </w:pPr>
            <w:r>
              <w:t>第15套</w:t>
            </w:r>
          </w:p>
        </w:tc>
        <w:tc>
          <w:tcPr>
            <w:tcW w:w="2160" w:type="dxa"/>
          </w:tcPr>
          <w:p w14:paraId="7C16C065">
            <w:pPr>
              <w:spacing w:after="0" w:line="240" w:lineRule="auto"/>
            </w:pPr>
            <w:r>
              <w:t>14</w:t>
            </w:r>
          </w:p>
        </w:tc>
        <w:tc>
          <w:tcPr>
            <w:tcW w:w="2160" w:type="dxa"/>
          </w:tcPr>
          <w:p w14:paraId="294709F0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0D3F4EEB">
            <w:pPr>
              <w:spacing w:after="0" w:line="240" w:lineRule="auto"/>
            </w:pPr>
            <w:r>
              <w:t>是</w:t>
            </w:r>
          </w:p>
        </w:tc>
      </w:tr>
      <w:tr w14:paraId="72E184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C7CD85">
            <w:pPr>
              <w:spacing w:after="0" w:line="240" w:lineRule="auto"/>
            </w:pPr>
            <w:r>
              <w:t>第17套</w:t>
            </w:r>
          </w:p>
        </w:tc>
        <w:tc>
          <w:tcPr>
            <w:tcW w:w="2160" w:type="dxa"/>
          </w:tcPr>
          <w:p w14:paraId="5940DEC6">
            <w:pPr>
              <w:spacing w:after="0" w:line="240" w:lineRule="auto"/>
            </w:pPr>
            <w:r>
              <w:t>54</w:t>
            </w:r>
          </w:p>
        </w:tc>
        <w:tc>
          <w:tcPr>
            <w:tcW w:w="2160" w:type="dxa"/>
          </w:tcPr>
          <w:p w14:paraId="79860CEE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6A66ED3C">
            <w:pPr>
              <w:spacing w:after="0" w:line="240" w:lineRule="auto"/>
            </w:pPr>
            <w:r>
              <w:t>是</w:t>
            </w:r>
          </w:p>
        </w:tc>
      </w:tr>
      <w:tr w14:paraId="213C35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58665D">
            <w:pPr>
              <w:spacing w:after="0" w:line="240" w:lineRule="auto"/>
            </w:pPr>
            <w:r>
              <w:t>第18套</w:t>
            </w:r>
          </w:p>
        </w:tc>
        <w:tc>
          <w:tcPr>
            <w:tcW w:w="2160" w:type="dxa"/>
          </w:tcPr>
          <w:p w14:paraId="7EFDC8A9">
            <w:pPr>
              <w:spacing w:after="0" w:line="240" w:lineRule="auto"/>
            </w:pPr>
            <w:r>
              <w:t>27</w:t>
            </w:r>
          </w:p>
        </w:tc>
        <w:tc>
          <w:tcPr>
            <w:tcW w:w="2160" w:type="dxa"/>
          </w:tcPr>
          <w:p w14:paraId="5673AA78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5705A5B9">
            <w:pPr>
              <w:spacing w:after="0" w:line="240" w:lineRule="auto"/>
            </w:pPr>
            <w:r>
              <w:t>是</w:t>
            </w:r>
          </w:p>
        </w:tc>
      </w:tr>
      <w:tr w14:paraId="1D41FA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834CAA">
            <w:pPr>
              <w:spacing w:after="0" w:line="240" w:lineRule="auto"/>
            </w:pPr>
            <w:r>
              <w:t>第21套</w:t>
            </w:r>
          </w:p>
        </w:tc>
        <w:tc>
          <w:tcPr>
            <w:tcW w:w="2160" w:type="dxa"/>
          </w:tcPr>
          <w:p w14:paraId="30662FE8">
            <w:pPr>
              <w:spacing w:after="0" w:line="240" w:lineRule="auto"/>
            </w:pPr>
            <w:r>
              <w:t>46</w:t>
            </w:r>
          </w:p>
        </w:tc>
        <w:tc>
          <w:tcPr>
            <w:tcW w:w="2160" w:type="dxa"/>
          </w:tcPr>
          <w:p w14:paraId="5835A3AD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42BBDA91">
            <w:pPr>
              <w:spacing w:after="0" w:line="240" w:lineRule="auto"/>
            </w:pPr>
            <w:r>
              <w:t>是</w:t>
            </w:r>
          </w:p>
        </w:tc>
      </w:tr>
      <w:tr w14:paraId="2A61F8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55F342">
            <w:pPr>
              <w:spacing w:after="0" w:line="240" w:lineRule="auto"/>
            </w:pPr>
            <w:r>
              <w:t>第23套</w:t>
            </w:r>
          </w:p>
        </w:tc>
        <w:tc>
          <w:tcPr>
            <w:tcW w:w="2160" w:type="dxa"/>
          </w:tcPr>
          <w:p w14:paraId="6387089D">
            <w:pPr>
              <w:spacing w:after="0" w:line="240" w:lineRule="auto"/>
            </w:pPr>
            <w:r>
              <w:t>16</w:t>
            </w:r>
          </w:p>
        </w:tc>
        <w:tc>
          <w:tcPr>
            <w:tcW w:w="2160" w:type="dxa"/>
          </w:tcPr>
          <w:p w14:paraId="6FF61DB6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385EA6ED">
            <w:pPr>
              <w:spacing w:after="0" w:line="240" w:lineRule="auto"/>
            </w:pPr>
            <w:r>
              <w:t>是</w:t>
            </w:r>
          </w:p>
        </w:tc>
      </w:tr>
      <w:tr w14:paraId="26499A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8C294E">
            <w:pPr>
              <w:spacing w:after="0" w:line="240" w:lineRule="auto"/>
            </w:pPr>
            <w:r>
              <w:t>第24套</w:t>
            </w:r>
          </w:p>
        </w:tc>
        <w:tc>
          <w:tcPr>
            <w:tcW w:w="2160" w:type="dxa"/>
          </w:tcPr>
          <w:p w14:paraId="29DC9668">
            <w:pPr>
              <w:spacing w:after="0" w:line="240" w:lineRule="auto"/>
            </w:pPr>
            <w:r>
              <w:t>33</w:t>
            </w:r>
          </w:p>
        </w:tc>
        <w:tc>
          <w:tcPr>
            <w:tcW w:w="2160" w:type="dxa"/>
          </w:tcPr>
          <w:p w14:paraId="645BFB6F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5CB830EB">
            <w:pPr>
              <w:spacing w:after="0" w:line="240" w:lineRule="auto"/>
            </w:pPr>
            <w:r>
              <w:t>是</w:t>
            </w:r>
          </w:p>
        </w:tc>
      </w:tr>
      <w:tr w14:paraId="59E787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5E5CE2">
            <w:pPr>
              <w:spacing w:after="0" w:line="240" w:lineRule="auto"/>
            </w:pPr>
            <w:r>
              <w:t>第29套</w:t>
            </w:r>
          </w:p>
        </w:tc>
        <w:tc>
          <w:tcPr>
            <w:tcW w:w="2160" w:type="dxa"/>
          </w:tcPr>
          <w:p w14:paraId="74C21EC7">
            <w:pPr>
              <w:spacing w:after="0" w:line="240" w:lineRule="auto"/>
            </w:pPr>
            <w:r>
              <w:t>47</w:t>
            </w:r>
          </w:p>
        </w:tc>
        <w:tc>
          <w:tcPr>
            <w:tcW w:w="2160" w:type="dxa"/>
          </w:tcPr>
          <w:p w14:paraId="50A414D2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358530A7">
            <w:pPr>
              <w:spacing w:after="0" w:line="240" w:lineRule="auto"/>
            </w:pPr>
            <w:r>
              <w:t>是</w:t>
            </w:r>
          </w:p>
        </w:tc>
      </w:tr>
      <w:tr w14:paraId="1234E0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15CE25">
            <w:pPr>
              <w:spacing w:after="0" w:line="240" w:lineRule="auto"/>
            </w:pPr>
            <w:r>
              <w:t>第30套</w:t>
            </w:r>
          </w:p>
        </w:tc>
        <w:tc>
          <w:tcPr>
            <w:tcW w:w="2160" w:type="dxa"/>
          </w:tcPr>
          <w:p w14:paraId="63C65DE3">
            <w:pPr>
              <w:spacing w:after="0" w:line="240" w:lineRule="auto"/>
            </w:pPr>
            <w:r>
              <w:t>43</w:t>
            </w:r>
          </w:p>
        </w:tc>
        <w:tc>
          <w:tcPr>
            <w:tcW w:w="2160" w:type="dxa"/>
          </w:tcPr>
          <w:p w14:paraId="08622F64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4931373F">
            <w:pPr>
              <w:spacing w:after="0" w:line="240" w:lineRule="auto"/>
            </w:pPr>
            <w:r>
              <w:t>是</w:t>
            </w:r>
          </w:p>
        </w:tc>
      </w:tr>
      <w:tr w14:paraId="15906B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F7E590">
            <w:pPr>
              <w:spacing w:after="0" w:line="240" w:lineRule="auto"/>
            </w:pPr>
            <w:r>
              <w:t>第32套</w:t>
            </w:r>
          </w:p>
        </w:tc>
        <w:tc>
          <w:tcPr>
            <w:tcW w:w="2160" w:type="dxa"/>
          </w:tcPr>
          <w:p w14:paraId="556CBB03">
            <w:pPr>
              <w:spacing w:after="0" w:line="240" w:lineRule="auto"/>
            </w:pPr>
            <w:r>
              <w:t>50</w:t>
            </w:r>
          </w:p>
        </w:tc>
        <w:tc>
          <w:tcPr>
            <w:tcW w:w="2160" w:type="dxa"/>
          </w:tcPr>
          <w:p w14:paraId="060DDAE0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0F503DC4">
            <w:pPr>
              <w:spacing w:after="0" w:line="240" w:lineRule="auto"/>
            </w:pPr>
            <w:r>
              <w:t>是</w:t>
            </w:r>
          </w:p>
        </w:tc>
      </w:tr>
      <w:tr w14:paraId="397C83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EE52CB">
            <w:pPr>
              <w:spacing w:after="0" w:line="240" w:lineRule="auto"/>
            </w:pPr>
            <w:r>
              <w:t>第34套</w:t>
            </w:r>
          </w:p>
        </w:tc>
        <w:tc>
          <w:tcPr>
            <w:tcW w:w="2160" w:type="dxa"/>
          </w:tcPr>
          <w:p w14:paraId="3B5F4113">
            <w:pPr>
              <w:spacing w:after="0" w:line="240" w:lineRule="auto"/>
            </w:pPr>
            <w:r>
              <w:t>55</w:t>
            </w:r>
          </w:p>
        </w:tc>
        <w:tc>
          <w:tcPr>
            <w:tcW w:w="2160" w:type="dxa"/>
          </w:tcPr>
          <w:p w14:paraId="0C88FC20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274131D3">
            <w:pPr>
              <w:spacing w:after="0" w:line="240" w:lineRule="auto"/>
            </w:pPr>
            <w:r>
              <w:t>是</w:t>
            </w:r>
          </w:p>
        </w:tc>
      </w:tr>
      <w:tr w14:paraId="02B573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3C37C9">
            <w:pPr>
              <w:spacing w:after="0" w:line="240" w:lineRule="auto"/>
            </w:pPr>
            <w:r>
              <w:t>第35套</w:t>
            </w:r>
          </w:p>
        </w:tc>
        <w:tc>
          <w:tcPr>
            <w:tcW w:w="2160" w:type="dxa"/>
          </w:tcPr>
          <w:p w14:paraId="2326B93A">
            <w:pPr>
              <w:spacing w:after="0" w:line="240" w:lineRule="auto"/>
            </w:pPr>
            <w:r>
              <w:t>41</w:t>
            </w:r>
          </w:p>
        </w:tc>
        <w:tc>
          <w:tcPr>
            <w:tcW w:w="2160" w:type="dxa"/>
          </w:tcPr>
          <w:p w14:paraId="5B08250D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5DF8E36D">
            <w:pPr>
              <w:spacing w:after="0" w:line="240" w:lineRule="auto"/>
            </w:pPr>
            <w:r>
              <w:t>是</w:t>
            </w:r>
          </w:p>
        </w:tc>
      </w:tr>
      <w:tr w14:paraId="7C09D9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F50459">
            <w:pPr>
              <w:spacing w:after="0" w:line="240" w:lineRule="auto"/>
            </w:pPr>
            <w:r>
              <w:t>第38套</w:t>
            </w:r>
          </w:p>
        </w:tc>
        <w:tc>
          <w:tcPr>
            <w:tcW w:w="2160" w:type="dxa"/>
          </w:tcPr>
          <w:p w14:paraId="64FBC444">
            <w:pPr>
              <w:spacing w:after="0" w:line="240" w:lineRule="auto"/>
            </w:pPr>
            <w:r>
              <w:t>31</w:t>
            </w:r>
          </w:p>
        </w:tc>
        <w:tc>
          <w:tcPr>
            <w:tcW w:w="2160" w:type="dxa"/>
          </w:tcPr>
          <w:p w14:paraId="1BE00C07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63A5CD6A">
            <w:pPr>
              <w:spacing w:after="0" w:line="240" w:lineRule="auto"/>
            </w:pPr>
            <w:r>
              <w:t>是</w:t>
            </w:r>
          </w:p>
        </w:tc>
      </w:tr>
      <w:tr w14:paraId="76F43D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F5DDDE">
            <w:pPr>
              <w:spacing w:after="0" w:line="240" w:lineRule="auto"/>
            </w:pPr>
            <w:r>
              <w:t>第41套</w:t>
            </w:r>
          </w:p>
        </w:tc>
        <w:tc>
          <w:tcPr>
            <w:tcW w:w="2160" w:type="dxa"/>
          </w:tcPr>
          <w:p w14:paraId="3A6B57D7">
            <w:pPr>
              <w:spacing w:after="0" w:line="240" w:lineRule="auto"/>
            </w:pPr>
            <w:r>
              <w:t>42</w:t>
            </w:r>
          </w:p>
        </w:tc>
        <w:tc>
          <w:tcPr>
            <w:tcW w:w="2160" w:type="dxa"/>
          </w:tcPr>
          <w:p w14:paraId="43249ADD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6951BB86">
            <w:pPr>
              <w:spacing w:after="0" w:line="240" w:lineRule="auto"/>
            </w:pPr>
            <w:r>
              <w:t>是</w:t>
            </w:r>
          </w:p>
        </w:tc>
      </w:tr>
      <w:tr w14:paraId="74EEF2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4002F2">
            <w:pPr>
              <w:spacing w:after="0" w:line="240" w:lineRule="auto"/>
            </w:pPr>
            <w:r>
              <w:t>第42套</w:t>
            </w:r>
          </w:p>
        </w:tc>
        <w:tc>
          <w:tcPr>
            <w:tcW w:w="2160" w:type="dxa"/>
          </w:tcPr>
          <w:p w14:paraId="2D1BF2B0">
            <w:pPr>
              <w:spacing w:after="0" w:line="240" w:lineRule="auto"/>
            </w:pPr>
            <w:r>
              <w:t>22</w:t>
            </w:r>
          </w:p>
        </w:tc>
        <w:tc>
          <w:tcPr>
            <w:tcW w:w="2160" w:type="dxa"/>
          </w:tcPr>
          <w:p w14:paraId="7D3D4A0D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62E69231">
            <w:pPr>
              <w:spacing w:after="0" w:line="240" w:lineRule="auto"/>
            </w:pPr>
            <w:r>
              <w:t>是</w:t>
            </w:r>
          </w:p>
        </w:tc>
      </w:tr>
    </w:tbl>
    <w:p w14:paraId="6034CBDA">
      <w:r>
        <w:rPr>
          <w:b/>
        </w:rPr>
        <w:t xml:space="preserve">答案分布: </w:t>
      </w:r>
      <w:r>
        <w:t>"C" 出现 18 次  ·  "B" 出现 1 次</w:t>
      </w:r>
    </w:p>
    <w:p w14:paraId="7A82BE4D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C</w:t>
      </w:r>
      <w:r>
        <w:rPr>
          <w:sz w:val="22"/>
        </w:rPr>
        <w:t xml:space="preserve">  ]</w:t>
      </w:r>
    </w:p>
    <w:p w14:paraId="340D881E"/>
    <w:p w14:paraId="73A53B44">
      <w:pPr>
        <w:pStyle w:val="4"/>
      </w:pPr>
      <w:r>
        <w:rPr>
          <w:sz w:val="26"/>
        </w:rPr>
        <w:t>冲突 #17  [多选题]  推荐答案: ABCDE</w:t>
      </w:r>
    </w:p>
    <w:p w14:paraId="2D2D0B89">
      <w:r>
        <w:rPr>
          <w:b/>
        </w:rPr>
        <w:t xml:space="preserve">题干: </w:t>
      </w:r>
      <w:r>
        <w:t>中国特色社会主义事业 “五位一体” 总体布局中的 “五位” 是指（）。</w:t>
      </w:r>
    </w:p>
    <w:p w14:paraId="6F352DFF">
      <w:r>
        <w:rPr>
          <w:b/>
        </w:rPr>
        <w:t>选项:</w:t>
      </w:r>
    </w:p>
    <w:p w14:paraId="7F831E0B">
      <w:pPr>
        <w:pStyle w:val="16"/>
      </w:pPr>
      <w:r>
        <w:t>A. 经济建设</w:t>
      </w:r>
    </w:p>
    <w:p w14:paraId="094790E6">
      <w:pPr>
        <w:pStyle w:val="16"/>
      </w:pPr>
      <w:r>
        <w:t>B. 政治建设</w:t>
      </w:r>
    </w:p>
    <w:p w14:paraId="69F07EBC">
      <w:pPr>
        <w:pStyle w:val="16"/>
      </w:pPr>
      <w:r>
        <w:t>C. 文化建设</w:t>
      </w:r>
    </w:p>
    <w:p w14:paraId="08F30071">
      <w:pPr>
        <w:pStyle w:val="16"/>
      </w:pPr>
      <w:r>
        <w:t>D. 社会建设</w:t>
      </w:r>
    </w:p>
    <w:p w14:paraId="52098002">
      <w:pPr>
        <w:pStyle w:val="16"/>
      </w:pPr>
      <w:r>
        <w:t>E. 生态文明建设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3268A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32FAF8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2D768032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1CE0C47E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19ECD096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02AC3B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A1F74E">
            <w:pPr>
              <w:spacing w:after="0" w:line="240" w:lineRule="auto"/>
            </w:pPr>
            <w:r>
              <w:t>第4套</w:t>
            </w:r>
          </w:p>
        </w:tc>
        <w:tc>
          <w:tcPr>
            <w:tcW w:w="2160" w:type="dxa"/>
          </w:tcPr>
          <w:p w14:paraId="0B9A61BD">
            <w:pPr>
              <w:spacing w:after="0" w:line="240" w:lineRule="auto"/>
            </w:pPr>
            <w:r>
              <w:t>64</w:t>
            </w:r>
          </w:p>
        </w:tc>
        <w:tc>
          <w:tcPr>
            <w:tcW w:w="2160" w:type="dxa"/>
          </w:tcPr>
          <w:p w14:paraId="72A9338E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4AB6793E">
            <w:pPr>
              <w:spacing w:after="0" w:line="240" w:lineRule="auto"/>
            </w:pPr>
            <w:r>
              <w:t>是</w:t>
            </w:r>
          </w:p>
        </w:tc>
      </w:tr>
      <w:tr w14:paraId="0D72CA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5AEFEB">
            <w:pPr>
              <w:spacing w:after="0" w:line="240" w:lineRule="auto"/>
            </w:pPr>
            <w:r>
              <w:t>第9套</w:t>
            </w:r>
          </w:p>
        </w:tc>
        <w:tc>
          <w:tcPr>
            <w:tcW w:w="2160" w:type="dxa"/>
          </w:tcPr>
          <w:p w14:paraId="0045EC55">
            <w:pPr>
              <w:spacing w:after="0" w:line="240" w:lineRule="auto"/>
            </w:pPr>
            <w:r>
              <w:t>73</w:t>
            </w:r>
          </w:p>
        </w:tc>
        <w:tc>
          <w:tcPr>
            <w:tcW w:w="2160" w:type="dxa"/>
          </w:tcPr>
          <w:p w14:paraId="7CC0D0D0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20FF9237">
            <w:pPr>
              <w:spacing w:after="0" w:line="240" w:lineRule="auto"/>
            </w:pPr>
            <w:r>
              <w:t>是</w:t>
            </w:r>
          </w:p>
        </w:tc>
      </w:tr>
      <w:tr w14:paraId="675BFB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4C1752">
            <w:pPr>
              <w:spacing w:after="0" w:line="240" w:lineRule="auto"/>
            </w:pPr>
            <w:r>
              <w:t>第15套</w:t>
            </w:r>
          </w:p>
        </w:tc>
        <w:tc>
          <w:tcPr>
            <w:tcW w:w="2160" w:type="dxa"/>
          </w:tcPr>
          <w:p w14:paraId="6682CEB5">
            <w:pPr>
              <w:spacing w:after="0" w:line="240" w:lineRule="auto"/>
            </w:pPr>
            <w:r>
              <w:t>58</w:t>
            </w:r>
          </w:p>
        </w:tc>
        <w:tc>
          <w:tcPr>
            <w:tcW w:w="2160" w:type="dxa"/>
          </w:tcPr>
          <w:p w14:paraId="33D9F56E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3BE4AA0E">
            <w:pPr>
              <w:spacing w:after="0" w:line="240" w:lineRule="auto"/>
            </w:pPr>
            <w:r>
              <w:t>是</w:t>
            </w:r>
          </w:p>
        </w:tc>
      </w:tr>
      <w:tr w14:paraId="0441B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57E1DF">
            <w:pPr>
              <w:spacing w:after="0" w:line="240" w:lineRule="auto"/>
            </w:pPr>
            <w:r>
              <w:t>第17套</w:t>
            </w:r>
          </w:p>
        </w:tc>
        <w:tc>
          <w:tcPr>
            <w:tcW w:w="2160" w:type="dxa"/>
          </w:tcPr>
          <w:p w14:paraId="674405E0">
            <w:pPr>
              <w:spacing w:after="0" w:line="240" w:lineRule="auto"/>
            </w:pPr>
            <w:r>
              <w:t>59</w:t>
            </w:r>
          </w:p>
        </w:tc>
        <w:tc>
          <w:tcPr>
            <w:tcW w:w="2160" w:type="dxa"/>
          </w:tcPr>
          <w:p w14:paraId="660F4E00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3A7FDA9D">
            <w:pPr>
              <w:spacing w:after="0" w:line="240" w:lineRule="auto"/>
            </w:pPr>
            <w:r>
              <w:t>是</w:t>
            </w:r>
          </w:p>
        </w:tc>
      </w:tr>
      <w:tr w14:paraId="731C6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A4C744">
            <w:pPr>
              <w:spacing w:after="0" w:line="240" w:lineRule="auto"/>
            </w:pPr>
            <w:r>
              <w:t>第22套</w:t>
            </w:r>
          </w:p>
        </w:tc>
        <w:tc>
          <w:tcPr>
            <w:tcW w:w="2160" w:type="dxa"/>
          </w:tcPr>
          <w:p w14:paraId="2DB3F821">
            <w:pPr>
              <w:spacing w:after="0" w:line="240" w:lineRule="auto"/>
            </w:pPr>
            <w:r>
              <w:t>58</w:t>
            </w:r>
          </w:p>
        </w:tc>
        <w:tc>
          <w:tcPr>
            <w:tcW w:w="2160" w:type="dxa"/>
          </w:tcPr>
          <w:p w14:paraId="3D01F5A9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7EA2CF2C">
            <w:pPr>
              <w:spacing w:after="0" w:line="240" w:lineRule="auto"/>
            </w:pPr>
            <w:r>
              <w:t>是</w:t>
            </w:r>
          </w:p>
        </w:tc>
      </w:tr>
      <w:tr w14:paraId="44B208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846E12">
            <w:pPr>
              <w:spacing w:after="0" w:line="240" w:lineRule="auto"/>
            </w:pPr>
            <w:r>
              <w:t>第25套</w:t>
            </w:r>
          </w:p>
        </w:tc>
        <w:tc>
          <w:tcPr>
            <w:tcW w:w="2160" w:type="dxa"/>
          </w:tcPr>
          <w:p w14:paraId="02BFEF61">
            <w:pPr>
              <w:spacing w:after="0" w:line="240" w:lineRule="auto"/>
            </w:pPr>
            <w:r>
              <w:t>62</w:t>
            </w:r>
          </w:p>
        </w:tc>
        <w:tc>
          <w:tcPr>
            <w:tcW w:w="2160" w:type="dxa"/>
          </w:tcPr>
          <w:p w14:paraId="728E54C5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26453FE1">
            <w:pPr>
              <w:spacing w:after="0" w:line="240" w:lineRule="auto"/>
            </w:pPr>
            <w:r>
              <w:t>是</w:t>
            </w:r>
          </w:p>
        </w:tc>
      </w:tr>
      <w:tr w14:paraId="2A376A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22969A">
            <w:pPr>
              <w:spacing w:after="0" w:line="240" w:lineRule="auto"/>
            </w:pPr>
            <w:r>
              <w:t>第26套</w:t>
            </w:r>
          </w:p>
        </w:tc>
        <w:tc>
          <w:tcPr>
            <w:tcW w:w="2160" w:type="dxa"/>
          </w:tcPr>
          <w:p w14:paraId="1CA4DF7F">
            <w:pPr>
              <w:spacing w:after="0" w:line="240" w:lineRule="auto"/>
            </w:pPr>
            <w:r>
              <w:t>58</w:t>
            </w:r>
          </w:p>
        </w:tc>
        <w:tc>
          <w:tcPr>
            <w:tcW w:w="2160" w:type="dxa"/>
          </w:tcPr>
          <w:p w14:paraId="086984CE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5E7769F7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0DEBCF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3FD437">
            <w:pPr>
              <w:spacing w:after="0" w:line="240" w:lineRule="auto"/>
            </w:pPr>
            <w:r>
              <w:t>第29套</w:t>
            </w:r>
          </w:p>
        </w:tc>
        <w:tc>
          <w:tcPr>
            <w:tcW w:w="2160" w:type="dxa"/>
          </w:tcPr>
          <w:p w14:paraId="6DB12D0B">
            <w:pPr>
              <w:spacing w:after="0" w:line="240" w:lineRule="auto"/>
            </w:pPr>
            <w:r>
              <w:t>70</w:t>
            </w:r>
          </w:p>
        </w:tc>
        <w:tc>
          <w:tcPr>
            <w:tcW w:w="2160" w:type="dxa"/>
          </w:tcPr>
          <w:p w14:paraId="3E5F01C4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18146D7A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238344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86EE43">
            <w:pPr>
              <w:spacing w:after="0" w:line="240" w:lineRule="auto"/>
            </w:pPr>
            <w:r>
              <w:t>第30套</w:t>
            </w:r>
          </w:p>
        </w:tc>
        <w:tc>
          <w:tcPr>
            <w:tcW w:w="2160" w:type="dxa"/>
          </w:tcPr>
          <w:p w14:paraId="0DE65943">
            <w:pPr>
              <w:spacing w:after="0" w:line="240" w:lineRule="auto"/>
            </w:pPr>
            <w:r>
              <w:t>65</w:t>
            </w:r>
          </w:p>
        </w:tc>
        <w:tc>
          <w:tcPr>
            <w:tcW w:w="2160" w:type="dxa"/>
          </w:tcPr>
          <w:p w14:paraId="796D289E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1520A973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52BD3F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C9E345">
            <w:pPr>
              <w:spacing w:after="0" w:line="240" w:lineRule="auto"/>
            </w:pPr>
            <w:r>
              <w:t>第31套</w:t>
            </w:r>
          </w:p>
        </w:tc>
        <w:tc>
          <w:tcPr>
            <w:tcW w:w="2160" w:type="dxa"/>
          </w:tcPr>
          <w:p w14:paraId="6F1CD298">
            <w:pPr>
              <w:spacing w:after="0" w:line="240" w:lineRule="auto"/>
            </w:pPr>
            <w:r>
              <w:t>62</w:t>
            </w:r>
          </w:p>
        </w:tc>
        <w:tc>
          <w:tcPr>
            <w:tcW w:w="2160" w:type="dxa"/>
          </w:tcPr>
          <w:p w14:paraId="7A9087D7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2B9A8BC2">
            <w:pPr>
              <w:spacing w:after="0" w:line="240" w:lineRule="auto"/>
            </w:pPr>
            <w:r>
              <w:t>是</w:t>
            </w:r>
          </w:p>
        </w:tc>
      </w:tr>
      <w:tr w14:paraId="418197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0B8502">
            <w:pPr>
              <w:spacing w:after="0" w:line="240" w:lineRule="auto"/>
            </w:pPr>
            <w:r>
              <w:t>第35套</w:t>
            </w:r>
          </w:p>
        </w:tc>
        <w:tc>
          <w:tcPr>
            <w:tcW w:w="2160" w:type="dxa"/>
          </w:tcPr>
          <w:p w14:paraId="2647F49D">
            <w:pPr>
              <w:spacing w:after="0" w:line="240" w:lineRule="auto"/>
            </w:pPr>
            <w:r>
              <w:t>72</w:t>
            </w:r>
          </w:p>
        </w:tc>
        <w:tc>
          <w:tcPr>
            <w:tcW w:w="2160" w:type="dxa"/>
          </w:tcPr>
          <w:p w14:paraId="120EC202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137408C1">
            <w:pPr>
              <w:spacing w:after="0" w:line="240" w:lineRule="auto"/>
            </w:pPr>
            <w:r>
              <w:t>是</w:t>
            </w:r>
          </w:p>
        </w:tc>
      </w:tr>
      <w:tr w14:paraId="5AA0D0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D00C04">
            <w:pPr>
              <w:spacing w:after="0" w:line="240" w:lineRule="auto"/>
            </w:pPr>
            <w:r>
              <w:t>第37套</w:t>
            </w:r>
          </w:p>
        </w:tc>
        <w:tc>
          <w:tcPr>
            <w:tcW w:w="2160" w:type="dxa"/>
          </w:tcPr>
          <w:p w14:paraId="206C8802">
            <w:pPr>
              <w:spacing w:after="0" w:line="240" w:lineRule="auto"/>
            </w:pPr>
            <w:r>
              <w:t>68</w:t>
            </w:r>
          </w:p>
        </w:tc>
        <w:tc>
          <w:tcPr>
            <w:tcW w:w="2160" w:type="dxa"/>
          </w:tcPr>
          <w:p w14:paraId="57CCDFC4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0D8B0433">
            <w:pPr>
              <w:spacing w:after="0" w:line="240" w:lineRule="auto"/>
            </w:pPr>
            <w:r>
              <w:t>是</w:t>
            </w:r>
          </w:p>
        </w:tc>
      </w:tr>
      <w:tr w14:paraId="06BB30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CD90DC">
            <w:pPr>
              <w:spacing w:after="0" w:line="240" w:lineRule="auto"/>
            </w:pPr>
            <w:r>
              <w:t>第39套</w:t>
            </w:r>
          </w:p>
        </w:tc>
        <w:tc>
          <w:tcPr>
            <w:tcW w:w="2160" w:type="dxa"/>
          </w:tcPr>
          <w:p w14:paraId="71B4E467">
            <w:pPr>
              <w:spacing w:after="0" w:line="240" w:lineRule="auto"/>
            </w:pPr>
            <w:r>
              <w:t>64</w:t>
            </w:r>
          </w:p>
        </w:tc>
        <w:tc>
          <w:tcPr>
            <w:tcW w:w="2160" w:type="dxa"/>
          </w:tcPr>
          <w:p w14:paraId="09E8F5CE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092971E2">
            <w:pPr>
              <w:spacing w:after="0" w:line="240" w:lineRule="auto"/>
            </w:pPr>
            <w:r>
              <w:t>是</w:t>
            </w:r>
          </w:p>
        </w:tc>
      </w:tr>
      <w:tr w14:paraId="116BB2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6C77FD">
            <w:pPr>
              <w:spacing w:after="0" w:line="240" w:lineRule="auto"/>
            </w:pPr>
            <w:r>
              <w:t>第42套</w:t>
            </w:r>
          </w:p>
        </w:tc>
        <w:tc>
          <w:tcPr>
            <w:tcW w:w="2160" w:type="dxa"/>
          </w:tcPr>
          <w:p w14:paraId="1098EEFB">
            <w:pPr>
              <w:spacing w:after="0" w:line="240" w:lineRule="auto"/>
            </w:pPr>
            <w:r>
              <w:t>75</w:t>
            </w:r>
          </w:p>
        </w:tc>
        <w:tc>
          <w:tcPr>
            <w:tcW w:w="2160" w:type="dxa"/>
          </w:tcPr>
          <w:p w14:paraId="2B8259B5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419FCC62">
            <w:pPr>
              <w:spacing w:after="0" w:line="240" w:lineRule="auto"/>
            </w:pPr>
            <w:r>
              <w:t>是</w:t>
            </w:r>
          </w:p>
        </w:tc>
      </w:tr>
      <w:tr w14:paraId="1A4DF3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3E76DA">
            <w:pPr>
              <w:spacing w:after="0" w:line="240" w:lineRule="auto"/>
            </w:pPr>
            <w:r>
              <w:t>第43套</w:t>
            </w:r>
          </w:p>
        </w:tc>
        <w:tc>
          <w:tcPr>
            <w:tcW w:w="2160" w:type="dxa"/>
          </w:tcPr>
          <w:p w14:paraId="0CD2C84E">
            <w:pPr>
              <w:spacing w:after="0" w:line="240" w:lineRule="auto"/>
            </w:pPr>
            <w:r>
              <w:t>73</w:t>
            </w:r>
          </w:p>
        </w:tc>
        <w:tc>
          <w:tcPr>
            <w:tcW w:w="2160" w:type="dxa"/>
          </w:tcPr>
          <w:p w14:paraId="56B7A0CA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74D70114">
            <w:pPr>
              <w:spacing w:after="0" w:line="240" w:lineRule="auto"/>
            </w:pPr>
            <w:r>
              <w:t>是</w:t>
            </w:r>
          </w:p>
        </w:tc>
      </w:tr>
    </w:tbl>
    <w:p w14:paraId="047A2F36">
      <w:r>
        <w:rPr>
          <w:b/>
        </w:rPr>
        <w:t xml:space="preserve">答案分布: </w:t>
      </w:r>
      <w:r>
        <w:t>"ABCDE" 出现 12 次  ·  "ABCD" 出现 3 次</w:t>
      </w:r>
    </w:p>
    <w:p w14:paraId="16655424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ABCDE</w:t>
      </w:r>
      <w:r>
        <w:rPr>
          <w:sz w:val="22"/>
        </w:rPr>
        <w:t xml:space="preserve">  ]</w:t>
      </w:r>
    </w:p>
    <w:p w14:paraId="5CAB0B41"/>
    <w:p w14:paraId="5BEB75D4">
      <w:pPr>
        <w:pStyle w:val="4"/>
      </w:pPr>
      <w:r>
        <w:rPr>
          <w:sz w:val="26"/>
        </w:rPr>
        <w:t>冲突 #18  [单选题]  推荐答案: D</w:t>
      </w:r>
    </w:p>
    <w:p w14:paraId="44CC0B74">
      <w:r>
        <w:rPr>
          <w:b/>
        </w:rPr>
        <w:t xml:space="preserve">题干: </w:t>
      </w:r>
      <w:r>
        <w:t>党对军队的（）领导是中国特色社会主义的本质特征。</w:t>
      </w:r>
    </w:p>
    <w:p w14:paraId="02083BE9">
      <w:r>
        <w:rPr>
          <w:b/>
        </w:rPr>
        <w:t>选项:</w:t>
      </w:r>
    </w:p>
    <w:p w14:paraId="233D6260">
      <w:pPr>
        <w:pStyle w:val="16"/>
      </w:pPr>
      <w:r>
        <w:t>A. 全面</w:t>
      </w:r>
    </w:p>
    <w:p w14:paraId="6C6CB62E">
      <w:pPr>
        <w:pStyle w:val="16"/>
      </w:pPr>
      <w:r>
        <w:t>B. 绝对</w:t>
      </w:r>
    </w:p>
    <w:p w14:paraId="38A0F4E9">
      <w:pPr>
        <w:pStyle w:val="16"/>
      </w:pPr>
      <w:r>
        <w:t>C. 根本</w:t>
      </w:r>
    </w:p>
    <w:p w14:paraId="0A808DB6">
      <w:pPr>
        <w:pStyle w:val="16"/>
      </w:pPr>
      <w:r>
        <w:t>D. 一切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5A018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306025FB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739191C4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433635C2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7E35DF32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1ECE9B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28C7F7">
            <w:pPr>
              <w:spacing w:after="0" w:line="240" w:lineRule="auto"/>
            </w:pPr>
            <w:r>
              <w:t>第5套</w:t>
            </w:r>
          </w:p>
        </w:tc>
        <w:tc>
          <w:tcPr>
            <w:tcW w:w="2160" w:type="dxa"/>
          </w:tcPr>
          <w:p w14:paraId="4836C0DD">
            <w:pPr>
              <w:spacing w:after="0" w:line="240" w:lineRule="auto"/>
            </w:pPr>
            <w:r>
              <w:t>40</w:t>
            </w:r>
          </w:p>
        </w:tc>
        <w:tc>
          <w:tcPr>
            <w:tcW w:w="2160" w:type="dxa"/>
          </w:tcPr>
          <w:p w14:paraId="6D3F9C02">
            <w:pPr>
              <w:spacing w:after="0" w:line="240" w:lineRule="auto"/>
            </w:pPr>
            <w:r>
              <w:t>B</w:t>
            </w:r>
          </w:p>
        </w:tc>
        <w:tc>
          <w:tcPr>
            <w:tcW w:w="2160" w:type="dxa"/>
          </w:tcPr>
          <w:p w14:paraId="36528900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77181F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6FF508">
            <w:pPr>
              <w:spacing w:after="0" w:line="240" w:lineRule="auto"/>
            </w:pPr>
            <w:r>
              <w:t>第6套</w:t>
            </w:r>
          </w:p>
        </w:tc>
        <w:tc>
          <w:tcPr>
            <w:tcW w:w="2160" w:type="dxa"/>
          </w:tcPr>
          <w:p w14:paraId="78649595">
            <w:pPr>
              <w:spacing w:after="0" w:line="240" w:lineRule="auto"/>
            </w:pPr>
            <w:r>
              <w:t>27</w:t>
            </w:r>
          </w:p>
        </w:tc>
        <w:tc>
          <w:tcPr>
            <w:tcW w:w="2160" w:type="dxa"/>
          </w:tcPr>
          <w:p w14:paraId="35F8A227">
            <w:pPr>
              <w:spacing w:after="0" w:line="240" w:lineRule="auto"/>
            </w:pPr>
            <w:r>
              <w:t>D</w:t>
            </w:r>
          </w:p>
        </w:tc>
        <w:tc>
          <w:tcPr>
            <w:tcW w:w="2160" w:type="dxa"/>
          </w:tcPr>
          <w:p w14:paraId="29D1561B">
            <w:pPr>
              <w:spacing w:after="0" w:line="240" w:lineRule="auto"/>
            </w:pPr>
            <w:r>
              <w:t>是</w:t>
            </w:r>
          </w:p>
        </w:tc>
      </w:tr>
      <w:tr w14:paraId="62F214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A46EBF">
            <w:pPr>
              <w:spacing w:after="0" w:line="240" w:lineRule="auto"/>
            </w:pPr>
            <w:r>
              <w:t>第11套</w:t>
            </w:r>
          </w:p>
        </w:tc>
        <w:tc>
          <w:tcPr>
            <w:tcW w:w="2160" w:type="dxa"/>
          </w:tcPr>
          <w:p w14:paraId="33393194">
            <w:pPr>
              <w:spacing w:after="0" w:line="240" w:lineRule="auto"/>
            </w:pPr>
            <w:r>
              <w:t>46</w:t>
            </w:r>
          </w:p>
        </w:tc>
        <w:tc>
          <w:tcPr>
            <w:tcW w:w="2160" w:type="dxa"/>
          </w:tcPr>
          <w:p w14:paraId="40DC77CF">
            <w:pPr>
              <w:spacing w:after="0" w:line="240" w:lineRule="auto"/>
            </w:pPr>
            <w:r>
              <w:t>D</w:t>
            </w:r>
          </w:p>
        </w:tc>
        <w:tc>
          <w:tcPr>
            <w:tcW w:w="2160" w:type="dxa"/>
          </w:tcPr>
          <w:p w14:paraId="724FE849">
            <w:pPr>
              <w:spacing w:after="0" w:line="240" w:lineRule="auto"/>
            </w:pPr>
            <w:r>
              <w:t>是</w:t>
            </w:r>
          </w:p>
        </w:tc>
      </w:tr>
      <w:tr w14:paraId="6D5BBC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3AB36C">
            <w:pPr>
              <w:spacing w:after="0" w:line="240" w:lineRule="auto"/>
            </w:pPr>
            <w:r>
              <w:t>第16套</w:t>
            </w:r>
          </w:p>
        </w:tc>
        <w:tc>
          <w:tcPr>
            <w:tcW w:w="2160" w:type="dxa"/>
          </w:tcPr>
          <w:p w14:paraId="7BC08C39">
            <w:pPr>
              <w:spacing w:after="0" w:line="240" w:lineRule="auto"/>
            </w:pPr>
            <w:r>
              <w:t>24</w:t>
            </w:r>
          </w:p>
        </w:tc>
        <w:tc>
          <w:tcPr>
            <w:tcW w:w="2160" w:type="dxa"/>
          </w:tcPr>
          <w:p w14:paraId="1C2EBE0C">
            <w:pPr>
              <w:spacing w:after="0" w:line="240" w:lineRule="auto"/>
            </w:pPr>
            <w:r>
              <w:t>D</w:t>
            </w:r>
          </w:p>
        </w:tc>
        <w:tc>
          <w:tcPr>
            <w:tcW w:w="2160" w:type="dxa"/>
          </w:tcPr>
          <w:p w14:paraId="3020165C">
            <w:pPr>
              <w:spacing w:after="0" w:line="240" w:lineRule="auto"/>
            </w:pPr>
            <w:r>
              <w:t>是</w:t>
            </w:r>
          </w:p>
        </w:tc>
      </w:tr>
      <w:tr w14:paraId="1752AA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DF55C7">
            <w:pPr>
              <w:spacing w:after="0" w:line="240" w:lineRule="auto"/>
            </w:pPr>
            <w:r>
              <w:t>第17套</w:t>
            </w:r>
          </w:p>
        </w:tc>
        <w:tc>
          <w:tcPr>
            <w:tcW w:w="2160" w:type="dxa"/>
          </w:tcPr>
          <w:p w14:paraId="3C9DCB1F">
            <w:pPr>
              <w:spacing w:after="0" w:line="240" w:lineRule="auto"/>
            </w:pPr>
            <w:r>
              <w:t>46</w:t>
            </w:r>
          </w:p>
        </w:tc>
        <w:tc>
          <w:tcPr>
            <w:tcW w:w="2160" w:type="dxa"/>
          </w:tcPr>
          <w:p w14:paraId="3FB9C990">
            <w:pPr>
              <w:spacing w:after="0" w:line="240" w:lineRule="auto"/>
            </w:pPr>
            <w:r>
              <w:t>D</w:t>
            </w:r>
          </w:p>
        </w:tc>
        <w:tc>
          <w:tcPr>
            <w:tcW w:w="2160" w:type="dxa"/>
          </w:tcPr>
          <w:p w14:paraId="54AC9B53">
            <w:pPr>
              <w:spacing w:after="0" w:line="240" w:lineRule="auto"/>
            </w:pPr>
            <w:r>
              <w:t>是</w:t>
            </w:r>
          </w:p>
        </w:tc>
      </w:tr>
      <w:tr w14:paraId="35FB9C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DAA267">
            <w:pPr>
              <w:spacing w:after="0" w:line="240" w:lineRule="auto"/>
            </w:pPr>
            <w:r>
              <w:t>第26套</w:t>
            </w:r>
          </w:p>
        </w:tc>
        <w:tc>
          <w:tcPr>
            <w:tcW w:w="2160" w:type="dxa"/>
          </w:tcPr>
          <w:p w14:paraId="362377AA">
            <w:pPr>
              <w:spacing w:after="0" w:line="240" w:lineRule="auto"/>
            </w:pPr>
            <w:r>
              <w:t>50</w:t>
            </w:r>
          </w:p>
        </w:tc>
        <w:tc>
          <w:tcPr>
            <w:tcW w:w="2160" w:type="dxa"/>
          </w:tcPr>
          <w:p w14:paraId="03C8069D">
            <w:pPr>
              <w:spacing w:after="0" w:line="240" w:lineRule="auto"/>
            </w:pPr>
            <w:r>
              <w:t>D</w:t>
            </w:r>
          </w:p>
        </w:tc>
        <w:tc>
          <w:tcPr>
            <w:tcW w:w="2160" w:type="dxa"/>
          </w:tcPr>
          <w:p w14:paraId="76EA5A6C">
            <w:pPr>
              <w:spacing w:after="0" w:line="240" w:lineRule="auto"/>
            </w:pPr>
            <w:r>
              <w:t>是</w:t>
            </w:r>
          </w:p>
        </w:tc>
      </w:tr>
      <w:tr w14:paraId="2B2439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4196F6">
            <w:pPr>
              <w:spacing w:after="0" w:line="240" w:lineRule="auto"/>
            </w:pPr>
            <w:r>
              <w:t>第27套</w:t>
            </w:r>
          </w:p>
        </w:tc>
        <w:tc>
          <w:tcPr>
            <w:tcW w:w="2160" w:type="dxa"/>
          </w:tcPr>
          <w:p w14:paraId="6A56EDE4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78A3FC2C">
            <w:pPr>
              <w:spacing w:after="0" w:line="240" w:lineRule="auto"/>
            </w:pPr>
            <w:r>
              <w:t>D</w:t>
            </w:r>
          </w:p>
        </w:tc>
        <w:tc>
          <w:tcPr>
            <w:tcW w:w="2160" w:type="dxa"/>
          </w:tcPr>
          <w:p w14:paraId="416308EA">
            <w:pPr>
              <w:spacing w:after="0" w:line="240" w:lineRule="auto"/>
            </w:pPr>
            <w:r>
              <w:t>是</w:t>
            </w:r>
          </w:p>
        </w:tc>
      </w:tr>
      <w:tr w14:paraId="5DACA3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FCDEA1">
            <w:pPr>
              <w:spacing w:after="0" w:line="240" w:lineRule="auto"/>
            </w:pPr>
            <w:r>
              <w:t>第36套</w:t>
            </w:r>
          </w:p>
        </w:tc>
        <w:tc>
          <w:tcPr>
            <w:tcW w:w="2160" w:type="dxa"/>
          </w:tcPr>
          <w:p w14:paraId="048F73BB">
            <w:pPr>
              <w:spacing w:after="0" w:line="240" w:lineRule="auto"/>
            </w:pPr>
            <w:r>
              <w:t>23</w:t>
            </w:r>
          </w:p>
        </w:tc>
        <w:tc>
          <w:tcPr>
            <w:tcW w:w="2160" w:type="dxa"/>
          </w:tcPr>
          <w:p w14:paraId="22B77126">
            <w:pPr>
              <w:spacing w:after="0" w:line="240" w:lineRule="auto"/>
            </w:pPr>
            <w:r>
              <w:t>D</w:t>
            </w:r>
          </w:p>
        </w:tc>
        <w:tc>
          <w:tcPr>
            <w:tcW w:w="2160" w:type="dxa"/>
          </w:tcPr>
          <w:p w14:paraId="4381F98C">
            <w:pPr>
              <w:spacing w:after="0" w:line="240" w:lineRule="auto"/>
            </w:pPr>
            <w:r>
              <w:t>是</w:t>
            </w:r>
          </w:p>
        </w:tc>
      </w:tr>
      <w:tr w14:paraId="1FAD5F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560FE2">
            <w:pPr>
              <w:spacing w:after="0" w:line="240" w:lineRule="auto"/>
            </w:pPr>
            <w:r>
              <w:t>第38套</w:t>
            </w:r>
          </w:p>
        </w:tc>
        <w:tc>
          <w:tcPr>
            <w:tcW w:w="2160" w:type="dxa"/>
          </w:tcPr>
          <w:p w14:paraId="277F4EDD">
            <w:pPr>
              <w:spacing w:after="0" w:line="240" w:lineRule="auto"/>
            </w:pPr>
            <w:r>
              <w:t>28</w:t>
            </w:r>
          </w:p>
        </w:tc>
        <w:tc>
          <w:tcPr>
            <w:tcW w:w="2160" w:type="dxa"/>
          </w:tcPr>
          <w:p w14:paraId="42116605">
            <w:pPr>
              <w:spacing w:after="0" w:line="240" w:lineRule="auto"/>
            </w:pPr>
            <w:r>
              <w:t>D</w:t>
            </w:r>
          </w:p>
        </w:tc>
        <w:tc>
          <w:tcPr>
            <w:tcW w:w="2160" w:type="dxa"/>
          </w:tcPr>
          <w:p w14:paraId="247E6C70">
            <w:pPr>
              <w:spacing w:after="0" w:line="240" w:lineRule="auto"/>
            </w:pPr>
            <w:r>
              <w:t>是</w:t>
            </w:r>
          </w:p>
        </w:tc>
      </w:tr>
      <w:tr w14:paraId="58E2ED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A15BF8">
            <w:pPr>
              <w:spacing w:after="0" w:line="240" w:lineRule="auto"/>
            </w:pPr>
            <w:r>
              <w:t>第41套</w:t>
            </w:r>
          </w:p>
        </w:tc>
        <w:tc>
          <w:tcPr>
            <w:tcW w:w="2160" w:type="dxa"/>
          </w:tcPr>
          <w:p w14:paraId="0BCF5946">
            <w:pPr>
              <w:spacing w:after="0" w:line="240" w:lineRule="auto"/>
            </w:pPr>
            <w:r>
              <w:t>40</w:t>
            </w:r>
          </w:p>
        </w:tc>
        <w:tc>
          <w:tcPr>
            <w:tcW w:w="2160" w:type="dxa"/>
          </w:tcPr>
          <w:p w14:paraId="079E546A">
            <w:pPr>
              <w:spacing w:after="0" w:line="240" w:lineRule="auto"/>
            </w:pPr>
            <w:r>
              <w:t>D</w:t>
            </w:r>
          </w:p>
        </w:tc>
        <w:tc>
          <w:tcPr>
            <w:tcW w:w="2160" w:type="dxa"/>
          </w:tcPr>
          <w:p w14:paraId="0605FCFD">
            <w:pPr>
              <w:spacing w:after="0" w:line="240" w:lineRule="auto"/>
            </w:pPr>
            <w:r>
              <w:t>是</w:t>
            </w:r>
          </w:p>
        </w:tc>
      </w:tr>
    </w:tbl>
    <w:p w14:paraId="2CE419D5">
      <w:r>
        <w:rPr>
          <w:b/>
        </w:rPr>
        <w:t xml:space="preserve">答案分布: </w:t>
      </w:r>
      <w:r>
        <w:t>"B" 出现 1 次  ·  "D" 出现 9 次</w:t>
      </w:r>
    </w:p>
    <w:p w14:paraId="3B0287D2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B</w:t>
      </w:r>
      <w:r>
        <w:rPr>
          <w:sz w:val="22"/>
        </w:rPr>
        <w:t xml:space="preserve">  ]</w:t>
      </w:r>
    </w:p>
    <w:p w14:paraId="2872AE49"/>
    <w:p w14:paraId="69391B3F">
      <w:pPr>
        <w:pStyle w:val="4"/>
      </w:pPr>
      <w:r>
        <w:rPr>
          <w:sz w:val="26"/>
        </w:rPr>
        <w:t>冲突 #19  [单选题]  推荐答案: B</w:t>
      </w:r>
    </w:p>
    <w:p w14:paraId="17BBAE71">
      <w:r>
        <w:rPr>
          <w:b/>
        </w:rPr>
        <w:t xml:space="preserve">题干: </w:t>
      </w:r>
      <w:r>
        <w:t>（）是中国共产党夺取革命、建设、改革事业胜利的重要法宝，也是实现中华民族伟大复兴的重要法宝。</w:t>
      </w:r>
    </w:p>
    <w:p w14:paraId="15BAADF0">
      <w:r>
        <w:rPr>
          <w:b/>
        </w:rPr>
        <w:t>选项:</w:t>
      </w:r>
    </w:p>
    <w:p w14:paraId="788D76AB">
      <w:pPr>
        <w:pStyle w:val="16"/>
      </w:pPr>
      <w:r>
        <w:t>A. 思想建党</w:t>
      </w:r>
    </w:p>
    <w:p w14:paraId="470EE80C">
      <w:pPr>
        <w:pStyle w:val="16"/>
      </w:pPr>
      <w:r>
        <w:t>B. 统一战线</w:t>
      </w:r>
    </w:p>
    <w:p w14:paraId="30A58612">
      <w:pPr>
        <w:pStyle w:val="16"/>
      </w:pPr>
      <w:r>
        <w:t>C. 全过程人民民主</w:t>
      </w:r>
    </w:p>
    <w:p w14:paraId="5D5F08DE">
      <w:pPr>
        <w:pStyle w:val="16"/>
      </w:pPr>
      <w:r>
        <w:t>D. 全面改革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09A75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08D8BB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4B05C6F7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7562ADE9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28C46668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3DC8B1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ED5D96">
            <w:pPr>
              <w:spacing w:after="0" w:line="240" w:lineRule="auto"/>
            </w:pPr>
            <w:r>
              <w:t>第5套</w:t>
            </w:r>
          </w:p>
        </w:tc>
        <w:tc>
          <w:tcPr>
            <w:tcW w:w="2160" w:type="dxa"/>
          </w:tcPr>
          <w:p w14:paraId="24AAF70A">
            <w:pPr>
              <w:spacing w:after="0" w:line="240" w:lineRule="auto"/>
            </w:pPr>
            <w:r>
              <w:t>47</w:t>
            </w:r>
          </w:p>
        </w:tc>
        <w:tc>
          <w:tcPr>
            <w:tcW w:w="2160" w:type="dxa"/>
          </w:tcPr>
          <w:p w14:paraId="741C102A">
            <w:pPr>
              <w:spacing w:after="0" w:line="240" w:lineRule="auto"/>
            </w:pPr>
            <w:r>
              <w:t>B</w:t>
            </w:r>
          </w:p>
        </w:tc>
        <w:tc>
          <w:tcPr>
            <w:tcW w:w="2160" w:type="dxa"/>
          </w:tcPr>
          <w:p w14:paraId="7D8E58F8">
            <w:pPr>
              <w:spacing w:after="0" w:line="240" w:lineRule="auto"/>
            </w:pPr>
            <w:r>
              <w:t>是</w:t>
            </w:r>
          </w:p>
        </w:tc>
      </w:tr>
      <w:tr w14:paraId="279C94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6713FB">
            <w:pPr>
              <w:spacing w:after="0" w:line="240" w:lineRule="auto"/>
            </w:pPr>
            <w:r>
              <w:t>第6套</w:t>
            </w:r>
          </w:p>
        </w:tc>
        <w:tc>
          <w:tcPr>
            <w:tcW w:w="2160" w:type="dxa"/>
          </w:tcPr>
          <w:p w14:paraId="4773F27E">
            <w:pPr>
              <w:spacing w:after="0" w:line="240" w:lineRule="auto"/>
            </w:pPr>
            <w:r>
              <w:t>46</w:t>
            </w:r>
          </w:p>
        </w:tc>
        <w:tc>
          <w:tcPr>
            <w:tcW w:w="2160" w:type="dxa"/>
          </w:tcPr>
          <w:p w14:paraId="77A20DA2">
            <w:pPr>
              <w:spacing w:after="0" w:line="240" w:lineRule="auto"/>
            </w:pPr>
            <w:r>
              <w:t>B</w:t>
            </w:r>
          </w:p>
        </w:tc>
        <w:tc>
          <w:tcPr>
            <w:tcW w:w="2160" w:type="dxa"/>
          </w:tcPr>
          <w:p w14:paraId="0CE8546B">
            <w:pPr>
              <w:spacing w:after="0" w:line="240" w:lineRule="auto"/>
            </w:pPr>
            <w:r>
              <w:t>是</w:t>
            </w:r>
          </w:p>
        </w:tc>
      </w:tr>
      <w:tr w14:paraId="2E56ED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5BA120">
            <w:pPr>
              <w:spacing w:after="0" w:line="240" w:lineRule="auto"/>
            </w:pPr>
            <w:r>
              <w:t>第10套</w:t>
            </w:r>
          </w:p>
        </w:tc>
        <w:tc>
          <w:tcPr>
            <w:tcW w:w="2160" w:type="dxa"/>
          </w:tcPr>
          <w:p w14:paraId="706D9066">
            <w:pPr>
              <w:spacing w:after="0" w:line="240" w:lineRule="auto"/>
            </w:pPr>
            <w:r>
              <w:t>24</w:t>
            </w:r>
          </w:p>
        </w:tc>
        <w:tc>
          <w:tcPr>
            <w:tcW w:w="2160" w:type="dxa"/>
          </w:tcPr>
          <w:p w14:paraId="5B40120B">
            <w:pPr>
              <w:spacing w:after="0" w:line="240" w:lineRule="auto"/>
            </w:pPr>
            <w:r>
              <w:t>B</w:t>
            </w:r>
          </w:p>
        </w:tc>
        <w:tc>
          <w:tcPr>
            <w:tcW w:w="2160" w:type="dxa"/>
          </w:tcPr>
          <w:p w14:paraId="21EAB993">
            <w:pPr>
              <w:spacing w:after="0" w:line="240" w:lineRule="auto"/>
            </w:pPr>
            <w:r>
              <w:t>是</w:t>
            </w:r>
          </w:p>
        </w:tc>
      </w:tr>
      <w:tr w14:paraId="3444C7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5E3B46">
            <w:pPr>
              <w:spacing w:after="0" w:line="240" w:lineRule="auto"/>
            </w:pPr>
            <w:r>
              <w:t>第12套</w:t>
            </w:r>
          </w:p>
        </w:tc>
        <w:tc>
          <w:tcPr>
            <w:tcW w:w="2160" w:type="dxa"/>
          </w:tcPr>
          <w:p w14:paraId="14E846A1">
            <w:pPr>
              <w:spacing w:after="0" w:line="240" w:lineRule="auto"/>
            </w:pPr>
            <w:r>
              <w:t>40</w:t>
            </w:r>
          </w:p>
        </w:tc>
        <w:tc>
          <w:tcPr>
            <w:tcW w:w="2160" w:type="dxa"/>
          </w:tcPr>
          <w:p w14:paraId="19D2E38D">
            <w:pPr>
              <w:spacing w:after="0" w:line="240" w:lineRule="auto"/>
            </w:pPr>
            <w:r>
              <w:t>B</w:t>
            </w:r>
          </w:p>
        </w:tc>
        <w:tc>
          <w:tcPr>
            <w:tcW w:w="2160" w:type="dxa"/>
          </w:tcPr>
          <w:p w14:paraId="0B132786">
            <w:pPr>
              <w:spacing w:after="0" w:line="240" w:lineRule="auto"/>
            </w:pPr>
            <w:r>
              <w:t>是</w:t>
            </w:r>
          </w:p>
        </w:tc>
      </w:tr>
      <w:tr w14:paraId="05B4CD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7C39D5">
            <w:pPr>
              <w:spacing w:after="0" w:line="240" w:lineRule="auto"/>
            </w:pPr>
            <w:r>
              <w:t>第16套</w:t>
            </w:r>
          </w:p>
        </w:tc>
        <w:tc>
          <w:tcPr>
            <w:tcW w:w="2160" w:type="dxa"/>
          </w:tcPr>
          <w:p w14:paraId="064F756C">
            <w:pPr>
              <w:spacing w:after="0" w:line="240" w:lineRule="auto"/>
            </w:pPr>
            <w:r>
              <w:t>18</w:t>
            </w:r>
          </w:p>
        </w:tc>
        <w:tc>
          <w:tcPr>
            <w:tcW w:w="2160" w:type="dxa"/>
          </w:tcPr>
          <w:p w14:paraId="362DBBCE">
            <w:pPr>
              <w:spacing w:after="0" w:line="240" w:lineRule="auto"/>
            </w:pPr>
            <w:r>
              <w:t>B</w:t>
            </w:r>
          </w:p>
        </w:tc>
        <w:tc>
          <w:tcPr>
            <w:tcW w:w="2160" w:type="dxa"/>
          </w:tcPr>
          <w:p w14:paraId="07D2D184">
            <w:pPr>
              <w:spacing w:after="0" w:line="240" w:lineRule="auto"/>
            </w:pPr>
            <w:r>
              <w:t>是</w:t>
            </w:r>
          </w:p>
        </w:tc>
      </w:tr>
      <w:tr w14:paraId="43598A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3AC9A3">
            <w:pPr>
              <w:spacing w:after="0" w:line="240" w:lineRule="auto"/>
            </w:pPr>
            <w:r>
              <w:t>第25套</w:t>
            </w:r>
          </w:p>
        </w:tc>
        <w:tc>
          <w:tcPr>
            <w:tcW w:w="2160" w:type="dxa"/>
          </w:tcPr>
          <w:p w14:paraId="2DFE6C50">
            <w:pPr>
              <w:spacing w:after="0" w:line="240" w:lineRule="auto"/>
            </w:pPr>
            <w:r>
              <w:t>48</w:t>
            </w:r>
          </w:p>
        </w:tc>
        <w:tc>
          <w:tcPr>
            <w:tcW w:w="2160" w:type="dxa"/>
          </w:tcPr>
          <w:p w14:paraId="2C9CF984">
            <w:pPr>
              <w:spacing w:after="0" w:line="240" w:lineRule="auto"/>
            </w:pPr>
            <w:r>
              <w:t>B</w:t>
            </w:r>
          </w:p>
        </w:tc>
        <w:tc>
          <w:tcPr>
            <w:tcW w:w="2160" w:type="dxa"/>
          </w:tcPr>
          <w:p w14:paraId="53DFAB53">
            <w:pPr>
              <w:spacing w:after="0" w:line="240" w:lineRule="auto"/>
            </w:pPr>
            <w:r>
              <w:t>是</w:t>
            </w:r>
          </w:p>
        </w:tc>
      </w:tr>
      <w:tr w14:paraId="03AE65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25FA3E">
            <w:pPr>
              <w:spacing w:after="0" w:line="240" w:lineRule="auto"/>
            </w:pPr>
            <w:r>
              <w:t>第35套</w:t>
            </w:r>
          </w:p>
        </w:tc>
        <w:tc>
          <w:tcPr>
            <w:tcW w:w="2160" w:type="dxa"/>
          </w:tcPr>
          <w:p w14:paraId="2FDB9481">
            <w:pPr>
              <w:spacing w:after="0" w:line="240" w:lineRule="auto"/>
            </w:pPr>
            <w:r>
              <w:t>32</w:t>
            </w:r>
          </w:p>
        </w:tc>
        <w:tc>
          <w:tcPr>
            <w:tcW w:w="2160" w:type="dxa"/>
          </w:tcPr>
          <w:p w14:paraId="110CCC26">
            <w:pPr>
              <w:spacing w:after="0" w:line="240" w:lineRule="auto"/>
            </w:pPr>
            <w:r>
              <w:t>B</w:t>
            </w:r>
          </w:p>
        </w:tc>
        <w:tc>
          <w:tcPr>
            <w:tcW w:w="2160" w:type="dxa"/>
          </w:tcPr>
          <w:p w14:paraId="4F65D312">
            <w:pPr>
              <w:spacing w:after="0" w:line="240" w:lineRule="auto"/>
            </w:pPr>
            <w:r>
              <w:t>是</w:t>
            </w:r>
          </w:p>
        </w:tc>
      </w:tr>
      <w:tr w14:paraId="48C2F0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698874">
            <w:pPr>
              <w:spacing w:after="0" w:line="240" w:lineRule="auto"/>
            </w:pPr>
            <w:r>
              <w:t>第40套</w:t>
            </w:r>
          </w:p>
        </w:tc>
        <w:tc>
          <w:tcPr>
            <w:tcW w:w="2160" w:type="dxa"/>
          </w:tcPr>
          <w:p w14:paraId="3C9F10E4">
            <w:pPr>
              <w:spacing w:after="0" w:line="240" w:lineRule="auto"/>
            </w:pPr>
            <w:r>
              <w:t>37</w:t>
            </w:r>
          </w:p>
        </w:tc>
        <w:tc>
          <w:tcPr>
            <w:tcW w:w="2160" w:type="dxa"/>
          </w:tcPr>
          <w:p w14:paraId="06F566D7">
            <w:pPr>
              <w:spacing w:after="0" w:line="240" w:lineRule="auto"/>
            </w:pPr>
            <w:r>
              <w:t>B</w:t>
            </w:r>
          </w:p>
        </w:tc>
        <w:tc>
          <w:tcPr>
            <w:tcW w:w="2160" w:type="dxa"/>
          </w:tcPr>
          <w:p w14:paraId="78513DDD">
            <w:pPr>
              <w:spacing w:after="0" w:line="240" w:lineRule="auto"/>
            </w:pPr>
            <w:r>
              <w:t>是</w:t>
            </w:r>
          </w:p>
        </w:tc>
      </w:tr>
      <w:tr w14:paraId="3A71FB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34855C">
            <w:pPr>
              <w:spacing w:after="0" w:line="240" w:lineRule="auto"/>
            </w:pPr>
            <w:r>
              <w:t>第41套</w:t>
            </w:r>
          </w:p>
        </w:tc>
        <w:tc>
          <w:tcPr>
            <w:tcW w:w="2160" w:type="dxa"/>
          </w:tcPr>
          <w:p w14:paraId="3BE5D781">
            <w:pPr>
              <w:spacing w:after="0" w:line="240" w:lineRule="auto"/>
            </w:pPr>
            <w:r>
              <w:t>47</w:t>
            </w:r>
          </w:p>
        </w:tc>
        <w:tc>
          <w:tcPr>
            <w:tcW w:w="2160" w:type="dxa"/>
          </w:tcPr>
          <w:p w14:paraId="207539FD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2C44A5C0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0FE6A0FD">
      <w:r>
        <w:rPr>
          <w:b/>
        </w:rPr>
        <w:t xml:space="preserve">答案分布: </w:t>
      </w:r>
      <w:r>
        <w:t>"B" 出现 8 次  ·  "C" 出现 1 次</w:t>
      </w:r>
    </w:p>
    <w:p w14:paraId="05630891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B</w:t>
      </w:r>
      <w:r>
        <w:rPr>
          <w:sz w:val="22"/>
        </w:rPr>
        <w:t xml:space="preserve">  ]</w:t>
      </w:r>
    </w:p>
    <w:p w14:paraId="5C1BC855"/>
    <w:p w14:paraId="467822E7">
      <w:pPr>
        <w:pStyle w:val="4"/>
      </w:pPr>
      <w:r>
        <w:rPr>
          <w:sz w:val="26"/>
        </w:rPr>
        <w:t>冲突 #20  [多选题]  推荐答案: ABC</w:t>
      </w:r>
    </w:p>
    <w:p w14:paraId="24EF058A">
      <w:r>
        <w:rPr>
          <w:b/>
        </w:rPr>
        <w:t xml:space="preserve">题干: </w:t>
      </w:r>
      <w:r>
        <w:t>习近平指出这个世界越来越成为你中有我、我中有你的命运共同体，（）成为时代潮流。</w:t>
      </w:r>
    </w:p>
    <w:p w14:paraId="7CADF8BF">
      <w:r>
        <w:rPr>
          <w:b/>
        </w:rPr>
        <w:t>选项:</w:t>
      </w:r>
    </w:p>
    <w:p w14:paraId="169C191E">
      <w:pPr>
        <w:pStyle w:val="16"/>
      </w:pPr>
      <w:r>
        <w:t>A. 和平</w:t>
      </w:r>
    </w:p>
    <w:p w14:paraId="7E0E9199">
      <w:pPr>
        <w:pStyle w:val="16"/>
      </w:pPr>
      <w:r>
        <w:t>B. 发展</w:t>
      </w:r>
    </w:p>
    <w:p w14:paraId="7B5A717D">
      <w:pPr>
        <w:pStyle w:val="16"/>
      </w:pPr>
      <w:r>
        <w:t>C. 合作</w:t>
      </w:r>
    </w:p>
    <w:p w14:paraId="49D9FC18">
      <w:pPr>
        <w:pStyle w:val="16"/>
      </w:pPr>
      <w:r>
        <w:t>D. 共赢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B1383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24F674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178F233B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504D09A4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02652D33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2D1D4D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236565">
            <w:pPr>
              <w:spacing w:after="0" w:line="240" w:lineRule="auto"/>
            </w:pPr>
            <w:r>
              <w:t>第5套</w:t>
            </w:r>
          </w:p>
        </w:tc>
        <w:tc>
          <w:tcPr>
            <w:tcW w:w="2160" w:type="dxa"/>
          </w:tcPr>
          <w:p w14:paraId="01B20800">
            <w:pPr>
              <w:spacing w:after="0" w:line="240" w:lineRule="auto"/>
            </w:pPr>
            <w:r>
              <w:t>68</w:t>
            </w:r>
          </w:p>
        </w:tc>
        <w:tc>
          <w:tcPr>
            <w:tcW w:w="2160" w:type="dxa"/>
          </w:tcPr>
          <w:p w14:paraId="79FDA77E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55F0021F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038A66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B483E6">
            <w:pPr>
              <w:spacing w:after="0" w:line="240" w:lineRule="auto"/>
            </w:pPr>
            <w:r>
              <w:t>第12套</w:t>
            </w:r>
          </w:p>
        </w:tc>
        <w:tc>
          <w:tcPr>
            <w:tcW w:w="2160" w:type="dxa"/>
          </w:tcPr>
          <w:p w14:paraId="5A11390F">
            <w:pPr>
              <w:spacing w:after="0" w:line="240" w:lineRule="auto"/>
            </w:pPr>
            <w:r>
              <w:t>68</w:t>
            </w:r>
          </w:p>
        </w:tc>
        <w:tc>
          <w:tcPr>
            <w:tcW w:w="2160" w:type="dxa"/>
          </w:tcPr>
          <w:p w14:paraId="74323280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211FE267">
            <w:pPr>
              <w:spacing w:after="0" w:line="240" w:lineRule="auto"/>
            </w:pPr>
            <w:r>
              <w:t>是</w:t>
            </w:r>
          </w:p>
        </w:tc>
      </w:tr>
      <w:tr w14:paraId="469B2D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BDC6C5">
            <w:pPr>
              <w:spacing w:after="0" w:line="240" w:lineRule="auto"/>
            </w:pPr>
            <w:r>
              <w:t>第20套</w:t>
            </w:r>
          </w:p>
        </w:tc>
        <w:tc>
          <w:tcPr>
            <w:tcW w:w="2160" w:type="dxa"/>
          </w:tcPr>
          <w:p w14:paraId="51D87388">
            <w:pPr>
              <w:spacing w:after="0" w:line="240" w:lineRule="auto"/>
            </w:pPr>
            <w:r>
              <w:t>57</w:t>
            </w:r>
          </w:p>
        </w:tc>
        <w:tc>
          <w:tcPr>
            <w:tcW w:w="2160" w:type="dxa"/>
          </w:tcPr>
          <w:p w14:paraId="7774538B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53337678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0034B9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138F28">
            <w:pPr>
              <w:spacing w:after="0" w:line="240" w:lineRule="auto"/>
            </w:pPr>
            <w:r>
              <w:t>第29套</w:t>
            </w:r>
          </w:p>
        </w:tc>
        <w:tc>
          <w:tcPr>
            <w:tcW w:w="2160" w:type="dxa"/>
          </w:tcPr>
          <w:p w14:paraId="697722C2">
            <w:pPr>
              <w:spacing w:after="0" w:line="240" w:lineRule="auto"/>
            </w:pPr>
            <w:r>
              <w:t>63</w:t>
            </w:r>
          </w:p>
        </w:tc>
        <w:tc>
          <w:tcPr>
            <w:tcW w:w="2160" w:type="dxa"/>
          </w:tcPr>
          <w:p w14:paraId="5531EED8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631F3169">
            <w:pPr>
              <w:spacing w:after="0" w:line="240" w:lineRule="auto"/>
            </w:pPr>
            <w:r>
              <w:t>是</w:t>
            </w:r>
          </w:p>
        </w:tc>
      </w:tr>
      <w:tr w14:paraId="78DE20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29559A">
            <w:pPr>
              <w:spacing w:after="0" w:line="240" w:lineRule="auto"/>
            </w:pPr>
            <w:r>
              <w:t>第41套</w:t>
            </w:r>
          </w:p>
        </w:tc>
        <w:tc>
          <w:tcPr>
            <w:tcW w:w="2160" w:type="dxa"/>
          </w:tcPr>
          <w:p w14:paraId="1237F408">
            <w:pPr>
              <w:spacing w:after="0" w:line="240" w:lineRule="auto"/>
            </w:pPr>
            <w:r>
              <w:t>68</w:t>
            </w:r>
          </w:p>
        </w:tc>
        <w:tc>
          <w:tcPr>
            <w:tcW w:w="2160" w:type="dxa"/>
          </w:tcPr>
          <w:p w14:paraId="1E4D1960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675E6AA0">
            <w:pPr>
              <w:spacing w:after="0" w:line="240" w:lineRule="auto"/>
            </w:pPr>
            <w:r>
              <w:t>是</w:t>
            </w:r>
          </w:p>
        </w:tc>
      </w:tr>
    </w:tbl>
    <w:p w14:paraId="257E73A4">
      <w:r>
        <w:rPr>
          <w:b/>
        </w:rPr>
        <w:t xml:space="preserve">答案分布: </w:t>
      </w:r>
      <w:r>
        <w:t>"ABCD" 出现 2 次  ·  "ABC" 出现 3 次</w:t>
      </w:r>
    </w:p>
    <w:p w14:paraId="49B037AE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ABCD</w:t>
      </w:r>
      <w:r>
        <w:rPr>
          <w:sz w:val="22"/>
        </w:rPr>
        <w:t xml:space="preserve">  ]</w:t>
      </w:r>
    </w:p>
    <w:p w14:paraId="1A36AB95"/>
    <w:p w14:paraId="01A6014E">
      <w:pPr>
        <w:pStyle w:val="4"/>
      </w:pPr>
      <w:r>
        <w:rPr>
          <w:sz w:val="26"/>
        </w:rPr>
        <w:t>冲突 #21  [多选题]  推荐答案: ACD</w:t>
      </w:r>
    </w:p>
    <w:p w14:paraId="50BA20AC">
      <w:r>
        <w:rPr>
          <w:b/>
        </w:rPr>
        <w:t xml:space="preserve">题干: </w:t>
      </w:r>
      <w:r>
        <w:t>解决台湾问题、实现祖国完全统一，是（）</w:t>
      </w:r>
    </w:p>
    <w:p w14:paraId="010651E6">
      <w:r>
        <w:rPr>
          <w:b/>
        </w:rPr>
        <w:t>选项:</w:t>
      </w:r>
    </w:p>
    <w:p w14:paraId="6D441C68">
      <w:pPr>
        <w:pStyle w:val="16"/>
      </w:pPr>
      <w:r>
        <w:t>A. 实现中华民族复兴的必然要求</w:t>
      </w:r>
    </w:p>
    <w:p w14:paraId="73286FA1">
      <w:pPr>
        <w:pStyle w:val="16"/>
      </w:pPr>
      <w:r>
        <w:t>B. 矢志不渝的历史任务</w:t>
      </w:r>
    </w:p>
    <w:p w14:paraId="5BB14C6D">
      <w:pPr>
        <w:pStyle w:val="16"/>
      </w:pPr>
      <w:r>
        <w:t>C. 实现中华儿女共同的必然要求</w:t>
      </w:r>
    </w:p>
    <w:p w14:paraId="65549CE6">
      <w:pPr>
        <w:pStyle w:val="16"/>
      </w:pPr>
      <w:r>
        <w:t>D. 全体中华儿女共同愿望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188FD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3A2D78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2C395BD2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69378522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49ED9877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39078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BE5603">
            <w:pPr>
              <w:spacing w:after="0" w:line="240" w:lineRule="auto"/>
            </w:pPr>
            <w:r>
              <w:t>第6套</w:t>
            </w:r>
          </w:p>
        </w:tc>
        <w:tc>
          <w:tcPr>
            <w:tcW w:w="2160" w:type="dxa"/>
          </w:tcPr>
          <w:p w14:paraId="45395C76">
            <w:pPr>
              <w:spacing w:after="0" w:line="240" w:lineRule="auto"/>
            </w:pPr>
            <w:r>
              <w:t>59</w:t>
            </w:r>
          </w:p>
        </w:tc>
        <w:tc>
          <w:tcPr>
            <w:tcW w:w="2160" w:type="dxa"/>
          </w:tcPr>
          <w:p w14:paraId="225FF79D">
            <w:pPr>
              <w:spacing w:after="0" w:line="240" w:lineRule="auto"/>
            </w:pPr>
            <w:r>
              <w:t>ACD</w:t>
            </w:r>
          </w:p>
        </w:tc>
        <w:tc>
          <w:tcPr>
            <w:tcW w:w="2160" w:type="dxa"/>
          </w:tcPr>
          <w:p w14:paraId="1C907594">
            <w:pPr>
              <w:spacing w:after="0" w:line="240" w:lineRule="auto"/>
            </w:pPr>
            <w:r>
              <w:t>是</w:t>
            </w:r>
          </w:p>
        </w:tc>
      </w:tr>
      <w:tr w14:paraId="348D4E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CB24E9">
            <w:pPr>
              <w:spacing w:after="0" w:line="240" w:lineRule="auto"/>
            </w:pPr>
            <w:r>
              <w:t>第12套</w:t>
            </w:r>
          </w:p>
        </w:tc>
        <w:tc>
          <w:tcPr>
            <w:tcW w:w="2160" w:type="dxa"/>
          </w:tcPr>
          <w:p w14:paraId="310B0FA0">
            <w:pPr>
              <w:spacing w:after="0" w:line="240" w:lineRule="auto"/>
            </w:pPr>
            <w:r>
              <w:t>61</w:t>
            </w:r>
          </w:p>
        </w:tc>
        <w:tc>
          <w:tcPr>
            <w:tcW w:w="2160" w:type="dxa"/>
          </w:tcPr>
          <w:p w14:paraId="2E206DFF">
            <w:pPr>
              <w:spacing w:after="0" w:line="240" w:lineRule="auto"/>
            </w:pPr>
            <w:r>
              <w:t>ACD</w:t>
            </w:r>
          </w:p>
        </w:tc>
        <w:tc>
          <w:tcPr>
            <w:tcW w:w="2160" w:type="dxa"/>
          </w:tcPr>
          <w:p w14:paraId="6ADE37F2">
            <w:pPr>
              <w:spacing w:after="0" w:line="240" w:lineRule="auto"/>
            </w:pPr>
            <w:r>
              <w:t>是</w:t>
            </w:r>
          </w:p>
        </w:tc>
      </w:tr>
      <w:tr w14:paraId="29727D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C20266">
            <w:pPr>
              <w:spacing w:after="0" w:line="240" w:lineRule="auto"/>
            </w:pPr>
            <w:r>
              <w:t>第32套</w:t>
            </w:r>
          </w:p>
        </w:tc>
        <w:tc>
          <w:tcPr>
            <w:tcW w:w="2160" w:type="dxa"/>
          </w:tcPr>
          <w:p w14:paraId="7B8F418A">
            <w:pPr>
              <w:spacing w:after="0" w:line="240" w:lineRule="auto"/>
            </w:pPr>
            <w:r>
              <w:t>62</w:t>
            </w:r>
          </w:p>
        </w:tc>
        <w:tc>
          <w:tcPr>
            <w:tcW w:w="2160" w:type="dxa"/>
          </w:tcPr>
          <w:p w14:paraId="3E5F2EEA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2FD4E28F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134FE412">
      <w:r>
        <w:rPr>
          <w:b/>
        </w:rPr>
        <w:t xml:space="preserve">答案分布: </w:t>
      </w:r>
      <w:r>
        <w:t>"ACD" 出现 2 次  ·  "ABD" 出现 1 次</w:t>
      </w:r>
    </w:p>
    <w:p w14:paraId="75A3E879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ACD</w:t>
      </w:r>
      <w:r>
        <w:rPr>
          <w:sz w:val="22"/>
        </w:rPr>
        <w:t xml:space="preserve">  ]</w:t>
      </w:r>
    </w:p>
    <w:p w14:paraId="13ABF2DE"/>
    <w:p w14:paraId="1149E8BC">
      <w:pPr>
        <w:pStyle w:val="4"/>
      </w:pPr>
      <w:r>
        <w:rPr>
          <w:sz w:val="26"/>
        </w:rPr>
        <w:t>冲突 #22  [判断题]  推荐答案: 错</w:t>
      </w:r>
    </w:p>
    <w:p w14:paraId="24BFB5E5">
      <w:r>
        <w:rPr>
          <w:b/>
        </w:rPr>
        <w:t xml:space="preserve">题干: </w:t>
      </w:r>
      <w:r>
        <w:t>“十三个方面的成就”对新时代伟大实践进行了科学总结，展示了习近平新时代中国特色社会主义思想的实践成果。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CCB0C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5A5F8505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71795451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67B952B2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14E172EE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1FE614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FA4196">
            <w:pPr>
              <w:spacing w:after="0" w:line="240" w:lineRule="auto"/>
            </w:pPr>
            <w:r>
              <w:t>第7套</w:t>
            </w:r>
          </w:p>
        </w:tc>
        <w:tc>
          <w:tcPr>
            <w:tcW w:w="2160" w:type="dxa"/>
          </w:tcPr>
          <w:p w14:paraId="21A84911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2067B181">
            <w:pPr>
              <w:spacing w:after="0" w:line="240" w:lineRule="auto"/>
            </w:pPr>
            <w:r>
              <w:t>对</w:t>
            </w:r>
          </w:p>
        </w:tc>
        <w:tc>
          <w:tcPr>
            <w:tcW w:w="2160" w:type="dxa"/>
          </w:tcPr>
          <w:p w14:paraId="3AEDCE2E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6293C3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B65409">
            <w:pPr>
              <w:spacing w:after="0" w:line="240" w:lineRule="auto"/>
            </w:pPr>
            <w:r>
              <w:t>第21套</w:t>
            </w:r>
          </w:p>
        </w:tc>
        <w:tc>
          <w:tcPr>
            <w:tcW w:w="2160" w:type="dxa"/>
          </w:tcPr>
          <w:p w14:paraId="59575B1C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6EED5730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5B434B2D">
            <w:pPr>
              <w:spacing w:after="0" w:line="240" w:lineRule="auto"/>
            </w:pPr>
            <w:r>
              <w:t>是</w:t>
            </w:r>
          </w:p>
        </w:tc>
      </w:tr>
      <w:tr w14:paraId="35F02E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FECB15">
            <w:pPr>
              <w:spacing w:after="0" w:line="240" w:lineRule="auto"/>
            </w:pPr>
            <w:r>
              <w:t>第25套</w:t>
            </w:r>
          </w:p>
        </w:tc>
        <w:tc>
          <w:tcPr>
            <w:tcW w:w="2160" w:type="dxa"/>
          </w:tcPr>
          <w:p w14:paraId="4A291D0C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54EBACA9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6FF32DA3">
            <w:pPr>
              <w:spacing w:after="0" w:line="240" w:lineRule="auto"/>
            </w:pPr>
            <w:r>
              <w:t>是</w:t>
            </w:r>
          </w:p>
        </w:tc>
      </w:tr>
      <w:tr w14:paraId="42DF82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46DB0D">
            <w:pPr>
              <w:spacing w:after="0" w:line="240" w:lineRule="auto"/>
            </w:pPr>
            <w:r>
              <w:t>第26套</w:t>
            </w:r>
          </w:p>
        </w:tc>
        <w:tc>
          <w:tcPr>
            <w:tcW w:w="2160" w:type="dxa"/>
          </w:tcPr>
          <w:p w14:paraId="16DA1546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49A6203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3AEC4560">
            <w:pPr>
              <w:spacing w:after="0" w:line="240" w:lineRule="auto"/>
            </w:pPr>
            <w:r>
              <w:t>是</w:t>
            </w:r>
          </w:p>
        </w:tc>
      </w:tr>
      <w:tr w14:paraId="1484CE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59D3E9">
            <w:pPr>
              <w:spacing w:after="0" w:line="240" w:lineRule="auto"/>
            </w:pPr>
            <w:r>
              <w:t>第30套</w:t>
            </w:r>
          </w:p>
        </w:tc>
        <w:tc>
          <w:tcPr>
            <w:tcW w:w="2160" w:type="dxa"/>
          </w:tcPr>
          <w:p w14:paraId="5B9E1839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0407473C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5810C3D6">
            <w:pPr>
              <w:spacing w:after="0" w:line="240" w:lineRule="auto"/>
            </w:pPr>
            <w:r>
              <w:t>是</w:t>
            </w:r>
          </w:p>
        </w:tc>
      </w:tr>
    </w:tbl>
    <w:p w14:paraId="3471EB63">
      <w:r>
        <w:rPr>
          <w:b/>
        </w:rPr>
        <w:t xml:space="preserve">答案分布: </w:t>
      </w:r>
      <w:r>
        <w:t>"对" 出现 1 次  ·  "错" 出现 4 次</w:t>
      </w:r>
    </w:p>
    <w:p w14:paraId="01A6B424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对</w:t>
      </w:r>
      <w:r>
        <w:rPr>
          <w:sz w:val="22"/>
        </w:rPr>
        <w:t xml:space="preserve">  ]</w:t>
      </w:r>
    </w:p>
    <w:p w14:paraId="4259A582"/>
    <w:p w14:paraId="58652470">
      <w:pPr>
        <w:pStyle w:val="4"/>
      </w:pPr>
      <w:r>
        <w:rPr>
          <w:sz w:val="26"/>
        </w:rPr>
        <w:t>冲突 #23  [单选题]  推荐答案: C</w:t>
      </w:r>
    </w:p>
    <w:p w14:paraId="1414F19D">
      <w:r>
        <w:rPr>
          <w:b/>
        </w:rPr>
        <w:t xml:space="preserve">题干: </w:t>
      </w:r>
      <w:r>
        <w:t>习近平深情地说：“对于我们共产党人来说，老百姓是我们的衣食父母。要像爱自己的父母那样爱老百姓，为老百姓谋利益，带老百姓奔好日子。”体现了()。</w:t>
      </w:r>
    </w:p>
    <w:p w14:paraId="74FFE88F">
      <w:r>
        <w:rPr>
          <w:b/>
        </w:rPr>
        <w:t>选项:</w:t>
      </w:r>
    </w:p>
    <w:p w14:paraId="5F074C13">
      <w:pPr>
        <w:pStyle w:val="16"/>
      </w:pPr>
      <w:r>
        <w:t>A. 坚持人民立场，就要始终牢记党的初心和使命</w:t>
      </w:r>
    </w:p>
    <w:p w14:paraId="5398C865">
      <w:pPr>
        <w:pStyle w:val="16"/>
      </w:pPr>
      <w:r>
        <w:t>B. 坚持人民立场，就要始终保持党同人民群众的血肉联系</w:t>
      </w:r>
    </w:p>
    <w:p w14:paraId="0EFA81FA">
      <w:pPr>
        <w:pStyle w:val="16"/>
      </w:pPr>
      <w:r>
        <w:t>C. 坚持人民立场，就要热爱人民、尊重人民、敬畏人民</w:t>
      </w:r>
    </w:p>
    <w:p w14:paraId="225C3B06">
      <w:pPr>
        <w:pStyle w:val="16"/>
      </w:pPr>
      <w:r>
        <w:t>D. 坚持人民立场，就要牢固树立全心全意为人民服务的根本宗旨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DE4A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4A25E5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7D481968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537AC072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1E389C28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1664EC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E6399C">
            <w:pPr>
              <w:spacing w:after="0" w:line="240" w:lineRule="auto"/>
            </w:pPr>
            <w:r>
              <w:t>第7套</w:t>
            </w:r>
          </w:p>
        </w:tc>
        <w:tc>
          <w:tcPr>
            <w:tcW w:w="2160" w:type="dxa"/>
          </w:tcPr>
          <w:p w14:paraId="0C0B5A80">
            <w:pPr>
              <w:spacing w:after="0" w:line="240" w:lineRule="auto"/>
            </w:pPr>
            <w:r>
              <w:t>54</w:t>
            </w:r>
          </w:p>
        </w:tc>
        <w:tc>
          <w:tcPr>
            <w:tcW w:w="2160" w:type="dxa"/>
          </w:tcPr>
          <w:p w14:paraId="072DA8B2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5FAC2941">
            <w:pPr>
              <w:spacing w:after="0" w:line="240" w:lineRule="auto"/>
            </w:pPr>
            <w:r>
              <w:t>是</w:t>
            </w:r>
          </w:p>
        </w:tc>
      </w:tr>
      <w:tr w14:paraId="2DFD18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DC3117">
            <w:pPr>
              <w:spacing w:after="0" w:line="240" w:lineRule="auto"/>
            </w:pPr>
            <w:r>
              <w:t>第8套</w:t>
            </w:r>
          </w:p>
        </w:tc>
        <w:tc>
          <w:tcPr>
            <w:tcW w:w="2160" w:type="dxa"/>
          </w:tcPr>
          <w:p w14:paraId="14264744">
            <w:pPr>
              <w:spacing w:after="0" w:line="240" w:lineRule="auto"/>
            </w:pPr>
            <w:r>
              <w:t>19</w:t>
            </w:r>
          </w:p>
        </w:tc>
        <w:tc>
          <w:tcPr>
            <w:tcW w:w="2160" w:type="dxa"/>
          </w:tcPr>
          <w:p w14:paraId="226C5804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6A42B82E">
            <w:pPr>
              <w:spacing w:after="0" w:line="240" w:lineRule="auto"/>
            </w:pPr>
            <w:r>
              <w:t>是</w:t>
            </w:r>
          </w:p>
        </w:tc>
      </w:tr>
      <w:tr w14:paraId="20C08D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97E983">
            <w:pPr>
              <w:spacing w:after="0" w:line="240" w:lineRule="auto"/>
            </w:pPr>
            <w:r>
              <w:t>第10套</w:t>
            </w:r>
          </w:p>
        </w:tc>
        <w:tc>
          <w:tcPr>
            <w:tcW w:w="2160" w:type="dxa"/>
          </w:tcPr>
          <w:p w14:paraId="32E8B5AC">
            <w:pPr>
              <w:spacing w:after="0" w:line="240" w:lineRule="auto"/>
            </w:pPr>
            <w:r>
              <w:t>48</w:t>
            </w:r>
          </w:p>
        </w:tc>
        <w:tc>
          <w:tcPr>
            <w:tcW w:w="2160" w:type="dxa"/>
          </w:tcPr>
          <w:p w14:paraId="50678982">
            <w:pPr>
              <w:spacing w:after="0" w:line="240" w:lineRule="auto"/>
            </w:pPr>
            <w:r>
              <w:t>B</w:t>
            </w:r>
          </w:p>
        </w:tc>
        <w:tc>
          <w:tcPr>
            <w:tcW w:w="2160" w:type="dxa"/>
          </w:tcPr>
          <w:p w14:paraId="4AB5A99A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2971FD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D89A19">
            <w:pPr>
              <w:spacing w:after="0" w:line="240" w:lineRule="auto"/>
            </w:pPr>
            <w:r>
              <w:t>第11套</w:t>
            </w:r>
          </w:p>
        </w:tc>
        <w:tc>
          <w:tcPr>
            <w:tcW w:w="2160" w:type="dxa"/>
          </w:tcPr>
          <w:p w14:paraId="0C7F5E0F">
            <w:pPr>
              <w:spacing w:after="0" w:line="240" w:lineRule="auto"/>
            </w:pPr>
            <w:r>
              <w:t>22</w:t>
            </w:r>
          </w:p>
        </w:tc>
        <w:tc>
          <w:tcPr>
            <w:tcW w:w="2160" w:type="dxa"/>
          </w:tcPr>
          <w:p w14:paraId="3F8E233B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313ABDEA">
            <w:pPr>
              <w:spacing w:after="0" w:line="240" w:lineRule="auto"/>
            </w:pPr>
            <w:r>
              <w:t>是</w:t>
            </w:r>
          </w:p>
        </w:tc>
      </w:tr>
      <w:tr w14:paraId="0FC6C3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89F98F">
            <w:pPr>
              <w:spacing w:after="0" w:line="240" w:lineRule="auto"/>
            </w:pPr>
            <w:r>
              <w:t>第18套</w:t>
            </w:r>
          </w:p>
        </w:tc>
        <w:tc>
          <w:tcPr>
            <w:tcW w:w="2160" w:type="dxa"/>
          </w:tcPr>
          <w:p w14:paraId="7CF16EE2">
            <w:pPr>
              <w:spacing w:after="0" w:line="240" w:lineRule="auto"/>
            </w:pPr>
            <w:r>
              <w:t>29</w:t>
            </w:r>
          </w:p>
        </w:tc>
        <w:tc>
          <w:tcPr>
            <w:tcW w:w="2160" w:type="dxa"/>
          </w:tcPr>
          <w:p w14:paraId="44C76262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222F7A85">
            <w:pPr>
              <w:spacing w:after="0" w:line="240" w:lineRule="auto"/>
            </w:pPr>
            <w:r>
              <w:t>是</w:t>
            </w:r>
          </w:p>
        </w:tc>
      </w:tr>
      <w:tr w14:paraId="7227D1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29DD5B">
            <w:pPr>
              <w:spacing w:after="0" w:line="240" w:lineRule="auto"/>
            </w:pPr>
            <w:r>
              <w:t>第19套</w:t>
            </w:r>
          </w:p>
        </w:tc>
        <w:tc>
          <w:tcPr>
            <w:tcW w:w="2160" w:type="dxa"/>
          </w:tcPr>
          <w:p w14:paraId="5FE77E1E">
            <w:pPr>
              <w:spacing w:after="0" w:line="240" w:lineRule="auto"/>
            </w:pPr>
            <w:r>
              <w:t>39</w:t>
            </w:r>
          </w:p>
        </w:tc>
        <w:tc>
          <w:tcPr>
            <w:tcW w:w="2160" w:type="dxa"/>
          </w:tcPr>
          <w:p w14:paraId="3FBAC32D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176BCAEF">
            <w:pPr>
              <w:spacing w:after="0" w:line="240" w:lineRule="auto"/>
            </w:pPr>
            <w:r>
              <w:t>是</w:t>
            </w:r>
          </w:p>
        </w:tc>
      </w:tr>
      <w:tr w14:paraId="3D5991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75E998">
            <w:pPr>
              <w:spacing w:after="0" w:line="240" w:lineRule="auto"/>
            </w:pPr>
            <w:r>
              <w:t>第23套</w:t>
            </w:r>
          </w:p>
        </w:tc>
        <w:tc>
          <w:tcPr>
            <w:tcW w:w="2160" w:type="dxa"/>
          </w:tcPr>
          <w:p w14:paraId="7A4D212F">
            <w:pPr>
              <w:spacing w:after="0" w:line="240" w:lineRule="auto"/>
            </w:pPr>
            <w:r>
              <w:t>13</w:t>
            </w:r>
          </w:p>
        </w:tc>
        <w:tc>
          <w:tcPr>
            <w:tcW w:w="2160" w:type="dxa"/>
          </w:tcPr>
          <w:p w14:paraId="2D605C43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1BDEFC45">
            <w:pPr>
              <w:spacing w:after="0" w:line="240" w:lineRule="auto"/>
            </w:pPr>
            <w:r>
              <w:t>是</w:t>
            </w:r>
          </w:p>
        </w:tc>
      </w:tr>
      <w:tr w14:paraId="1FACF9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83ED38">
            <w:pPr>
              <w:spacing w:after="0" w:line="240" w:lineRule="auto"/>
            </w:pPr>
            <w:r>
              <w:t>第32套</w:t>
            </w:r>
          </w:p>
        </w:tc>
        <w:tc>
          <w:tcPr>
            <w:tcW w:w="2160" w:type="dxa"/>
          </w:tcPr>
          <w:p w14:paraId="65522E34">
            <w:pPr>
              <w:spacing w:after="0" w:line="240" w:lineRule="auto"/>
            </w:pPr>
            <w:r>
              <w:t>41</w:t>
            </w:r>
          </w:p>
        </w:tc>
        <w:tc>
          <w:tcPr>
            <w:tcW w:w="2160" w:type="dxa"/>
          </w:tcPr>
          <w:p w14:paraId="33C3E4F7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35621AC0">
            <w:pPr>
              <w:spacing w:after="0" w:line="240" w:lineRule="auto"/>
            </w:pPr>
            <w:r>
              <w:t>是</w:t>
            </w:r>
          </w:p>
        </w:tc>
      </w:tr>
      <w:tr w14:paraId="4FE94A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8445FB">
            <w:pPr>
              <w:spacing w:after="0" w:line="240" w:lineRule="auto"/>
            </w:pPr>
            <w:r>
              <w:t>第34套</w:t>
            </w:r>
          </w:p>
        </w:tc>
        <w:tc>
          <w:tcPr>
            <w:tcW w:w="2160" w:type="dxa"/>
          </w:tcPr>
          <w:p w14:paraId="2C88A23E">
            <w:pPr>
              <w:spacing w:after="0" w:line="240" w:lineRule="auto"/>
            </w:pPr>
            <w:r>
              <w:t>34</w:t>
            </w:r>
          </w:p>
        </w:tc>
        <w:tc>
          <w:tcPr>
            <w:tcW w:w="2160" w:type="dxa"/>
          </w:tcPr>
          <w:p w14:paraId="4E7CAC21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27379689">
            <w:pPr>
              <w:spacing w:after="0" w:line="240" w:lineRule="auto"/>
            </w:pPr>
            <w:r>
              <w:t>是</w:t>
            </w:r>
          </w:p>
        </w:tc>
      </w:tr>
      <w:tr w14:paraId="5D17BC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F6FD63">
            <w:pPr>
              <w:spacing w:after="0" w:line="240" w:lineRule="auto"/>
            </w:pPr>
            <w:r>
              <w:t>第37套</w:t>
            </w:r>
          </w:p>
        </w:tc>
        <w:tc>
          <w:tcPr>
            <w:tcW w:w="2160" w:type="dxa"/>
          </w:tcPr>
          <w:p w14:paraId="2FBA9269">
            <w:pPr>
              <w:spacing w:after="0" w:line="240" w:lineRule="auto"/>
            </w:pPr>
            <w:r>
              <w:t>56</w:t>
            </w:r>
          </w:p>
        </w:tc>
        <w:tc>
          <w:tcPr>
            <w:tcW w:w="2160" w:type="dxa"/>
          </w:tcPr>
          <w:p w14:paraId="52C8292E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38E63DA1">
            <w:pPr>
              <w:spacing w:after="0" w:line="240" w:lineRule="auto"/>
            </w:pPr>
            <w:r>
              <w:t>是</w:t>
            </w:r>
          </w:p>
        </w:tc>
      </w:tr>
      <w:tr w14:paraId="7733DC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7A622D">
            <w:pPr>
              <w:spacing w:after="0" w:line="240" w:lineRule="auto"/>
            </w:pPr>
            <w:r>
              <w:t>第38套</w:t>
            </w:r>
          </w:p>
        </w:tc>
        <w:tc>
          <w:tcPr>
            <w:tcW w:w="2160" w:type="dxa"/>
          </w:tcPr>
          <w:p w14:paraId="5070BAB8">
            <w:pPr>
              <w:spacing w:after="0" w:line="240" w:lineRule="auto"/>
            </w:pPr>
            <w:r>
              <w:t>30</w:t>
            </w:r>
          </w:p>
        </w:tc>
        <w:tc>
          <w:tcPr>
            <w:tcW w:w="2160" w:type="dxa"/>
          </w:tcPr>
          <w:p w14:paraId="24008606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5D369B46">
            <w:pPr>
              <w:spacing w:after="0" w:line="240" w:lineRule="auto"/>
            </w:pPr>
            <w:r>
              <w:t>是</w:t>
            </w:r>
          </w:p>
        </w:tc>
      </w:tr>
      <w:tr w14:paraId="0B6643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F4B0D8">
            <w:pPr>
              <w:spacing w:after="0" w:line="240" w:lineRule="auto"/>
            </w:pPr>
            <w:r>
              <w:t>第45套</w:t>
            </w:r>
          </w:p>
        </w:tc>
        <w:tc>
          <w:tcPr>
            <w:tcW w:w="2160" w:type="dxa"/>
          </w:tcPr>
          <w:p w14:paraId="17FB825E">
            <w:pPr>
              <w:spacing w:after="0" w:line="240" w:lineRule="auto"/>
            </w:pPr>
            <w:r>
              <w:t>20</w:t>
            </w:r>
          </w:p>
        </w:tc>
        <w:tc>
          <w:tcPr>
            <w:tcW w:w="2160" w:type="dxa"/>
          </w:tcPr>
          <w:p w14:paraId="5112E05F">
            <w:pPr>
              <w:spacing w:after="0" w:line="240" w:lineRule="auto"/>
            </w:pPr>
            <w:r>
              <w:t>A</w:t>
            </w:r>
          </w:p>
        </w:tc>
        <w:tc>
          <w:tcPr>
            <w:tcW w:w="2160" w:type="dxa"/>
          </w:tcPr>
          <w:p w14:paraId="1AB42F0B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3A0B70CB">
      <w:r>
        <w:rPr>
          <w:b/>
        </w:rPr>
        <w:t xml:space="preserve">答案分布: </w:t>
      </w:r>
      <w:r>
        <w:t>"C" 出现 10 次  ·  "B" 出现 1 次  ·  "A" 出现 1 次</w:t>
      </w:r>
    </w:p>
    <w:p w14:paraId="6E19B498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C</w:t>
      </w:r>
      <w:r>
        <w:rPr>
          <w:sz w:val="22"/>
        </w:rPr>
        <w:t xml:space="preserve">  ]</w:t>
      </w:r>
    </w:p>
    <w:p w14:paraId="4DBDCA48"/>
    <w:p w14:paraId="77DEEF30">
      <w:pPr>
        <w:pStyle w:val="4"/>
      </w:pPr>
      <w:r>
        <w:rPr>
          <w:sz w:val="26"/>
        </w:rPr>
        <w:t>冲突 #24  [单选题]  推荐答案: B</w:t>
      </w:r>
    </w:p>
    <w:p w14:paraId="0F2AD7C7">
      <w:r>
        <w:rPr>
          <w:b/>
        </w:rPr>
        <w:t xml:space="preserve">题干: </w:t>
      </w:r>
      <w:r>
        <w:t>坚持马克思主义在意识形态领域指导地位的根本制度，是坚持和巩固我国社会主义制度、保证我国（）正确方向。</w:t>
      </w:r>
    </w:p>
    <w:p w14:paraId="4721F863">
      <w:r>
        <w:rPr>
          <w:b/>
        </w:rPr>
        <w:t>选项:</w:t>
      </w:r>
    </w:p>
    <w:p w14:paraId="792A1619">
      <w:pPr>
        <w:pStyle w:val="16"/>
      </w:pPr>
      <w:r>
        <w:t>A. 政治建设</w:t>
      </w:r>
    </w:p>
    <w:p w14:paraId="2687A900">
      <w:pPr>
        <w:pStyle w:val="16"/>
      </w:pPr>
      <w:r>
        <w:t>B. 文化建设</w:t>
      </w:r>
    </w:p>
    <w:p w14:paraId="47D3B619">
      <w:pPr>
        <w:pStyle w:val="16"/>
      </w:pPr>
      <w:r>
        <w:t>C. 法治建设</w:t>
      </w:r>
    </w:p>
    <w:p w14:paraId="4F470EB0">
      <w:pPr>
        <w:pStyle w:val="16"/>
      </w:pPr>
      <w:r>
        <w:t>D. 生态文明建设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9C330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E59F4A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1855082D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5D0172E9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39F1D8A0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7C842C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735A0C">
            <w:pPr>
              <w:spacing w:after="0" w:line="240" w:lineRule="auto"/>
            </w:pPr>
            <w:r>
              <w:t>第8套</w:t>
            </w:r>
          </w:p>
        </w:tc>
        <w:tc>
          <w:tcPr>
            <w:tcW w:w="2160" w:type="dxa"/>
          </w:tcPr>
          <w:p w14:paraId="354322C6">
            <w:pPr>
              <w:spacing w:after="0" w:line="240" w:lineRule="auto"/>
            </w:pPr>
            <w:r>
              <w:t>51</w:t>
            </w:r>
          </w:p>
        </w:tc>
        <w:tc>
          <w:tcPr>
            <w:tcW w:w="2160" w:type="dxa"/>
          </w:tcPr>
          <w:p w14:paraId="4A0BAFB5">
            <w:pPr>
              <w:spacing w:after="0" w:line="240" w:lineRule="auto"/>
            </w:pPr>
            <w:r>
              <w:t>B</w:t>
            </w:r>
          </w:p>
        </w:tc>
        <w:tc>
          <w:tcPr>
            <w:tcW w:w="2160" w:type="dxa"/>
          </w:tcPr>
          <w:p w14:paraId="3A2E536E">
            <w:pPr>
              <w:spacing w:after="0" w:line="240" w:lineRule="auto"/>
            </w:pPr>
            <w:r>
              <w:t>是</w:t>
            </w:r>
          </w:p>
        </w:tc>
      </w:tr>
      <w:tr w14:paraId="7A6696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17A2F6">
            <w:pPr>
              <w:spacing w:after="0" w:line="240" w:lineRule="auto"/>
            </w:pPr>
            <w:r>
              <w:t>第30套</w:t>
            </w:r>
          </w:p>
        </w:tc>
        <w:tc>
          <w:tcPr>
            <w:tcW w:w="2160" w:type="dxa"/>
          </w:tcPr>
          <w:p w14:paraId="6BA191DC">
            <w:pPr>
              <w:spacing w:after="0" w:line="240" w:lineRule="auto"/>
            </w:pPr>
            <w:r>
              <w:t>51</w:t>
            </w:r>
          </w:p>
        </w:tc>
        <w:tc>
          <w:tcPr>
            <w:tcW w:w="2160" w:type="dxa"/>
          </w:tcPr>
          <w:p w14:paraId="77D005B8">
            <w:pPr>
              <w:spacing w:after="0" w:line="240" w:lineRule="auto"/>
            </w:pPr>
            <w:r>
              <w:t>A</w:t>
            </w:r>
          </w:p>
        </w:tc>
        <w:tc>
          <w:tcPr>
            <w:tcW w:w="2160" w:type="dxa"/>
          </w:tcPr>
          <w:p w14:paraId="622B4D52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6B1EE782">
      <w:r>
        <w:rPr>
          <w:b/>
        </w:rPr>
        <w:t xml:space="preserve">答案分布: </w:t>
      </w:r>
      <w:r>
        <w:t>"B" 出现 1 次  ·  "A" 出现 1 次</w:t>
      </w:r>
    </w:p>
    <w:p w14:paraId="00A44326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B</w:t>
      </w:r>
      <w:r>
        <w:rPr>
          <w:sz w:val="22"/>
        </w:rPr>
        <w:t xml:space="preserve">  ]</w:t>
      </w:r>
    </w:p>
    <w:p w14:paraId="44763BBB"/>
    <w:p w14:paraId="27EBB255">
      <w:pPr>
        <w:pStyle w:val="4"/>
      </w:pPr>
      <w:r>
        <w:rPr>
          <w:sz w:val="26"/>
        </w:rPr>
        <w:t>冲突 #25  [多选题]  推荐答案: ABD</w:t>
      </w:r>
    </w:p>
    <w:p w14:paraId="4C661473">
      <w:r>
        <w:rPr>
          <w:b/>
        </w:rPr>
        <w:t xml:space="preserve">题干: </w:t>
      </w:r>
      <w:r>
        <w:t>中国特色社会主义法治道路的核心要义，就是（），这充分体现了我国社会主义性质。</w:t>
      </w:r>
    </w:p>
    <w:p w14:paraId="2BE20DB5">
      <w:r>
        <w:rPr>
          <w:b/>
        </w:rPr>
        <w:t>选项:</w:t>
      </w:r>
    </w:p>
    <w:p w14:paraId="31795056">
      <w:pPr>
        <w:pStyle w:val="16"/>
      </w:pPr>
      <w:r>
        <w:t>A. 坚持党的领导</w:t>
      </w:r>
    </w:p>
    <w:p w14:paraId="4D83F95F">
      <w:pPr>
        <w:pStyle w:val="16"/>
      </w:pPr>
      <w:r>
        <w:t>B. 坚持中国特色社会主义制度</w:t>
      </w:r>
    </w:p>
    <w:p w14:paraId="3A05C8A0">
      <w:pPr>
        <w:pStyle w:val="16"/>
      </w:pPr>
      <w:r>
        <w:t>C. 坚持中国特色社会主义法治理论</w:t>
      </w:r>
    </w:p>
    <w:p w14:paraId="7EE911B3">
      <w:pPr>
        <w:pStyle w:val="16"/>
      </w:pPr>
      <w:r>
        <w:t>D. 贯彻中国特色社会主义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6A1D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2BEB1A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05EF37CD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311FDE2A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2E80F948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6F51F0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198DC1">
            <w:pPr>
              <w:spacing w:after="0" w:line="240" w:lineRule="auto"/>
            </w:pPr>
            <w:r>
              <w:t>第8套</w:t>
            </w:r>
          </w:p>
        </w:tc>
        <w:tc>
          <w:tcPr>
            <w:tcW w:w="2160" w:type="dxa"/>
          </w:tcPr>
          <w:p w14:paraId="58D8B421">
            <w:pPr>
              <w:spacing w:after="0" w:line="240" w:lineRule="auto"/>
            </w:pPr>
            <w:r>
              <w:t>61</w:t>
            </w:r>
          </w:p>
        </w:tc>
        <w:tc>
          <w:tcPr>
            <w:tcW w:w="2160" w:type="dxa"/>
          </w:tcPr>
          <w:p w14:paraId="217BD9ED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42AA7676">
            <w:pPr>
              <w:spacing w:after="0" w:line="240" w:lineRule="auto"/>
            </w:pPr>
            <w:r>
              <w:t>是</w:t>
            </w:r>
          </w:p>
        </w:tc>
      </w:tr>
      <w:tr w14:paraId="1F1752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B74FD9">
            <w:pPr>
              <w:spacing w:after="0" w:line="240" w:lineRule="auto"/>
            </w:pPr>
            <w:r>
              <w:t>第11套</w:t>
            </w:r>
          </w:p>
        </w:tc>
        <w:tc>
          <w:tcPr>
            <w:tcW w:w="2160" w:type="dxa"/>
          </w:tcPr>
          <w:p w14:paraId="58F8EB61">
            <w:pPr>
              <w:spacing w:after="0" w:line="240" w:lineRule="auto"/>
            </w:pPr>
            <w:r>
              <w:t>66</w:t>
            </w:r>
          </w:p>
        </w:tc>
        <w:tc>
          <w:tcPr>
            <w:tcW w:w="2160" w:type="dxa"/>
          </w:tcPr>
          <w:p w14:paraId="61BB0709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41DAEA95">
            <w:pPr>
              <w:spacing w:after="0" w:line="240" w:lineRule="auto"/>
            </w:pPr>
            <w:r>
              <w:t>是</w:t>
            </w:r>
          </w:p>
        </w:tc>
      </w:tr>
      <w:tr w14:paraId="4F8032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C7AD9B">
            <w:pPr>
              <w:spacing w:after="0" w:line="240" w:lineRule="auto"/>
            </w:pPr>
            <w:r>
              <w:t>第25套</w:t>
            </w:r>
          </w:p>
        </w:tc>
        <w:tc>
          <w:tcPr>
            <w:tcW w:w="2160" w:type="dxa"/>
          </w:tcPr>
          <w:p w14:paraId="308A5CBC">
            <w:pPr>
              <w:spacing w:after="0" w:line="240" w:lineRule="auto"/>
            </w:pPr>
            <w:r>
              <w:t>73</w:t>
            </w:r>
          </w:p>
        </w:tc>
        <w:tc>
          <w:tcPr>
            <w:tcW w:w="2160" w:type="dxa"/>
          </w:tcPr>
          <w:p w14:paraId="77599F19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4C59AD57">
            <w:pPr>
              <w:spacing w:after="0" w:line="240" w:lineRule="auto"/>
            </w:pPr>
            <w:r>
              <w:t>是</w:t>
            </w:r>
          </w:p>
        </w:tc>
      </w:tr>
      <w:tr w14:paraId="28A3B7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C43530">
            <w:pPr>
              <w:spacing w:after="0" w:line="240" w:lineRule="auto"/>
            </w:pPr>
            <w:r>
              <w:t>第29套</w:t>
            </w:r>
          </w:p>
        </w:tc>
        <w:tc>
          <w:tcPr>
            <w:tcW w:w="2160" w:type="dxa"/>
          </w:tcPr>
          <w:p w14:paraId="5A1B76EF">
            <w:pPr>
              <w:spacing w:after="0" w:line="240" w:lineRule="auto"/>
            </w:pPr>
            <w:r>
              <w:t>64</w:t>
            </w:r>
          </w:p>
        </w:tc>
        <w:tc>
          <w:tcPr>
            <w:tcW w:w="2160" w:type="dxa"/>
          </w:tcPr>
          <w:p w14:paraId="6FA83A9A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516D33C9">
            <w:pPr>
              <w:spacing w:after="0" w:line="240" w:lineRule="auto"/>
            </w:pPr>
            <w:r>
              <w:t>是</w:t>
            </w:r>
          </w:p>
        </w:tc>
      </w:tr>
      <w:tr w14:paraId="3229DE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E44911">
            <w:pPr>
              <w:spacing w:after="0" w:line="240" w:lineRule="auto"/>
            </w:pPr>
            <w:r>
              <w:t>第32套</w:t>
            </w:r>
          </w:p>
        </w:tc>
        <w:tc>
          <w:tcPr>
            <w:tcW w:w="2160" w:type="dxa"/>
          </w:tcPr>
          <w:p w14:paraId="1AA01DC7">
            <w:pPr>
              <w:spacing w:after="0" w:line="240" w:lineRule="auto"/>
            </w:pPr>
            <w:r>
              <w:t>60</w:t>
            </w:r>
          </w:p>
        </w:tc>
        <w:tc>
          <w:tcPr>
            <w:tcW w:w="2160" w:type="dxa"/>
          </w:tcPr>
          <w:p w14:paraId="55F54B6B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6681DE79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34EBDD85">
      <w:r>
        <w:rPr>
          <w:b/>
        </w:rPr>
        <w:t xml:space="preserve">答案分布: </w:t>
      </w:r>
      <w:r>
        <w:t>"ABD" 出现 4 次  ·  "ABC" 出现 1 次</w:t>
      </w:r>
    </w:p>
    <w:p w14:paraId="777BD17B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ABD</w:t>
      </w:r>
      <w:r>
        <w:rPr>
          <w:sz w:val="22"/>
        </w:rPr>
        <w:t xml:space="preserve">  ]</w:t>
      </w:r>
    </w:p>
    <w:p w14:paraId="65234144"/>
    <w:p w14:paraId="1AF055D9">
      <w:pPr>
        <w:pStyle w:val="4"/>
      </w:pPr>
      <w:r>
        <w:rPr>
          <w:sz w:val="26"/>
        </w:rPr>
        <w:t>冲突 #26  [多选题]  推荐答案: ABC</w:t>
      </w:r>
    </w:p>
    <w:p w14:paraId="4BDF7FB9">
      <w:r>
        <w:rPr>
          <w:b/>
        </w:rPr>
        <w:t xml:space="preserve">题干: </w:t>
      </w:r>
      <w:r>
        <w:t>促进区域协调发展（）。</w:t>
      </w:r>
    </w:p>
    <w:p w14:paraId="49E68053">
      <w:r>
        <w:rPr>
          <w:b/>
        </w:rPr>
        <w:t>选项:</w:t>
      </w:r>
    </w:p>
    <w:p w14:paraId="51842D91">
      <w:pPr>
        <w:pStyle w:val="16"/>
      </w:pPr>
      <w:r>
        <w:t>A. 是深入实施区域发展战略的重要内容，也是实现高质量发展的必然要求</w:t>
      </w:r>
    </w:p>
    <w:p w14:paraId="4D33949E">
      <w:pPr>
        <w:pStyle w:val="16"/>
      </w:pPr>
      <w:r>
        <w:t>B. 要求各地在经济发展上达到同一水平</w:t>
      </w:r>
    </w:p>
    <w:p w14:paraId="248538FA">
      <w:pPr>
        <w:pStyle w:val="16"/>
      </w:pPr>
      <w:r>
        <w:t>C. 要求推进以人为核心的新型城镇化，加快农业转移人口市民化</w:t>
      </w:r>
    </w:p>
    <w:p w14:paraId="1DC379E2">
      <w:pPr>
        <w:pStyle w:val="16"/>
      </w:pPr>
      <w:r>
        <w:t>D. 充分发挥各地区比较优势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50F1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2C058B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059D3250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2DAFABFB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1D7EC567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52F1EB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DBABBD">
            <w:pPr>
              <w:spacing w:after="0" w:line="240" w:lineRule="auto"/>
            </w:pPr>
            <w:r>
              <w:t>第8套</w:t>
            </w:r>
          </w:p>
        </w:tc>
        <w:tc>
          <w:tcPr>
            <w:tcW w:w="2160" w:type="dxa"/>
          </w:tcPr>
          <w:p w14:paraId="1AE0A0EE">
            <w:pPr>
              <w:spacing w:after="0" w:line="240" w:lineRule="auto"/>
            </w:pPr>
            <w:r>
              <w:t>69</w:t>
            </w:r>
          </w:p>
        </w:tc>
        <w:tc>
          <w:tcPr>
            <w:tcW w:w="2160" w:type="dxa"/>
          </w:tcPr>
          <w:p w14:paraId="32EE9E04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52976F92">
            <w:pPr>
              <w:spacing w:after="0" w:line="240" w:lineRule="auto"/>
            </w:pPr>
            <w:r>
              <w:t>是</w:t>
            </w:r>
          </w:p>
        </w:tc>
      </w:tr>
      <w:tr w14:paraId="3F91B3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1EB7CA">
            <w:pPr>
              <w:spacing w:after="0" w:line="240" w:lineRule="auto"/>
            </w:pPr>
            <w:r>
              <w:t>第16套</w:t>
            </w:r>
          </w:p>
        </w:tc>
        <w:tc>
          <w:tcPr>
            <w:tcW w:w="2160" w:type="dxa"/>
          </w:tcPr>
          <w:p w14:paraId="170AF93B">
            <w:pPr>
              <w:spacing w:after="0" w:line="240" w:lineRule="auto"/>
            </w:pPr>
            <w:r>
              <w:t>57</w:t>
            </w:r>
          </w:p>
        </w:tc>
        <w:tc>
          <w:tcPr>
            <w:tcW w:w="2160" w:type="dxa"/>
          </w:tcPr>
          <w:p w14:paraId="582187A8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2ECB83DE">
            <w:pPr>
              <w:spacing w:after="0" w:line="240" w:lineRule="auto"/>
            </w:pPr>
            <w:r>
              <w:t>是</w:t>
            </w:r>
          </w:p>
        </w:tc>
      </w:tr>
      <w:tr w14:paraId="4C0E8E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FEEABE">
            <w:pPr>
              <w:spacing w:after="0" w:line="240" w:lineRule="auto"/>
            </w:pPr>
            <w:r>
              <w:t>第22套</w:t>
            </w:r>
          </w:p>
        </w:tc>
        <w:tc>
          <w:tcPr>
            <w:tcW w:w="2160" w:type="dxa"/>
          </w:tcPr>
          <w:p w14:paraId="45B48EFF">
            <w:pPr>
              <w:spacing w:after="0" w:line="240" w:lineRule="auto"/>
            </w:pPr>
            <w:r>
              <w:t>60</w:t>
            </w:r>
          </w:p>
        </w:tc>
        <w:tc>
          <w:tcPr>
            <w:tcW w:w="2160" w:type="dxa"/>
          </w:tcPr>
          <w:p w14:paraId="1B2065AB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60CBE331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26092F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85FD83">
            <w:pPr>
              <w:spacing w:after="0" w:line="240" w:lineRule="auto"/>
            </w:pPr>
            <w:r>
              <w:t>第32套</w:t>
            </w:r>
          </w:p>
        </w:tc>
        <w:tc>
          <w:tcPr>
            <w:tcW w:w="2160" w:type="dxa"/>
          </w:tcPr>
          <w:p w14:paraId="2749EDB7">
            <w:pPr>
              <w:spacing w:after="0" w:line="240" w:lineRule="auto"/>
            </w:pPr>
            <w:r>
              <w:t>70</w:t>
            </w:r>
          </w:p>
        </w:tc>
        <w:tc>
          <w:tcPr>
            <w:tcW w:w="2160" w:type="dxa"/>
          </w:tcPr>
          <w:p w14:paraId="72BC3500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70A1E751">
            <w:pPr>
              <w:spacing w:after="0" w:line="240" w:lineRule="auto"/>
            </w:pPr>
            <w:r>
              <w:t>是</w:t>
            </w:r>
          </w:p>
        </w:tc>
      </w:tr>
    </w:tbl>
    <w:p w14:paraId="0A84B737">
      <w:r>
        <w:rPr>
          <w:b/>
        </w:rPr>
        <w:t xml:space="preserve">答案分布: </w:t>
      </w:r>
      <w:r>
        <w:t>"ABC" 出现 3 次  ·  "ABD" 出现 1 次</w:t>
      </w:r>
    </w:p>
    <w:p w14:paraId="308F5560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AC</w:t>
      </w:r>
      <w:r>
        <w:rPr>
          <w:sz w:val="22"/>
        </w:rPr>
        <w:t xml:space="preserve"> ]</w:t>
      </w:r>
    </w:p>
    <w:p w14:paraId="6C848A0C"/>
    <w:p w14:paraId="11B2B761">
      <w:pPr>
        <w:pStyle w:val="4"/>
      </w:pPr>
      <w:r>
        <w:rPr>
          <w:sz w:val="26"/>
        </w:rPr>
        <w:t>冲突 #27  [多选题]  推荐答案: ABCD</w:t>
      </w:r>
    </w:p>
    <w:p w14:paraId="00CB22B1">
      <w:r>
        <w:rPr>
          <w:b/>
        </w:rPr>
        <w:t xml:space="preserve">题干: </w:t>
      </w:r>
      <w:r>
        <w:t>坚持山水林田湖草沙一体化保护和系统治理，除了要加快实施重要生态系统保护和修复重大工程以外，还需要（）。</w:t>
      </w:r>
    </w:p>
    <w:p w14:paraId="7CC275D1">
      <w:r>
        <w:rPr>
          <w:b/>
        </w:rPr>
        <w:t>选项:</w:t>
      </w:r>
    </w:p>
    <w:p w14:paraId="619E7113">
      <w:pPr>
        <w:pStyle w:val="16"/>
      </w:pPr>
      <w:r>
        <w:t>A. 推进自然保护地体系建设</w:t>
      </w:r>
    </w:p>
    <w:p w14:paraId="5E469546">
      <w:pPr>
        <w:pStyle w:val="16"/>
      </w:pPr>
      <w:r>
        <w:t>B. 科学推进荒漠化、石漠化、水土流失综合治理，持续开展大规模国土绿化行动</w:t>
      </w:r>
    </w:p>
    <w:p w14:paraId="67FA8F81">
      <w:pPr>
        <w:pStyle w:val="16"/>
      </w:pPr>
      <w:r>
        <w:t>C. 实施重要物种多样性净化工作</w:t>
      </w:r>
    </w:p>
    <w:p w14:paraId="47CE10BC">
      <w:pPr>
        <w:pStyle w:val="16"/>
      </w:pPr>
      <w:r>
        <w:t>D. 推行草原森林河流湖泊湿地休养生息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A7269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6F8431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27B246B6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45AD9D7D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248A3A2E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0ABE47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800379">
            <w:pPr>
              <w:spacing w:after="0" w:line="240" w:lineRule="auto"/>
            </w:pPr>
            <w:r>
              <w:t>第10套</w:t>
            </w:r>
          </w:p>
        </w:tc>
        <w:tc>
          <w:tcPr>
            <w:tcW w:w="2160" w:type="dxa"/>
          </w:tcPr>
          <w:p w14:paraId="0F21769A">
            <w:pPr>
              <w:spacing w:after="0" w:line="240" w:lineRule="auto"/>
            </w:pPr>
            <w:r>
              <w:t>65</w:t>
            </w:r>
          </w:p>
        </w:tc>
        <w:tc>
          <w:tcPr>
            <w:tcW w:w="2160" w:type="dxa"/>
          </w:tcPr>
          <w:p w14:paraId="6FE056F0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0E8B6957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0A0703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7C293A">
            <w:pPr>
              <w:spacing w:after="0" w:line="240" w:lineRule="auto"/>
            </w:pPr>
            <w:r>
              <w:t>第15套</w:t>
            </w:r>
          </w:p>
        </w:tc>
        <w:tc>
          <w:tcPr>
            <w:tcW w:w="2160" w:type="dxa"/>
          </w:tcPr>
          <w:p w14:paraId="1928018C">
            <w:pPr>
              <w:spacing w:after="0" w:line="240" w:lineRule="auto"/>
            </w:pPr>
            <w:r>
              <w:t>63</w:t>
            </w:r>
          </w:p>
        </w:tc>
        <w:tc>
          <w:tcPr>
            <w:tcW w:w="2160" w:type="dxa"/>
          </w:tcPr>
          <w:p w14:paraId="6C3C5C95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637C59D3">
            <w:pPr>
              <w:spacing w:after="0" w:line="240" w:lineRule="auto"/>
            </w:pPr>
            <w:r>
              <w:t>是</w:t>
            </w:r>
          </w:p>
        </w:tc>
      </w:tr>
      <w:tr w14:paraId="591540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9F0FEB">
            <w:pPr>
              <w:spacing w:after="0" w:line="240" w:lineRule="auto"/>
            </w:pPr>
            <w:r>
              <w:t>第16套</w:t>
            </w:r>
          </w:p>
        </w:tc>
        <w:tc>
          <w:tcPr>
            <w:tcW w:w="2160" w:type="dxa"/>
          </w:tcPr>
          <w:p w14:paraId="29A627D3">
            <w:pPr>
              <w:spacing w:after="0" w:line="240" w:lineRule="auto"/>
            </w:pPr>
            <w:r>
              <w:t>63</w:t>
            </w:r>
          </w:p>
        </w:tc>
        <w:tc>
          <w:tcPr>
            <w:tcW w:w="2160" w:type="dxa"/>
          </w:tcPr>
          <w:p w14:paraId="5BAEAE8C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44A60DC3">
            <w:pPr>
              <w:spacing w:after="0" w:line="240" w:lineRule="auto"/>
            </w:pPr>
            <w:r>
              <w:t>是</w:t>
            </w:r>
          </w:p>
        </w:tc>
      </w:tr>
      <w:tr w14:paraId="74FAE0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A096F9">
            <w:pPr>
              <w:spacing w:after="0" w:line="240" w:lineRule="auto"/>
            </w:pPr>
            <w:r>
              <w:t>第21套</w:t>
            </w:r>
          </w:p>
        </w:tc>
        <w:tc>
          <w:tcPr>
            <w:tcW w:w="2160" w:type="dxa"/>
          </w:tcPr>
          <w:p w14:paraId="2A96C0C1">
            <w:pPr>
              <w:spacing w:after="0" w:line="240" w:lineRule="auto"/>
            </w:pPr>
            <w:r>
              <w:t>59</w:t>
            </w:r>
          </w:p>
        </w:tc>
        <w:tc>
          <w:tcPr>
            <w:tcW w:w="2160" w:type="dxa"/>
          </w:tcPr>
          <w:p w14:paraId="2BAEDEE2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1357A1F7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7E3D4D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3A5148">
            <w:pPr>
              <w:spacing w:after="0" w:line="240" w:lineRule="auto"/>
            </w:pPr>
            <w:r>
              <w:t>第31套</w:t>
            </w:r>
          </w:p>
        </w:tc>
        <w:tc>
          <w:tcPr>
            <w:tcW w:w="2160" w:type="dxa"/>
          </w:tcPr>
          <w:p w14:paraId="7ED52ACF">
            <w:pPr>
              <w:spacing w:after="0" w:line="240" w:lineRule="auto"/>
            </w:pPr>
            <w:r>
              <w:t>69</w:t>
            </w:r>
          </w:p>
        </w:tc>
        <w:tc>
          <w:tcPr>
            <w:tcW w:w="2160" w:type="dxa"/>
          </w:tcPr>
          <w:p w14:paraId="2633DAAB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059DF3C9">
            <w:pPr>
              <w:spacing w:after="0" w:line="240" w:lineRule="auto"/>
            </w:pPr>
            <w:r>
              <w:t>是</w:t>
            </w:r>
          </w:p>
        </w:tc>
      </w:tr>
      <w:tr w14:paraId="1C8B17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BC8A42">
            <w:pPr>
              <w:spacing w:after="0" w:line="240" w:lineRule="auto"/>
            </w:pPr>
            <w:r>
              <w:t>第36套</w:t>
            </w:r>
          </w:p>
        </w:tc>
        <w:tc>
          <w:tcPr>
            <w:tcW w:w="2160" w:type="dxa"/>
          </w:tcPr>
          <w:p w14:paraId="6F5C93F7">
            <w:pPr>
              <w:spacing w:after="0" w:line="240" w:lineRule="auto"/>
            </w:pPr>
            <w:r>
              <w:t>72</w:t>
            </w:r>
          </w:p>
        </w:tc>
        <w:tc>
          <w:tcPr>
            <w:tcW w:w="2160" w:type="dxa"/>
          </w:tcPr>
          <w:p w14:paraId="27414060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0FF622F7">
            <w:pPr>
              <w:spacing w:after="0" w:line="240" w:lineRule="auto"/>
            </w:pPr>
            <w:r>
              <w:t>是</w:t>
            </w:r>
          </w:p>
        </w:tc>
      </w:tr>
      <w:tr w14:paraId="3DD426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1F6576">
            <w:pPr>
              <w:spacing w:after="0" w:line="240" w:lineRule="auto"/>
            </w:pPr>
            <w:r>
              <w:t>第45套</w:t>
            </w:r>
          </w:p>
        </w:tc>
        <w:tc>
          <w:tcPr>
            <w:tcW w:w="2160" w:type="dxa"/>
          </w:tcPr>
          <w:p w14:paraId="6C952615">
            <w:pPr>
              <w:spacing w:after="0" w:line="240" w:lineRule="auto"/>
            </w:pPr>
            <w:r>
              <w:t>65</w:t>
            </w:r>
          </w:p>
        </w:tc>
        <w:tc>
          <w:tcPr>
            <w:tcW w:w="2160" w:type="dxa"/>
          </w:tcPr>
          <w:p w14:paraId="3403CD8B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7D779DB5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15C2156C">
      <w:r>
        <w:rPr>
          <w:b/>
        </w:rPr>
        <w:t xml:space="preserve">答案分布: </w:t>
      </w:r>
      <w:r>
        <w:t>"ABD" 出现 3 次  ·  "ABCD" 出现 4 次</w:t>
      </w:r>
    </w:p>
    <w:p w14:paraId="2FFAFA37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ABCD</w:t>
      </w:r>
      <w:r>
        <w:rPr>
          <w:sz w:val="22"/>
        </w:rPr>
        <w:t xml:space="preserve">  ]</w:t>
      </w:r>
    </w:p>
    <w:p w14:paraId="4C45D6CF"/>
    <w:p w14:paraId="76794810">
      <w:pPr>
        <w:pStyle w:val="4"/>
      </w:pPr>
      <w:r>
        <w:rPr>
          <w:sz w:val="26"/>
        </w:rPr>
        <w:t>冲突 #28  [多选题]  推荐答案: ABCD</w:t>
      </w:r>
    </w:p>
    <w:p w14:paraId="7077645A">
      <w:r>
        <w:rPr>
          <w:b/>
        </w:rPr>
        <w:t xml:space="preserve">题干: </w:t>
      </w:r>
      <w:r>
        <w:t>健全党的全面领导制度，需要（）。</w:t>
      </w:r>
    </w:p>
    <w:p w14:paraId="61DE8B11">
      <w:r>
        <w:rPr>
          <w:b/>
        </w:rPr>
        <w:t>选项:</w:t>
      </w:r>
    </w:p>
    <w:p w14:paraId="2684BED2">
      <w:pPr>
        <w:pStyle w:val="16"/>
      </w:pPr>
      <w:r>
        <w:t>A. 完善党领导各项事业的具体制度</w:t>
      </w:r>
    </w:p>
    <w:p w14:paraId="328445C5">
      <w:pPr>
        <w:pStyle w:val="16"/>
      </w:pPr>
      <w:r>
        <w:t>B. 完善党领导各方机制作用制度</w:t>
      </w:r>
    </w:p>
    <w:p w14:paraId="10815FF3">
      <w:pPr>
        <w:pStyle w:val="16"/>
      </w:pPr>
      <w:r>
        <w:t>C. 完善各级各类领导制度</w:t>
      </w:r>
    </w:p>
    <w:p w14:paraId="5A4512BF">
      <w:pPr>
        <w:pStyle w:val="16"/>
      </w:pPr>
      <w:r>
        <w:t>D. 完善党领导经济制度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E9778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407B71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16D25151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03B07FC4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79770A81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24E5FA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9446C7">
            <w:pPr>
              <w:spacing w:after="0" w:line="240" w:lineRule="auto"/>
            </w:pPr>
            <w:r>
              <w:t>第10套</w:t>
            </w:r>
          </w:p>
        </w:tc>
        <w:tc>
          <w:tcPr>
            <w:tcW w:w="2160" w:type="dxa"/>
          </w:tcPr>
          <w:p w14:paraId="6D84AC56">
            <w:pPr>
              <w:spacing w:after="0" w:line="240" w:lineRule="auto"/>
            </w:pPr>
            <w:r>
              <w:t>66</w:t>
            </w:r>
          </w:p>
        </w:tc>
        <w:tc>
          <w:tcPr>
            <w:tcW w:w="2160" w:type="dxa"/>
          </w:tcPr>
          <w:p w14:paraId="1CD27623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1E377A46">
            <w:pPr>
              <w:spacing w:after="0" w:line="240" w:lineRule="auto"/>
            </w:pPr>
            <w:r>
              <w:t>是</w:t>
            </w:r>
          </w:p>
        </w:tc>
      </w:tr>
      <w:tr w14:paraId="4AF1C2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B7ED29">
            <w:pPr>
              <w:spacing w:after="0" w:line="240" w:lineRule="auto"/>
            </w:pPr>
            <w:r>
              <w:t>第34套</w:t>
            </w:r>
          </w:p>
        </w:tc>
        <w:tc>
          <w:tcPr>
            <w:tcW w:w="2160" w:type="dxa"/>
          </w:tcPr>
          <w:p w14:paraId="6B48720C">
            <w:pPr>
              <w:spacing w:after="0" w:line="240" w:lineRule="auto"/>
            </w:pPr>
            <w:r>
              <w:t>72</w:t>
            </w:r>
          </w:p>
        </w:tc>
        <w:tc>
          <w:tcPr>
            <w:tcW w:w="2160" w:type="dxa"/>
          </w:tcPr>
          <w:p w14:paraId="3F383A80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71551AE9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32205BC3">
      <w:r>
        <w:rPr>
          <w:b/>
        </w:rPr>
        <w:t xml:space="preserve">答案分布: </w:t>
      </w:r>
      <w:r>
        <w:t>"ABCD" 出现 1 次  ·  "ABD" 出现 1 次</w:t>
      </w:r>
    </w:p>
    <w:p w14:paraId="5A0C571A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ABCD</w:t>
      </w:r>
      <w:r>
        <w:rPr>
          <w:sz w:val="22"/>
        </w:rPr>
        <w:t xml:space="preserve">  ]</w:t>
      </w:r>
    </w:p>
    <w:p w14:paraId="7873C19D"/>
    <w:p w14:paraId="5F9F05BD">
      <w:pPr>
        <w:pStyle w:val="4"/>
      </w:pPr>
      <w:r>
        <w:rPr>
          <w:sz w:val="26"/>
        </w:rPr>
        <w:t>冲突 #29  [判断题]  推荐答案: 对</w:t>
      </w:r>
    </w:p>
    <w:p w14:paraId="7985DAC0">
      <w:r>
        <w:rPr>
          <w:b/>
        </w:rPr>
        <w:t xml:space="preserve">题干: </w:t>
      </w:r>
      <w:r>
        <w:t>人才强国战略，就是要牢固树立人力资源是第一资源的理念。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58D0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571B4D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18462C8C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4E0CA26A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06209590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05D1E3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06A70A">
            <w:pPr>
              <w:spacing w:after="0" w:line="240" w:lineRule="auto"/>
            </w:pPr>
            <w:r>
              <w:t>第11套</w:t>
            </w:r>
          </w:p>
        </w:tc>
        <w:tc>
          <w:tcPr>
            <w:tcW w:w="2160" w:type="dxa"/>
          </w:tcPr>
          <w:p w14:paraId="1F639224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66E58783">
            <w:pPr>
              <w:spacing w:after="0" w:line="240" w:lineRule="auto"/>
            </w:pPr>
            <w:r>
              <w:t>对</w:t>
            </w:r>
          </w:p>
        </w:tc>
        <w:tc>
          <w:tcPr>
            <w:tcW w:w="2160" w:type="dxa"/>
          </w:tcPr>
          <w:p w14:paraId="45F0372D">
            <w:pPr>
              <w:spacing w:after="0" w:line="240" w:lineRule="auto"/>
            </w:pPr>
            <w:r>
              <w:t>是</w:t>
            </w:r>
          </w:p>
        </w:tc>
      </w:tr>
      <w:tr w14:paraId="6FE8D6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873A32">
            <w:pPr>
              <w:spacing w:after="0" w:line="240" w:lineRule="auto"/>
            </w:pPr>
            <w:r>
              <w:t>第40套</w:t>
            </w:r>
          </w:p>
        </w:tc>
        <w:tc>
          <w:tcPr>
            <w:tcW w:w="2160" w:type="dxa"/>
          </w:tcPr>
          <w:p w14:paraId="228DBAD9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1BD4649F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7C6DD411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5D22572A">
      <w:r>
        <w:rPr>
          <w:b/>
        </w:rPr>
        <w:t xml:space="preserve">答案分布: </w:t>
      </w:r>
      <w:r>
        <w:t>"对" 出现 1 次  ·  "错" 出现 1 次</w:t>
      </w:r>
    </w:p>
    <w:p w14:paraId="6BF13003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错</w:t>
      </w:r>
      <w:bookmarkStart w:id="0" w:name="_GoBack"/>
      <w:bookmarkEnd w:id="0"/>
      <w:r>
        <w:rPr>
          <w:sz w:val="22"/>
        </w:rPr>
        <w:t xml:space="preserve">  ]</w:t>
      </w:r>
    </w:p>
    <w:p w14:paraId="1CB9C55D"/>
    <w:p w14:paraId="4BB09F6D">
      <w:pPr>
        <w:pStyle w:val="4"/>
      </w:pPr>
      <w:r>
        <w:rPr>
          <w:sz w:val="26"/>
        </w:rPr>
        <w:t>冲突 #30  [多选题]  推荐答案: AC</w:t>
      </w:r>
    </w:p>
    <w:p w14:paraId="2289678A">
      <w:r>
        <w:rPr>
          <w:b/>
        </w:rPr>
        <w:t xml:space="preserve">题干: </w:t>
      </w:r>
      <w:r>
        <w:t>改革开放使中国社会焕发出强大的生机活力，我国用几十年时间走完了发达国家几百年走过的工业化历程，创造了（）两大奇迹。</w:t>
      </w:r>
    </w:p>
    <w:p w14:paraId="1A8D62A1">
      <w:r>
        <w:rPr>
          <w:b/>
        </w:rPr>
        <w:t>选项:</w:t>
      </w:r>
    </w:p>
    <w:p w14:paraId="706041FE">
      <w:pPr>
        <w:pStyle w:val="16"/>
      </w:pPr>
      <w:r>
        <w:t>A. 经济快速发展</w:t>
      </w:r>
    </w:p>
    <w:p w14:paraId="1AC388A9">
      <w:pPr>
        <w:pStyle w:val="16"/>
      </w:pPr>
      <w:r>
        <w:t>B. 社会长期稳定</w:t>
      </w:r>
    </w:p>
    <w:p w14:paraId="04699038">
      <w:pPr>
        <w:pStyle w:val="16"/>
      </w:pPr>
      <w:r>
        <w:t>C. 民生持续改善</w:t>
      </w:r>
    </w:p>
    <w:p w14:paraId="036F4680">
      <w:pPr>
        <w:pStyle w:val="16"/>
      </w:pPr>
      <w:r>
        <w:t>D. 民族复兴稳步推进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EBFC2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FA7F10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61C0F2C2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74208DCF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66B952C7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19E29D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35FA96">
            <w:pPr>
              <w:spacing w:after="0" w:line="240" w:lineRule="auto"/>
            </w:pPr>
            <w:r>
              <w:t>第13套</w:t>
            </w:r>
          </w:p>
        </w:tc>
        <w:tc>
          <w:tcPr>
            <w:tcW w:w="2160" w:type="dxa"/>
          </w:tcPr>
          <w:p w14:paraId="475A04D6">
            <w:pPr>
              <w:spacing w:after="0" w:line="240" w:lineRule="auto"/>
            </w:pPr>
            <w:r>
              <w:t>72</w:t>
            </w:r>
          </w:p>
        </w:tc>
        <w:tc>
          <w:tcPr>
            <w:tcW w:w="2160" w:type="dxa"/>
          </w:tcPr>
          <w:p w14:paraId="6F6B3E0D">
            <w:pPr>
              <w:spacing w:after="0" w:line="240" w:lineRule="auto"/>
            </w:pPr>
            <w:r>
              <w:t>AC</w:t>
            </w:r>
          </w:p>
        </w:tc>
        <w:tc>
          <w:tcPr>
            <w:tcW w:w="2160" w:type="dxa"/>
          </w:tcPr>
          <w:p w14:paraId="0D9147B8">
            <w:pPr>
              <w:spacing w:after="0" w:line="240" w:lineRule="auto"/>
            </w:pPr>
            <w:r>
              <w:t>是</w:t>
            </w:r>
          </w:p>
        </w:tc>
      </w:tr>
      <w:tr w14:paraId="4ED73C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B73A93">
            <w:pPr>
              <w:spacing w:after="0" w:line="240" w:lineRule="auto"/>
            </w:pPr>
            <w:r>
              <w:t>第18套</w:t>
            </w:r>
          </w:p>
        </w:tc>
        <w:tc>
          <w:tcPr>
            <w:tcW w:w="2160" w:type="dxa"/>
          </w:tcPr>
          <w:p w14:paraId="2946908E">
            <w:pPr>
              <w:spacing w:after="0" w:line="240" w:lineRule="auto"/>
            </w:pPr>
            <w:r>
              <w:t>67</w:t>
            </w:r>
          </w:p>
        </w:tc>
        <w:tc>
          <w:tcPr>
            <w:tcW w:w="2160" w:type="dxa"/>
          </w:tcPr>
          <w:p w14:paraId="11D062A0">
            <w:pPr>
              <w:spacing w:after="0" w:line="240" w:lineRule="auto"/>
            </w:pPr>
            <w:r>
              <w:t>AC</w:t>
            </w:r>
          </w:p>
        </w:tc>
        <w:tc>
          <w:tcPr>
            <w:tcW w:w="2160" w:type="dxa"/>
          </w:tcPr>
          <w:p w14:paraId="5D55E166">
            <w:pPr>
              <w:spacing w:after="0" w:line="240" w:lineRule="auto"/>
            </w:pPr>
            <w:r>
              <w:t>是</w:t>
            </w:r>
          </w:p>
        </w:tc>
      </w:tr>
      <w:tr w14:paraId="31A5FA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8908D6">
            <w:pPr>
              <w:spacing w:after="0" w:line="240" w:lineRule="auto"/>
            </w:pPr>
            <w:r>
              <w:t>第35套</w:t>
            </w:r>
          </w:p>
        </w:tc>
        <w:tc>
          <w:tcPr>
            <w:tcW w:w="2160" w:type="dxa"/>
          </w:tcPr>
          <w:p w14:paraId="7C131163">
            <w:pPr>
              <w:spacing w:after="0" w:line="240" w:lineRule="auto"/>
            </w:pPr>
            <w:r>
              <w:t>58</w:t>
            </w:r>
          </w:p>
        </w:tc>
        <w:tc>
          <w:tcPr>
            <w:tcW w:w="2160" w:type="dxa"/>
          </w:tcPr>
          <w:p w14:paraId="019E4E1A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7E83BDE5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18B7C02A">
      <w:r>
        <w:rPr>
          <w:b/>
        </w:rPr>
        <w:t xml:space="preserve">答案分布: </w:t>
      </w:r>
      <w:r>
        <w:t>"AC" 出现 2 次  ·  "ABCD" 出现 1 次</w:t>
      </w:r>
    </w:p>
    <w:p w14:paraId="52AFB1D7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</w:t>
      </w:r>
      <w:r>
        <w:rPr>
          <w:sz w:val="22"/>
        </w:rPr>
        <w:t xml:space="preserve">  ]</w:t>
      </w:r>
    </w:p>
    <w:p w14:paraId="67304B9B"/>
    <w:p w14:paraId="2A1D9C74">
      <w:pPr>
        <w:pStyle w:val="4"/>
      </w:pPr>
      <w:r>
        <w:rPr>
          <w:sz w:val="26"/>
        </w:rPr>
        <w:t>冲突 #31  [单选题]  推荐答案: C</w:t>
      </w:r>
    </w:p>
    <w:p w14:paraId="2B8E71B4">
      <w:r>
        <w:rPr>
          <w:b/>
        </w:rPr>
        <w:t xml:space="preserve">题干: </w:t>
      </w:r>
      <w:r>
        <w:t>新时代团结带领人民（），使中华民族伟大复兴向前迈出新的一大步，具有重要里程碑意义。</w:t>
      </w:r>
    </w:p>
    <w:p w14:paraId="7FF64FA0">
      <w:r>
        <w:rPr>
          <w:b/>
        </w:rPr>
        <w:t>选项:</w:t>
      </w:r>
    </w:p>
    <w:p w14:paraId="2C0D9135">
      <w:pPr>
        <w:pStyle w:val="16"/>
      </w:pPr>
      <w:r>
        <w:t>A. 全面建设社会主义现代化国家</w:t>
      </w:r>
    </w:p>
    <w:p w14:paraId="39914754">
      <w:pPr>
        <w:pStyle w:val="16"/>
      </w:pPr>
      <w:r>
        <w:t>B. 全面深化改革</w:t>
      </w:r>
    </w:p>
    <w:p w14:paraId="286C2B58">
      <w:pPr>
        <w:pStyle w:val="16"/>
      </w:pPr>
      <w:r>
        <w:t>C. 全面建成小康社会</w:t>
      </w:r>
    </w:p>
    <w:p w14:paraId="35928D59">
      <w:pPr>
        <w:pStyle w:val="16"/>
      </w:pPr>
      <w:r>
        <w:t>D. 全面依法治国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525A8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02E9DD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7CEB7C9E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04BDA508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0D2F0E3F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24FF75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79FD12">
            <w:pPr>
              <w:spacing w:after="0" w:line="240" w:lineRule="auto"/>
            </w:pPr>
            <w:r>
              <w:t>第18套</w:t>
            </w:r>
          </w:p>
        </w:tc>
        <w:tc>
          <w:tcPr>
            <w:tcW w:w="2160" w:type="dxa"/>
          </w:tcPr>
          <w:p w14:paraId="06C4C2DB">
            <w:pPr>
              <w:spacing w:after="0" w:line="240" w:lineRule="auto"/>
            </w:pPr>
            <w:r>
              <w:t>52</w:t>
            </w:r>
          </w:p>
        </w:tc>
        <w:tc>
          <w:tcPr>
            <w:tcW w:w="2160" w:type="dxa"/>
          </w:tcPr>
          <w:p w14:paraId="0F407289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28B07988">
            <w:pPr>
              <w:spacing w:after="0" w:line="240" w:lineRule="auto"/>
            </w:pPr>
            <w:r>
              <w:t>是</w:t>
            </w:r>
          </w:p>
        </w:tc>
      </w:tr>
      <w:tr w14:paraId="1882FA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24DFF6">
            <w:pPr>
              <w:spacing w:after="0" w:line="240" w:lineRule="auto"/>
            </w:pPr>
            <w:r>
              <w:t>第23套</w:t>
            </w:r>
          </w:p>
        </w:tc>
        <w:tc>
          <w:tcPr>
            <w:tcW w:w="2160" w:type="dxa"/>
          </w:tcPr>
          <w:p w14:paraId="6FCF1286">
            <w:pPr>
              <w:spacing w:after="0" w:line="240" w:lineRule="auto"/>
            </w:pPr>
            <w:r>
              <w:t>55</w:t>
            </w:r>
          </w:p>
        </w:tc>
        <w:tc>
          <w:tcPr>
            <w:tcW w:w="2160" w:type="dxa"/>
          </w:tcPr>
          <w:p w14:paraId="10482912">
            <w:pPr>
              <w:spacing w:after="0" w:line="240" w:lineRule="auto"/>
            </w:pPr>
            <w:r>
              <w:t>A</w:t>
            </w:r>
          </w:p>
        </w:tc>
        <w:tc>
          <w:tcPr>
            <w:tcW w:w="2160" w:type="dxa"/>
          </w:tcPr>
          <w:p w14:paraId="72AEB93C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637A8D95">
      <w:r>
        <w:rPr>
          <w:b/>
        </w:rPr>
        <w:t xml:space="preserve">答案分布: </w:t>
      </w:r>
      <w:r>
        <w:t>"C" 出现 1 次  ·  "A" 出现 1 次</w:t>
      </w:r>
    </w:p>
    <w:p w14:paraId="66A88231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C</w:t>
      </w:r>
      <w:r>
        <w:rPr>
          <w:sz w:val="22"/>
        </w:rPr>
        <w:t xml:space="preserve">  ]</w:t>
      </w:r>
    </w:p>
    <w:p w14:paraId="6F490099"/>
    <w:p w14:paraId="1CFE571B">
      <w:pPr>
        <w:pStyle w:val="4"/>
      </w:pPr>
      <w:r>
        <w:rPr>
          <w:sz w:val="26"/>
        </w:rPr>
        <w:t>冲突 #32  [多选题]  推荐答案: ABD</w:t>
      </w:r>
    </w:p>
    <w:p w14:paraId="7E74C6A1">
      <w:r>
        <w:rPr>
          <w:b/>
        </w:rPr>
        <w:t xml:space="preserve">题干: </w:t>
      </w:r>
      <w:r>
        <w:t>“六个必须坚持”的内容是（）。</w:t>
      </w:r>
    </w:p>
    <w:p w14:paraId="35EE69E2">
      <w:r>
        <w:rPr>
          <w:b/>
        </w:rPr>
        <w:t>选项:</w:t>
      </w:r>
    </w:p>
    <w:p w14:paraId="52FB7C27">
      <w:pPr>
        <w:pStyle w:val="16"/>
      </w:pPr>
      <w:r>
        <w:t>A. 必须坚持人民至上和自信自立</w:t>
      </w:r>
    </w:p>
    <w:p w14:paraId="0EA96945">
      <w:pPr>
        <w:pStyle w:val="16"/>
      </w:pPr>
      <w:r>
        <w:t>B. 必须坚持守正创新和问题导向</w:t>
      </w:r>
    </w:p>
    <w:p w14:paraId="45612C9C">
      <w:pPr>
        <w:pStyle w:val="16"/>
      </w:pPr>
      <w:r>
        <w:t>C. 必须坚持系统观念和胸怀天下</w:t>
      </w:r>
    </w:p>
    <w:p w14:paraId="7B1757FC">
      <w:pPr>
        <w:pStyle w:val="16"/>
      </w:pPr>
      <w:r>
        <w:t>D. 必须坚持大局观和系统观念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4C674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6C67DE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515AA5E3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43B48A9C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17DEBBEB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2E78BB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50375A">
            <w:pPr>
              <w:spacing w:after="0" w:line="240" w:lineRule="auto"/>
            </w:pPr>
            <w:r>
              <w:t>第19套</w:t>
            </w:r>
          </w:p>
        </w:tc>
        <w:tc>
          <w:tcPr>
            <w:tcW w:w="2160" w:type="dxa"/>
          </w:tcPr>
          <w:p w14:paraId="3721AB51">
            <w:pPr>
              <w:spacing w:after="0" w:line="240" w:lineRule="auto"/>
            </w:pPr>
            <w:r>
              <w:t>62</w:t>
            </w:r>
          </w:p>
        </w:tc>
        <w:tc>
          <w:tcPr>
            <w:tcW w:w="2160" w:type="dxa"/>
          </w:tcPr>
          <w:p w14:paraId="15F154EC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2B0D9BBD">
            <w:pPr>
              <w:spacing w:after="0" w:line="240" w:lineRule="auto"/>
            </w:pPr>
            <w:r>
              <w:t>是</w:t>
            </w:r>
          </w:p>
        </w:tc>
      </w:tr>
      <w:tr w14:paraId="780A52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6E2224">
            <w:pPr>
              <w:spacing w:after="0" w:line="240" w:lineRule="auto"/>
            </w:pPr>
            <w:r>
              <w:t>第30套</w:t>
            </w:r>
          </w:p>
        </w:tc>
        <w:tc>
          <w:tcPr>
            <w:tcW w:w="2160" w:type="dxa"/>
          </w:tcPr>
          <w:p w14:paraId="5E66F710">
            <w:pPr>
              <w:spacing w:after="0" w:line="240" w:lineRule="auto"/>
            </w:pPr>
            <w:r>
              <w:t>58</w:t>
            </w:r>
          </w:p>
        </w:tc>
        <w:tc>
          <w:tcPr>
            <w:tcW w:w="2160" w:type="dxa"/>
          </w:tcPr>
          <w:p w14:paraId="176DC275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28A2A3AC">
            <w:pPr>
              <w:spacing w:after="0" w:line="240" w:lineRule="auto"/>
            </w:pPr>
            <w:r>
              <w:t>是</w:t>
            </w:r>
          </w:p>
        </w:tc>
      </w:tr>
      <w:tr w14:paraId="147B48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85610C">
            <w:pPr>
              <w:spacing w:after="0" w:line="240" w:lineRule="auto"/>
            </w:pPr>
            <w:r>
              <w:t>第43套</w:t>
            </w:r>
          </w:p>
        </w:tc>
        <w:tc>
          <w:tcPr>
            <w:tcW w:w="2160" w:type="dxa"/>
          </w:tcPr>
          <w:p w14:paraId="047E2DC4">
            <w:pPr>
              <w:spacing w:after="0" w:line="240" w:lineRule="auto"/>
            </w:pPr>
            <w:r>
              <w:t>60</w:t>
            </w:r>
          </w:p>
        </w:tc>
        <w:tc>
          <w:tcPr>
            <w:tcW w:w="2160" w:type="dxa"/>
          </w:tcPr>
          <w:p w14:paraId="57CC47F9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15C334C3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0A73C316">
      <w:r>
        <w:rPr>
          <w:b/>
        </w:rPr>
        <w:t xml:space="preserve">答案分布: </w:t>
      </w:r>
      <w:r>
        <w:t>"ABD" 出现 2 次  ·  "ABCDE" 出现 1 次</w:t>
      </w:r>
    </w:p>
    <w:p w14:paraId="55F1EF8D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ABC</w:t>
      </w:r>
      <w:r>
        <w:rPr>
          <w:sz w:val="22"/>
        </w:rPr>
        <w:t xml:space="preserve">  ]</w:t>
      </w:r>
    </w:p>
    <w:p w14:paraId="26320574"/>
    <w:p w14:paraId="40943DD4">
      <w:pPr>
        <w:pStyle w:val="4"/>
      </w:pPr>
      <w:r>
        <w:rPr>
          <w:sz w:val="26"/>
        </w:rPr>
        <w:t>冲突 #33  [判断题]  推荐答案: 错</w:t>
      </w:r>
    </w:p>
    <w:p w14:paraId="749231BA">
      <w:r>
        <w:rPr>
          <w:b/>
        </w:rPr>
        <w:t xml:space="preserve">题干: </w:t>
      </w:r>
      <w:r>
        <w:t>政治立场是中国共产党的根本政治立场，是马克思主义政党区别于其他政党的显著标志。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92AA0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08E82B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5762E529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7FA5883D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6230D13E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50A3FE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AD0421">
            <w:pPr>
              <w:spacing w:after="0" w:line="240" w:lineRule="auto"/>
            </w:pPr>
            <w:r>
              <w:t>第20套</w:t>
            </w:r>
          </w:p>
        </w:tc>
        <w:tc>
          <w:tcPr>
            <w:tcW w:w="2160" w:type="dxa"/>
          </w:tcPr>
          <w:p w14:paraId="71152B97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7E3D17B7">
            <w:pPr>
              <w:spacing w:after="0" w:line="240" w:lineRule="auto"/>
            </w:pPr>
            <w:r>
              <w:t>对</w:t>
            </w:r>
          </w:p>
        </w:tc>
        <w:tc>
          <w:tcPr>
            <w:tcW w:w="2160" w:type="dxa"/>
          </w:tcPr>
          <w:p w14:paraId="16F7E4E9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7458F8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BC9BC3">
            <w:pPr>
              <w:spacing w:after="0" w:line="240" w:lineRule="auto"/>
            </w:pPr>
            <w:r>
              <w:t>第21套</w:t>
            </w:r>
          </w:p>
        </w:tc>
        <w:tc>
          <w:tcPr>
            <w:tcW w:w="2160" w:type="dxa"/>
          </w:tcPr>
          <w:p w14:paraId="2F456338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0F4A4324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24E319DC">
            <w:pPr>
              <w:spacing w:after="0" w:line="240" w:lineRule="auto"/>
            </w:pPr>
            <w:r>
              <w:t>是</w:t>
            </w:r>
          </w:p>
        </w:tc>
      </w:tr>
      <w:tr w14:paraId="3299D9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C6B8D9">
            <w:pPr>
              <w:spacing w:after="0" w:line="240" w:lineRule="auto"/>
            </w:pPr>
            <w:r>
              <w:t>第22套</w:t>
            </w:r>
          </w:p>
        </w:tc>
        <w:tc>
          <w:tcPr>
            <w:tcW w:w="2160" w:type="dxa"/>
          </w:tcPr>
          <w:p w14:paraId="4F31E0B7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703B8700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7FD7AA44">
            <w:pPr>
              <w:spacing w:after="0" w:line="240" w:lineRule="auto"/>
            </w:pPr>
            <w:r>
              <w:t>是</w:t>
            </w:r>
          </w:p>
        </w:tc>
      </w:tr>
      <w:tr w14:paraId="60C418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6F43BD">
            <w:pPr>
              <w:spacing w:after="0" w:line="240" w:lineRule="auto"/>
            </w:pPr>
            <w:r>
              <w:t>第24套</w:t>
            </w:r>
          </w:p>
        </w:tc>
        <w:tc>
          <w:tcPr>
            <w:tcW w:w="2160" w:type="dxa"/>
          </w:tcPr>
          <w:p w14:paraId="38B9AA36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72FDE7F2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2E309649">
            <w:pPr>
              <w:spacing w:after="0" w:line="240" w:lineRule="auto"/>
            </w:pPr>
            <w:r>
              <w:t>是</w:t>
            </w:r>
          </w:p>
        </w:tc>
      </w:tr>
      <w:tr w14:paraId="006F74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09619C">
            <w:pPr>
              <w:spacing w:after="0" w:line="240" w:lineRule="auto"/>
            </w:pPr>
            <w:r>
              <w:t>第42套</w:t>
            </w:r>
          </w:p>
        </w:tc>
        <w:tc>
          <w:tcPr>
            <w:tcW w:w="2160" w:type="dxa"/>
          </w:tcPr>
          <w:p w14:paraId="45D9B32F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3A447ECE">
            <w:pPr>
              <w:spacing w:after="0" w:line="240" w:lineRule="auto"/>
            </w:pPr>
            <w:r>
              <w:t>错</w:t>
            </w:r>
          </w:p>
        </w:tc>
        <w:tc>
          <w:tcPr>
            <w:tcW w:w="2160" w:type="dxa"/>
          </w:tcPr>
          <w:p w14:paraId="2BD01987">
            <w:pPr>
              <w:spacing w:after="0" w:line="240" w:lineRule="auto"/>
            </w:pPr>
            <w:r>
              <w:t>是</w:t>
            </w:r>
          </w:p>
        </w:tc>
      </w:tr>
    </w:tbl>
    <w:p w14:paraId="426A6529">
      <w:r>
        <w:rPr>
          <w:b/>
        </w:rPr>
        <w:t xml:space="preserve">答案分布: </w:t>
      </w:r>
      <w:r>
        <w:t>"对" 出现 1 次  ·  "错" 出现 4 次</w:t>
      </w:r>
    </w:p>
    <w:p w14:paraId="64F0CAAF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错</w:t>
      </w:r>
      <w:r>
        <w:rPr>
          <w:sz w:val="22"/>
        </w:rPr>
        <w:t xml:space="preserve">  ]</w:t>
      </w:r>
    </w:p>
    <w:p w14:paraId="7B44803B"/>
    <w:p w14:paraId="0A3A169D">
      <w:pPr>
        <w:pStyle w:val="4"/>
      </w:pPr>
      <w:r>
        <w:rPr>
          <w:sz w:val="26"/>
        </w:rPr>
        <w:t>冲突 #34  [多选题]  推荐答案: ABC</w:t>
      </w:r>
    </w:p>
    <w:p w14:paraId="3727CEB2">
      <w:r>
        <w:rPr>
          <w:b/>
        </w:rPr>
        <w:t xml:space="preserve">题干: </w:t>
      </w:r>
      <w:r>
        <w:t>改革开放是有方向、有立场、有原则的，必须（）。</w:t>
      </w:r>
    </w:p>
    <w:p w14:paraId="216D65BC">
      <w:r>
        <w:rPr>
          <w:b/>
        </w:rPr>
        <w:t>选项:</w:t>
      </w:r>
    </w:p>
    <w:p w14:paraId="35CA6B39">
      <w:pPr>
        <w:pStyle w:val="16"/>
      </w:pPr>
      <w:r>
        <w:t>A. 坚持以人民为中心，促进社会公平正义、增进人民福祉</w:t>
      </w:r>
    </w:p>
    <w:p w14:paraId="558D9CE5">
      <w:pPr>
        <w:pStyle w:val="16"/>
      </w:pPr>
      <w:r>
        <w:t>B. 坚持和改善党的全面领导，坚持和完善中国特色社会主义制度</w:t>
      </w:r>
    </w:p>
    <w:p w14:paraId="1CF6F9AA">
      <w:pPr>
        <w:pStyle w:val="16"/>
      </w:pPr>
      <w:r>
        <w:t>C. 有利于进一步解放思想、解放社会活力和发展社会生产力</w:t>
      </w:r>
    </w:p>
    <w:p w14:paraId="318B74AC">
      <w:pPr>
        <w:pStyle w:val="16"/>
      </w:pPr>
      <w:r>
        <w:t>D. 有利于推进解放和增强社会活力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E8990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5D9E23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780D3407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66528879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6EFFD6BD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6F649F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5B31B0">
            <w:pPr>
              <w:spacing w:after="0" w:line="240" w:lineRule="auto"/>
            </w:pPr>
            <w:r>
              <w:t>第22套</w:t>
            </w:r>
          </w:p>
        </w:tc>
        <w:tc>
          <w:tcPr>
            <w:tcW w:w="2160" w:type="dxa"/>
          </w:tcPr>
          <w:p w14:paraId="5EF92931">
            <w:pPr>
              <w:spacing w:after="0" w:line="240" w:lineRule="auto"/>
            </w:pPr>
            <w:r>
              <w:t>59</w:t>
            </w:r>
          </w:p>
        </w:tc>
        <w:tc>
          <w:tcPr>
            <w:tcW w:w="2160" w:type="dxa"/>
          </w:tcPr>
          <w:p w14:paraId="39EC275A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7EC5C90F">
            <w:pPr>
              <w:spacing w:after="0" w:line="240" w:lineRule="auto"/>
            </w:pPr>
            <w:r>
              <w:t>是</w:t>
            </w:r>
          </w:p>
        </w:tc>
      </w:tr>
      <w:tr w14:paraId="511A23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271448">
            <w:pPr>
              <w:spacing w:after="0" w:line="240" w:lineRule="auto"/>
            </w:pPr>
            <w:r>
              <w:t>第35套</w:t>
            </w:r>
          </w:p>
        </w:tc>
        <w:tc>
          <w:tcPr>
            <w:tcW w:w="2160" w:type="dxa"/>
          </w:tcPr>
          <w:p w14:paraId="37685FEA">
            <w:pPr>
              <w:spacing w:after="0" w:line="240" w:lineRule="auto"/>
            </w:pPr>
            <w:r>
              <w:t>73</w:t>
            </w:r>
          </w:p>
        </w:tc>
        <w:tc>
          <w:tcPr>
            <w:tcW w:w="2160" w:type="dxa"/>
          </w:tcPr>
          <w:p w14:paraId="3620D3F4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455F8C52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07089D54">
      <w:r>
        <w:rPr>
          <w:b/>
        </w:rPr>
        <w:t xml:space="preserve">答案分布: </w:t>
      </w:r>
      <w:r>
        <w:t>"ABC" 出现 1 次  ·  "ABCD" 出现 1 次</w:t>
      </w:r>
    </w:p>
    <w:p w14:paraId="553E61A0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ABC</w:t>
      </w:r>
      <w:r>
        <w:rPr>
          <w:sz w:val="22"/>
        </w:rPr>
        <w:t xml:space="preserve">  ]</w:t>
      </w:r>
    </w:p>
    <w:p w14:paraId="3B170B6A"/>
    <w:p w14:paraId="65FCF629">
      <w:pPr>
        <w:pStyle w:val="4"/>
      </w:pPr>
      <w:r>
        <w:rPr>
          <w:sz w:val="26"/>
        </w:rPr>
        <w:t>冲突 #35  [多选题]  推荐答案: ABCD</w:t>
      </w:r>
    </w:p>
    <w:p w14:paraId="714A5AA2">
      <w:r>
        <w:rPr>
          <w:b/>
        </w:rPr>
        <w:t xml:space="preserve">题干: </w:t>
      </w:r>
      <w:r>
        <w:t>中国式现代化的中国特色有（）。</w:t>
      </w:r>
    </w:p>
    <w:p w14:paraId="476C447D">
      <w:r>
        <w:rPr>
          <w:b/>
        </w:rPr>
        <w:t>选项:</w:t>
      </w:r>
    </w:p>
    <w:p w14:paraId="3945F1A0">
      <w:pPr>
        <w:pStyle w:val="16"/>
      </w:pPr>
      <w:r>
        <w:t>A. 是人口规模巨大和全体人民共同富裕的现代化</w:t>
      </w:r>
    </w:p>
    <w:p w14:paraId="21090A5C">
      <w:pPr>
        <w:pStyle w:val="16"/>
      </w:pPr>
      <w:r>
        <w:t>B. 是物质文明和精神文明相协调的现代化</w:t>
      </w:r>
    </w:p>
    <w:p w14:paraId="7C9EBB5B">
      <w:pPr>
        <w:pStyle w:val="16"/>
      </w:pPr>
      <w:r>
        <w:t>C. 是人与自然和谐共生的现代化</w:t>
      </w:r>
    </w:p>
    <w:p w14:paraId="541B9C8A">
      <w:pPr>
        <w:pStyle w:val="16"/>
      </w:pPr>
      <w:r>
        <w:t>D. 是走和平发展道路的现代化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004AA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30C481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67AAA3D9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5D9B2DF7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4DA886D8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7A93F3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5918F9">
            <w:pPr>
              <w:spacing w:after="0" w:line="240" w:lineRule="auto"/>
            </w:pPr>
            <w:r>
              <w:t>第23套</w:t>
            </w:r>
          </w:p>
        </w:tc>
        <w:tc>
          <w:tcPr>
            <w:tcW w:w="2160" w:type="dxa"/>
          </w:tcPr>
          <w:p w14:paraId="3060FBA5">
            <w:pPr>
              <w:spacing w:after="0" w:line="240" w:lineRule="auto"/>
            </w:pPr>
            <w:r>
              <w:t>61</w:t>
            </w:r>
          </w:p>
        </w:tc>
        <w:tc>
          <w:tcPr>
            <w:tcW w:w="2160" w:type="dxa"/>
          </w:tcPr>
          <w:p w14:paraId="3CA34D4F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4E9EA728">
            <w:pPr>
              <w:spacing w:after="0" w:line="240" w:lineRule="auto"/>
            </w:pPr>
            <w:r>
              <w:t>是</w:t>
            </w:r>
          </w:p>
        </w:tc>
      </w:tr>
      <w:tr w14:paraId="57385A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B56223">
            <w:pPr>
              <w:spacing w:after="0" w:line="240" w:lineRule="auto"/>
            </w:pPr>
            <w:r>
              <w:t>第31套</w:t>
            </w:r>
          </w:p>
        </w:tc>
        <w:tc>
          <w:tcPr>
            <w:tcW w:w="2160" w:type="dxa"/>
          </w:tcPr>
          <w:p w14:paraId="07C49235">
            <w:pPr>
              <w:spacing w:after="0" w:line="240" w:lineRule="auto"/>
            </w:pPr>
            <w:r>
              <w:t>73</w:t>
            </w:r>
          </w:p>
        </w:tc>
        <w:tc>
          <w:tcPr>
            <w:tcW w:w="2160" w:type="dxa"/>
          </w:tcPr>
          <w:p w14:paraId="53CD2D93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4B127927">
            <w:pPr>
              <w:spacing w:after="0" w:line="240" w:lineRule="auto"/>
            </w:pPr>
            <w:r>
              <w:t>是</w:t>
            </w:r>
          </w:p>
        </w:tc>
      </w:tr>
      <w:tr w14:paraId="7749A4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4394C149">
            <w:pPr>
              <w:spacing w:after="0" w:line="240" w:lineRule="auto"/>
            </w:pPr>
            <w:r>
              <w:t>第33套</w:t>
            </w:r>
          </w:p>
        </w:tc>
        <w:tc>
          <w:tcPr>
            <w:tcW w:w="2160" w:type="dxa"/>
          </w:tcPr>
          <w:p w14:paraId="16FB5C23">
            <w:pPr>
              <w:spacing w:after="0" w:line="240" w:lineRule="auto"/>
            </w:pPr>
            <w:r>
              <w:t>57</w:t>
            </w:r>
          </w:p>
        </w:tc>
        <w:tc>
          <w:tcPr>
            <w:tcW w:w="2160" w:type="dxa"/>
          </w:tcPr>
          <w:p w14:paraId="42D08D50">
            <w:pPr>
              <w:spacing w:after="0" w:line="240" w:lineRule="auto"/>
            </w:pPr>
            <w:r>
              <w:t>ABCD</w:t>
            </w:r>
          </w:p>
        </w:tc>
        <w:tc>
          <w:tcPr>
            <w:tcW w:w="2160" w:type="dxa"/>
          </w:tcPr>
          <w:p w14:paraId="0E9E05C0">
            <w:pPr>
              <w:spacing w:after="0" w:line="240" w:lineRule="auto"/>
            </w:pPr>
            <w:r>
              <w:t>是</w:t>
            </w:r>
          </w:p>
        </w:tc>
      </w:tr>
      <w:tr w14:paraId="128950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EA0E08">
            <w:pPr>
              <w:spacing w:after="0" w:line="240" w:lineRule="auto"/>
            </w:pPr>
            <w:r>
              <w:t>第38套</w:t>
            </w:r>
          </w:p>
        </w:tc>
        <w:tc>
          <w:tcPr>
            <w:tcW w:w="2160" w:type="dxa"/>
          </w:tcPr>
          <w:p w14:paraId="070B72C3">
            <w:pPr>
              <w:spacing w:after="0" w:line="240" w:lineRule="auto"/>
            </w:pPr>
            <w:r>
              <w:t>60</w:t>
            </w:r>
          </w:p>
        </w:tc>
        <w:tc>
          <w:tcPr>
            <w:tcW w:w="2160" w:type="dxa"/>
          </w:tcPr>
          <w:p w14:paraId="6F98D653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34E28886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59BE62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3EFF3A67">
            <w:pPr>
              <w:spacing w:after="0" w:line="240" w:lineRule="auto"/>
            </w:pPr>
            <w:r>
              <w:t>第44套</w:t>
            </w:r>
          </w:p>
        </w:tc>
        <w:tc>
          <w:tcPr>
            <w:tcW w:w="2160" w:type="dxa"/>
          </w:tcPr>
          <w:p w14:paraId="48C77289">
            <w:pPr>
              <w:spacing w:after="0" w:line="240" w:lineRule="auto"/>
            </w:pPr>
            <w:r>
              <w:t>65</w:t>
            </w:r>
          </w:p>
        </w:tc>
        <w:tc>
          <w:tcPr>
            <w:tcW w:w="2160" w:type="dxa"/>
          </w:tcPr>
          <w:p w14:paraId="2F1228E7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69508959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  <w:tr w14:paraId="6165F1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7DC686">
            <w:pPr>
              <w:spacing w:after="0" w:line="240" w:lineRule="auto"/>
            </w:pPr>
            <w:r>
              <w:t>第45套</w:t>
            </w:r>
          </w:p>
        </w:tc>
        <w:tc>
          <w:tcPr>
            <w:tcW w:w="2160" w:type="dxa"/>
          </w:tcPr>
          <w:p w14:paraId="70361DB0">
            <w:pPr>
              <w:spacing w:after="0" w:line="240" w:lineRule="auto"/>
            </w:pPr>
            <w:r>
              <w:t>69</w:t>
            </w:r>
          </w:p>
        </w:tc>
        <w:tc>
          <w:tcPr>
            <w:tcW w:w="2160" w:type="dxa"/>
          </w:tcPr>
          <w:p w14:paraId="20E918DB">
            <w:pPr>
              <w:spacing w:after="0" w:line="240" w:lineRule="auto"/>
            </w:pPr>
            <w:r>
              <w:t>ABCDE</w:t>
            </w:r>
          </w:p>
        </w:tc>
        <w:tc>
          <w:tcPr>
            <w:tcW w:w="2160" w:type="dxa"/>
          </w:tcPr>
          <w:p w14:paraId="5F4605CE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306853D2">
      <w:r>
        <w:rPr>
          <w:b/>
        </w:rPr>
        <w:t xml:space="preserve">答案分布: </w:t>
      </w:r>
      <w:r>
        <w:t>"ABCD" 出现 3 次  ·  "ABCDE" 出现 3 次</w:t>
      </w:r>
    </w:p>
    <w:p w14:paraId="66CAD932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ABCD</w:t>
      </w:r>
      <w:r>
        <w:rPr>
          <w:sz w:val="22"/>
        </w:rPr>
        <w:t xml:space="preserve">  ]</w:t>
      </w:r>
    </w:p>
    <w:p w14:paraId="73F7A2B2"/>
    <w:p w14:paraId="175DF512">
      <w:pPr>
        <w:pStyle w:val="4"/>
      </w:pPr>
      <w:r>
        <w:rPr>
          <w:sz w:val="26"/>
        </w:rPr>
        <w:t>冲突 #36  [多选题]  推荐答案: ACD</w:t>
      </w:r>
    </w:p>
    <w:p w14:paraId="3407CACA">
      <w:r>
        <w:rPr>
          <w:b/>
        </w:rPr>
        <w:t xml:space="preserve">题干: </w:t>
      </w:r>
      <w:r>
        <w:t>为民造福是（）。</w:t>
      </w:r>
    </w:p>
    <w:p w14:paraId="1F52928E">
      <w:r>
        <w:rPr>
          <w:b/>
        </w:rPr>
        <w:t>选项:</w:t>
      </w:r>
    </w:p>
    <w:p w14:paraId="441A21F5">
      <w:pPr>
        <w:pStyle w:val="16"/>
      </w:pPr>
      <w:r>
        <w:t>A. 社会主义生产的根本目的</w:t>
      </w:r>
    </w:p>
    <w:p w14:paraId="66E68C8D">
      <w:pPr>
        <w:pStyle w:val="16"/>
      </w:pPr>
      <w:r>
        <w:t>B. 坚持立党为公、执政为民的本质要求</w:t>
      </w:r>
    </w:p>
    <w:p w14:paraId="53516E10">
      <w:pPr>
        <w:pStyle w:val="16"/>
      </w:pPr>
      <w:r>
        <w:t>C. 全面建设社会主义现代化国家的应有之义</w:t>
      </w:r>
    </w:p>
    <w:p w14:paraId="52363524">
      <w:pPr>
        <w:pStyle w:val="16"/>
      </w:pPr>
      <w:r>
        <w:t>D. 解决民生问题的重大举措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9FDE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39F8D3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74589FAB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0F98173B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605F67AC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62C8A6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EAEB93">
            <w:pPr>
              <w:spacing w:after="0" w:line="240" w:lineRule="auto"/>
            </w:pPr>
            <w:r>
              <w:t>第32套</w:t>
            </w:r>
          </w:p>
        </w:tc>
        <w:tc>
          <w:tcPr>
            <w:tcW w:w="2160" w:type="dxa"/>
          </w:tcPr>
          <w:p w14:paraId="526DAF59">
            <w:pPr>
              <w:spacing w:after="0" w:line="240" w:lineRule="auto"/>
            </w:pPr>
            <w:r>
              <w:t>61</w:t>
            </w:r>
          </w:p>
        </w:tc>
        <w:tc>
          <w:tcPr>
            <w:tcW w:w="2160" w:type="dxa"/>
          </w:tcPr>
          <w:p w14:paraId="57AB7F79">
            <w:pPr>
              <w:spacing w:after="0" w:line="240" w:lineRule="auto"/>
            </w:pPr>
            <w:r>
              <w:t>ACD</w:t>
            </w:r>
          </w:p>
        </w:tc>
        <w:tc>
          <w:tcPr>
            <w:tcW w:w="2160" w:type="dxa"/>
          </w:tcPr>
          <w:p w14:paraId="6D168C42">
            <w:pPr>
              <w:spacing w:after="0" w:line="240" w:lineRule="auto"/>
            </w:pPr>
            <w:r>
              <w:t>是</w:t>
            </w:r>
          </w:p>
        </w:tc>
      </w:tr>
      <w:tr w14:paraId="341037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E69084">
            <w:pPr>
              <w:spacing w:after="0" w:line="240" w:lineRule="auto"/>
            </w:pPr>
            <w:r>
              <w:t>第33套</w:t>
            </w:r>
          </w:p>
        </w:tc>
        <w:tc>
          <w:tcPr>
            <w:tcW w:w="2160" w:type="dxa"/>
          </w:tcPr>
          <w:p w14:paraId="6101B80E">
            <w:pPr>
              <w:spacing w:after="0" w:line="240" w:lineRule="auto"/>
            </w:pPr>
            <w:r>
              <w:t>70</w:t>
            </w:r>
          </w:p>
        </w:tc>
        <w:tc>
          <w:tcPr>
            <w:tcW w:w="2160" w:type="dxa"/>
          </w:tcPr>
          <w:p w14:paraId="5220D8B6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14321E12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702F0064">
      <w:r>
        <w:rPr>
          <w:b/>
        </w:rPr>
        <w:t xml:space="preserve">答案分布: </w:t>
      </w:r>
      <w:r>
        <w:t>"ACD" 出现 1 次  ·  "ABC" 出现 1 次</w:t>
      </w:r>
    </w:p>
    <w:p w14:paraId="5714618B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ABC</w:t>
      </w:r>
      <w:r>
        <w:rPr>
          <w:sz w:val="22"/>
        </w:rPr>
        <w:t xml:space="preserve">  ]</w:t>
      </w:r>
    </w:p>
    <w:p w14:paraId="1C78B5AA"/>
    <w:p w14:paraId="1B0E301C">
      <w:pPr>
        <w:pStyle w:val="4"/>
      </w:pPr>
      <w:r>
        <w:rPr>
          <w:sz w:val="26"/>
        </w:rPr>
        <w:t>冲突 #37  [多选题]  推荐答案: ABD</w:t>
      </w:r>
    </w:p>
    <w:p w14:paraId="366A43E5">
      <w:r>
        <w:rPr>
          <w:b/>
        </w:rPr>
        <w:t xml:space="preserve">题干: </w:t>
      </w:r>
      <w:r>
        <w:t>我国基本经济制度包括（）。</w:t>
      </w:r>
    </w:p>
    <w:p w14:paraId="49C0D3F9">
      <w:r>
        <w:rPr>
          <w:b/>
        </w:rPr>
        <w:t>选项:</w:t>
      </w:r>
    </w:p>
    <w:p w14:paraId="5B5AA45E">
      <w:pPr>
        <w:pStyle w:val="16"/>
      </w:pPr>
      <w:r>
        <w:t>A. 公有制为主体、多种所有制经济共同发展</w:t>
      </w:r>
    </w:p>
    <w:p w14:paraId="6CCF091A">
      <w:pPr>
        <w:pStyle w:val="16"/>
      </w:pPr>
      <w:r>
        <w:t>B. 按劳分配为主体、多种分配方式并存</w:t>
      </w:r>
    </w:p>
    <w:p w14:paraId="5CF6138F">
      <w:pPr>
        <w:pStyle w:val="16"/>
      </w:pPr>
      <w:r>
        <w:t>C. 社会主义市场经济体制</w:t>
      </w:r>
    </w:p>
    <w:p w14:paraId="2708BA0D">
      <w:pPr>
        <w:pStyle w:val="16"/>
      </w:pPr>
      <w:r>
        <w:t>D. 公私平分所有制分配方式并存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6CF5E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8E9615">
            <w:pPr>
              <w:spacing w:after="0" w:line="240" w:lineRule="auto"/>
            </w:pPr>
            <w:r>
              <w:rPr>
                <w:b/>
              </w:rPr>
              <w:t>套号</w:t>
            </w:r>
          </w:p>
        </w:tc>
        <w:tc>
          <w:tcPr>
            <w:tcW w:w="2160" w:type="dxa"/>
          </w:tcPr>
          <w:p w14:paraId="6A9265F2">
            <w:pPr>
              <w:spacing w:after="0" w:line="240" w:lineRule="auto"/>
            </w:pPr>
            <w:r>
              <w:rPr>
                <w:b/>
              </w:rPr>
              <w:t>原题号</w:t>
            </w:r>
          </w:p>
        </w:tc>
        <w:tc>
          <w:tcPr>
            <w:tcW w:w="2160" w:type="dxa"/>
          </w:tcPr>
          <w:p w14:paraId="274A082F">
            <w:pPr>
              <w:spacing w:after="0" w:line="240" w:lineRule="auto"/>
            </w:pPr>
            <w:r>
              <w:rPr>
                <w:b/>
              </w:rPr>
              <w:t>原答案</w:t>
            </w:r>
          </w:p>
        </w:tc>
        <w:tc>
          <w:tcPr>
            <w:tcW w:w="2160" w:type="dxa"/>
          </w:tcPr>
          <w:p w14:paraId="424B16B3">
            <w:pPr>
              <w:spacing w:after="0" w:line="240" w:lineRule="auto"/>
            </w:pPr>
            <w:r>
              <w:rPr>
                <w:b/>
              </w:rPr>
              <w:t>与推荐一致?</w:t>
            </w:r>
          </w:p>
        </w:tc>
      </w:tr>
      <w:tr w14:paraId="53E547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F153C8">
            <w:pPr>
              <w:spacing w:after="0" w:line="240" w:lineRule="auto"/>
            </w:pPr>
            <w:r>
              <w:t>第34套</w:t>
            </w:r>
          </w:p>
        </w:tc>
        <w:tc>
          <w:tcPr>
            <w:tcW w:w="2160" w:type="dxa"/>
          </w:tcPr>
          <w:p w14:paraId="2A68AA02">
            <w:pPr>
              <w:spacing w:after="0" w:line="240" w:lineRule="auto"/>
            </w:pPr>
            <w:r>
              <w:t>65</w:t>
            </w:r>
          </w:p>
        </w:tc>
        <w:tc>
          <w:tcPr>
            <w:tcW w:w="2160" w:type="dxa"/>
          </w:tcPr>
          <w:p w14:paraId="6AD54010">
            <w:pPr>
              <w:spacing w:after="0" w:line="240" w:lineRule="auto"/>
            </w:pPr>
            <w:r>
              <w:t>ABD</w:t>
            </w:r>
          </w:p>
        </w:tc>
        <w:tc>
          <w:tcPr>
            <w:tcW w:w="2160" w:type="dxa"/>
          </w:tcPr>
          <w:p w14:paraId="1096AF73">
            <w:pPr>
              <w:spacing w:after="0" w:line="240" w:lineRule="auto"/>
            </w:pPr>
            <w:r>
              <w:t>是</w:t>
            </w:r>
          </w:p>
        </w:tc>
      </w:tr>
      <w:tr w14:paraId="5A6B86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349FA0">
            <w:pPr>
              <w:spacing w:after="0" w:line="240" w:lineRule="auto"/>
            </w:pPr>
            <w:r>
              <w:t>第36套</w:t>
            </w:r>
          </w:p>
        </w:tc>
        <w:tc>
          <w:tcPr>
            <w:tcW w:w="2160" w:type="dxa"/>
          </w:tcPr>
          <w:p w14:paraId="72C033B0">
            <w:pPr>
              <w:spacing w:after="0" w:line="240" w:lineRule="auto"/>
            </w:pPr>
            <w:r>
              <w:t>65</w:t>
            </w:r>
          </w:p>
        </w:tc>
        <w:tc>
          <w:tcPr>
            <w:tcW w:w="2160" w:type="dxa"/>
          </w:tcPr>
          <w:p w14:paraId="7F380934">
            <w:pPr>
              <w:spacing w:after="0" w:line="240" w:lineRule="auto"/>
            </w:pPr>
            <w:r>
              <w:t>ABC</w:t>
            </w:r>
          </w:p>
        </w:tc>
        <w:tc>
          <w:tcPr>
            <w:tcW w:w="2160" w:type="dxa"/>
          </w:tcPr>
          <w:p w14:paraId="6C5D049E">
            <w:pPr>
              <w:spacing w:after="0" w:line="240" w:lineRule="auto"/>
            </w:pPr>
            <w:r>
              <w:rPr>
                <w:b/>
                <w:color w:val="CC0000"/>
              </w:rPr>
              <w:t>否 ⚠</w:t>
            </w:r>
          </w:p>
        </w:tc>
      </w:tr>
    </w:tbl>
    <w:p w14:paraId="4A72F984">
      <w:r>
        <w:rPr>
          <w:b/>
        </w:rPr>
        <w:t xml:space="preserve">答案分布: </w:t>
      </w:r>
      <w:r>
        <w:t>"ABD" 出现 1 次  ·  "ABC" 出现 1 次</w:t>
      </w:r>
    </w:p>
    <w:p w14:paraId="71C9AC8E">
      <w:r>
        <w:rPr>
          <w:sz w:val="22"/>
        </w:rPr>
        <w:t xml:space="preserve">人工裁决: [ </w:t>
      </w:r>
      <w:r>
        <w:rPr>
          <w:rFonts w:hint="eastAsia" w:eastAsia="宋体"/>
          <w:sz w:val="22"/>
          <w:lang w:val="en-US" w:eastAsia="zh-CN"/>
        </w:rPr>
        <w:t>ABC</w:t>
      </w:r>
      <w:r>
        <w:rPr>
          <w:sz w:val="22"/>
        </w:rPr>
        <w:t xml:space="preserve">  ]</w:t>
      </w:r>
    </w:p>
    <w:p w14:paraId="53EC590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与墨 W04">
    <w:altName w:val="Yu Gothic UI Semilight"/>
    <w:panose1 w:val="02020400000000000000"/>
    <w:charset w:val="80"/>
    <w:family w:val="auto"/>
    <w:pitch w:val="default"/>
    <w:sig w:usb0="00000000" w:usb1="00000000" w:usb2="00000010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6B2E55"/>
    <w:rsid w:val="335B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1747</Words>
  <Characters>2049</Characters>
  <Lines>0</Lines>
  <Paragraphs>0</Paragraphs>
  <TotalTime>6</TotalTime>
  <ScaleCrop>false</ScaleCrop>
  <LinksUpToDate>false</LinksUpToDate>
  <CharactersWithSpaces>2348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大G</cp:lastModifiedBy>
  <dcterms:modified xsi:type="dcterms:W3CDTF">2026-07-05T05:46:33Z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eyJoZGlkIjoiZmNjODQ5Nzc2NDk3NTdkM2ZkY2JiYzI5MTQ2MWU5ZWEiLCJ1c2VySWQiOiIxMjQ3ODQ0OTczIn0=</vt:lpwstr>
  </property>
  <property fmtid="{D5CDD505-2E9C-101B-9397-08002B2CF9AE}" pid="3" name="KSOProductBuildVer">
    <vt:lpwstr>2052-12.1.0.26895</vt:lpwstr>
  </property>
  <property fmtid="{D5CDD505-2E9C-101B-9397-08002B2CF9AE}" pid="4" name="ICV">
    <vt:lpwstr>E5F25241520F40FA82CB9B7DD73C8FBC_13</vt:lpwstr>
  </property>
</Properties>
</file>